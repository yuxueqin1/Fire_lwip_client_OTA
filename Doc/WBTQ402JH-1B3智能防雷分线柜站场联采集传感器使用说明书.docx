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rPr>
          <w:rFonts w:ascii="Times New Roman"/>
          <w:sz w:val="72"/>
        </w:rPr>
      </w:pPr>
    </w:p>
    <w:p>
      <w:pPr>
        <w:pStyle w:val="3"/>
        <w:rPr>
          <w:rFonts w:ascii="Times New Roman"/>
          <w:sz w:val="72"/>
        </w:rPr>
      </w:pPr>
    </w:p>
    <w:p>
      <w:pPr>
        <w:pStyle w:val="3"/>
        <w:spacing w:before="569"/>
        <w:rPr>
          <w:rFonts w:ascii="Times New Roman"/>
          <w:sz w:val="72"/>
        </w:rPr>
      </w:pPr>
    </w:p>
    <w:p>
      <w:pPr>
        <w:pStyle w:val="4"/>
        <w:ind w:right="108"/>
      </w:pPr>
      <w:r>
        <w:t>WBTQ402JH-</w:t>
      </w:r>
      <w:r>
        <w:rPr>
          <w:spacing w:val="-5"/>
        </w:rPr>
        <w:t>1B3</w:t>
      </w:r>
    </w:p>
    <w:p>
      <w:pPr>
        <w:pStyle w:val="4"/>
        <w:spacing w:before="11"/>
        <w:ind w:left="0"/>
      </w:pPr>
      <w:r>
        <w:rPr>
          <w:spacing w:val="-1"/>
        </w:rPr>
        <w:t>站联电压电流采集传感器</w:t>
      </w: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spacing w:before="4"/>
        <w:rPr>
          <w:sz w:val="20"/>
        </w:rPr>
      </w:pPr>
    </w:p>
    <w:p>
      <w:pPr>
        <w:pStyle w:val="3"/>
        <w:spacing w:after="0"/>
        <w:rPr>
          <w:sz w:val="20"/>
        </w:rPr>
        <w:sectPr>
          <w:type w:val="continuous"/>
          <w:pgSz w:w="11910" w:h="16840"/>
          <w:pgMar w:top="1920" w:right="850" w:bottom="280" w:left="992" w:header="720" w:footer="720" w:gutter="0"/>
          <w:cols w:space="720" w:num="1"/>
        </w:sectPr>
      </w:pPr>
    </w:p>
    <w:p>
      <w:pPr>
        <w:spacing w:before="54"/>
        <w:ind w:left="2675" w:right="0" w:firstLine="0"/>
        <w:jc w:val="left"/>
        <w:rPr>
          <w:sz w:val="32"/>
        </w:rPr>
      </w:pPr>
      <w:r>
        <w:rPr>
          <w:sz w:val="32"/>
        </w:rPr>
        <mc:AlternateContent>
          <mc:Choice Requires="wpg">
            <w:drawing>
              <wp:anchor distT="0" distB="0" distL="0" distR="0" simplePos="0" relativeHeight="251663360" behindDoc="1" locked="0" layoutInCell="1" allowOverlap="1">
                <wp:simplePos x="0" y="0"/>
                <wp:positionH relativeFrom="page">
                  <wp:posOffset>8890</wp:posOffset>
                </wp:positionH>
                <wp:positionV relativeFrom="page">
                  <wp:posOffset>17780</wp:posOffset>
                </wp:positionV>
                <wp:extent cx="7551420" cy="10674350"/>
                <wp:effectExtent l="0" t="0" r="0" b="0"/>
                <wp:wrapNone/>
                <wp:docPr id="1" name="Group 1"/>
                <wp:cNvGraphicFramePr/>
                <a:graphic xmlns:a="http://schemas.openxmlformats.org/drawingml/2006/main">
                  <a:graphicData uri="http://schemas.microsoft.com/office/word/2010/wordprocessingGroup">
                    <wpg:wgp>
                      <wpg:cNvGrpSpPr/>
                      <wpg:grpSpPr>
                        <a:xfrm>
                          <a:off x="0" y="0"/>
                          <a:ext cx="7551420" cy="10674350"/>
                          <a:chOff x="0" y="0"/>
                          <a:chExt cx="7551420" cy="10674350"/>
                        </a:xfrm>
                      </wpg:grpSpPr>
                      <pic:pic xmlns:pic="http://schemas.openxmlformats.org/drawingml/2006/picture">
                        <pic:nvPicPr>
                          <pic:cNvPr id="2" name="Image 2"/>
                          <pic:cNvPicPr/>
                        </pic:nvPicPr>
                        <pic:blipFill>
                          <a:blip r:embed="rId8" cstate="print"/>
                          <a:stretch>
                            <a:fillRect/>
                          </a:stretch>
                        </pic:blipFill>
                        <pic:spPr>
                          <a:xfrm>
                            <a:off x="0" y="0"/>
                            <a:ext cx="2723388" cy="10674096"/>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2723388" y="0"/>
                            <a:ext cx="2732532" cy="10674096"/>
                          </a:xfrm>
                          <a:prstGeom prst="rect">
                            <a:avLst/>
                          </a:prstGeom>
                        </pic:spPr>
                      </pic:pic>
                      <pic:pic xmlns:pic="http://schemas.openxmlformats.org/drawingml/2006/picture">
                        <pic:nvPicPr>
                          <pic:cNvPr id="4" name="Image 4"/>
                          <pic:cNvPicPr/>
                        </pic:nvPicPr>
                        <pic:blipFill>
                          <a:blip r:embed="rId10" cstate="print"/>
                          <a:stretch>
                            <a:fillRect/>
                          </a:stretch>
                        </pic:blipFill>
                        <pic:spPr>
                          <a:xfrm>
                            <a:off x="5455920" y="0"/>
                            <a:ext cx="2095500" cy="10674096"/>
                          </a:xfrm>
                          <a:prstGeom prst="rect">
                            <a:avLst/>
                          </a:prstGeom>
                        </pic:spPr>
                      </pic:pic>
                    </wpg:wgp>
                  </a:graphicData>
                </a:graphic>
              </wp:anchor>
            </w:drawing>
          </mc:Choice>
          <mc:Fallback>
            <w:pict>
              <v:group id="Group 1" o:spid="_x0000_s1026" o:spt="203" style="position:absolute;left:0pt;margin-left:0.7pt;margin-top:1.4pt;height:840.5pt;width:594.6pt;mso-position-horizontal-relative:page;mso-position-vertical-relative:page;z-index:-251653120;mso-width-relative:page;mso-height-relative:page;" coordsize="7551420,10674350" o:gfxdata="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DcnR2HGAAAAKQIAABkAAABkcnMvX3JlbHMvZTJv&#10;RG9jLnhtbC5yZWxzvZHBagIxEIbvQt8hzL2b3RWKiFkvIngV+wBDMpsNbiYhiaW+vYFSqCD15nFm&#10;+L//g9lsv/0svihlF1hB17QgiHUwjq2Cz9P+fQUiF2SDc2BScKUM2+FtsTnSjKWG8uRiFpXCWcFU&#10;SlxLmfVEHnMTInG9jCF5LHVMVkbUZ7Qk+7b9kOkvA4Y7pjgYBelgliBO11ibn7PDODpNu6Avnrg8&#10;qJDO1+4KxGSpKPBkHP4sl01kC/KxQ/8ah/4/h+41Dt2vg7x78HAD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">
                <o:lock v:ext="edit" aspectratio="f"/>
                <v:shape id="Image 2" o:spid="_x0000_s1026" o:spt="75" type="#_x0000_t75" style="position:absolute;left:0;top:0;height:10674096;width:2723388;" filled="f" o:preferrelative="t" stroked="f" coordsize="21600,21600" o:gfxdata="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ACNfa/&#10;AAAA2gAAAA8AAAAAAAAAAQAgAAAAIgAAAGRycy9kb3ducmV2LnhtbFBLAQIUABQAAAAIAIdO4kAz&#10;LwWeOwAAADkAAAAQAAAAAAAAAAEAIAAAAA4BAABkcnMvc2hhcGV4bWwueG1sUEsFBgAAAAAGAAYA&#10;WwEAALgDAAAAAA==&#10;">
                  <v:fill on="f" focussize="0,0"/>
                  <v:stroke on="f"/>
                  <v:imagedata r:id="rId8" o:title=""/>
                  <o:lock v:ext="edit" aspectratio="f"/>
                </v:shape>
                <v:shape id="Image 3" o:spid="_x0000_s1026" o:spt="75" type="#_x0000_t75" style="position:absolute;left:2723388;top:0;height:10674096;width:2732532;" filled="f" o:preferrelative="t" stroked="f" coordsize="21600,21600" o:gfxdata="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rrTS74A&#10;AADaAAAADwAAAAAAAAABACAAAAAiAAAAZHJzL2Rvd25yZXYueG1sUEsBAhQAFAAAAAgAh07iQDMv&#10;BZ47AAAAOQAAABAAAAAAAAAAAQAgAAAADQEAAGRycy9zaGFwZXhtbC54bWxQSwUGAAAAAAYABgBb&#10;AQAAtwMAAAAA&#10;">
                  <v:fill on="f" focussize="0,0"/>
                  <v:stroke on="f"/>
                  <v:imagedata r:id="rId9" o:title=""/>
                  <o:lock v:ext="edit" aspectratio="f"/>
                </v:shape>
                <v:shape id="Image 4" o:spid="_x0000_s1026" o:spt="75" type="#_x0000_t75" style="position:absolute;left:5455920;top:0;height:10674096;width:2095500;" filled="f" o:preferrelative="t" stroked="f" coordsize="21600,21600" o:gfxdata="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zyNHG8AAAA&#10;2gAAAA8AAAAAAAAAAQAgAAAAIgAAAGRycy9kb3ducmV2LnhtbFBLAQIUABQAAAAIAIdO4kAzLwWe&#10;OwAAADkAAAAQAAAAAAAAAAEAIAAAAAsBAABkcnMvc2hhcGV4bWwueG1sUEsFBgAAAAAGAAYAWwEA&#10;ALUDAAAAAA==&#10;">
                  <v:fill on="f" focussize="0,0"/>
                  <v:stroke on="f"/>
                  <v:imagedata r:id="rId10" o:title=""/>
                  <o:lock v:ext="edit" aspectratio="f"/>
                </v:shape>
              </v:group>
            </w:pict>
          </mc:Fallback>
        </mc:AlternateContent>
      </w:r>
      <w:r>
        <w:rPr>
          <w:spacing w:val="-2"/>
          <w:sz w:val="32"/>
        </w:rPr>
        <w:t>质量投诉：0816-2278273</w:t>
      </w:r>
    </w:p>
    <w:p>
      <w:pPr>
        <w:spacing w:before="92" w:line="292" w:lineRule="auto"/>
        <w:ind w:left="2675" w:right="0" w:firstLine="0"/>
        <w:jc w:val="left"/>
        <w:rPr>
          <w:sz w:val="32"/>
        </w:rPr>
      </w:pPr>
      <w:r>
        <w:rPr>
          <w:spacing w:val="-2"/>
          <w:sz w:val="32"/>
        </w:rPr>
        <w:t>销售电话：0816-2278150/1/2/3/4销售传真：0816-2281934</w:t>
      </w:r>
    </w:p>
    <w:p>
      <w:pPr>
        <w:spacing w:before="0" w:line="408" w:lineRule="exact"/>
        <w:ind w:left="2675" w:right="0" w:firstLine="0"/>
        <w:jc w:val="left"/>
        <w:rPr>
          <w:sz w:val="32"/>
        </w:rPr>
      </w:pPr>
      <w:r>
        <w:rPr>
          <w:spacing w:val="-2"/>
          <w:sz w:val="32"/>
        </w:rPr>
        <w:t>执行标准：Q/72085584-0.1-</w:t>
      </w:r>
      <w:r>
        <w:rPr>
          <w:spacing w:val="-4"/>
          <w:sz w:val="32"/>
        </w:rPr>
        <w:t>2020</w:t>
      </w:r>
    </w:p>
    <w:p>
      <w:pPr>
        <w:spacing w:before="91" w:line="292" w:lineRule="auto"/>
        <w:ind w:left="2675" w:right="143" w:firstLine="0"/>
        <w:jc w:val="left"/>
        <w:rPr>
          <w:sz w:val="32"/>
        </w:rPr>
      </w:pPr>
      <w:r>
        <w:rPr>
          <w:sz w:val="32"/>
        </w:rPr>
        <mc:AlternateContent>
          <mc:Choice Requires="wps">
            <w:drawing>
              <wp:anchor distT="0" distB="0" distL="0" distR="0" simplePos="0" relativeHeight="251662336" behindDoc="1" locked="0" layoutInCell="1" allowOverlap="1">
                <wp:simplePos x="0" y="0"/>
                <wp:positionH relativeFrom="page">
                  <wp:posOffset>5350510</wp:posOffset>
                </wp:positionH>
                <wp:positionV relativeFrom="paragraph">
                  <wp:posOffset>86995</wp:posOffset>
                </wp:positionV>
                <wp:extent cx="203200" cy="203200"/>
                <wp:effectExtent l="0" t="0" r="0" b="0"/>
                <wp:wrapNone/>
                <wp:docPr id="5" name="Textbox 5"/>
                <wp:cNvGraphicFramePr/>
                <a:graphic xmlns:a="http://schemas.openxmlformats.org/drawingml/2006/main">
                  <a:graphicData uri="http://schemas.microsoft.com/office/word/2010/wordprocessingShape">
                    <wps:wsp>
                      <wps:cNvSpPr txBox="1"/>
                      <wps:spPr>
                        <a:xfrm>
                          <a:off x="0" y="0"/>
                          <a:ext cx="203200" cy="203200"/>
                        </a:xfrm>
                        <a:prstGeom prst="rect">
                          <a:avLst/>
                        </a:prstGeom>
                      </wps:spPr>
                      <wps:txbx>
                        <w:txbxContent>
                          <w:p>
                            <w:pPr>
                              <w:spacing w:before="0" w:line="319" w:lineRule="exact"/>
                              <w:ind w:left="0" w:right="0" w:firstLine="0"/>
                              <w:jc w:val="left"/>
                              <w:rPr>
                                <w:sz w:val="32"/>
                              </w:rPr>
                            </w:pPr>
                            <w:r>
                              <w:rPr>
                                <w:spacing w:val="-10"/>
                                <w:sz w:val="32"/>
                              </w:rPr>
                              <w:t>号</w:t>
                            </w:r>
                          </w:p>
                        </w:txbxContent>
                      </wps:txbx>
                      <wps:bodyPr wrap="square" lIns="0" tIns="0" rIns="0" bIns="0" rtlCol="0">
                        <a:noAutofit/>
                      </wps:bodyPr>
                    </wps:wsp>
                  </a:graphicData>
                </a:graphic>
              </wp:anchor>
            </w:drawing>
          </mc:Choice>
          <mc:Fallback>
            <w:pict>
              <v:shape id="Textbox 5" o:spid="_x0000_s1026" o:spt="202" type="#_x0000_t202" style="position:absolute;left:0pt;margin-left:421.3pt;margin-top:6.85pt;height:16pt;width:16pt;mso-position-horizontal-relative:page;z-index:-251654144;mso-width-relative:page;mso-height-relative:page;" filled="f" stroked="f" coordsize="21600,21600" o:gfxdata="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DMTi1h2AAA&#10;AAkBAAAPAAAAAAAAAAEAIAAAACIAAABkcnMvZG93bnJldi54bWxQSwECFAAUAAAACACHTuJANCD6&#10;XawBAABzAwAADgAAAAAAAAABACAAAAAnAQAAZHJzL2Uyb0RvYy54bWxQSwUGAAAAAAYABgBZAQAA&#10;RQUAAAAA&#10;">
                <v:fill on="f" focussize="0,0"/>
                <v:stroke on="f"/>
                <v:imagedata o:title=""/>
                <o:lock v:ext="edit" aspectratio="f"/>
                <v:textbox inset="0mm,0mm,0mm,0mm">
                  <w:txbxContent>
                    <w:p>
                      <w:pPr>
                        <w:spacing w:before="0" w:line="319" w:lineRule="exact"/>
                        <w:ind w:left="0" w:right="0" w:firstLine="0"/>
                        <w:jc w:val="left"/>
                        <w:rPr>
                          <w:sz w:val="32"/>
                        </w:rPr>
                      </w:pPr>
                      <w:r>
                        <w:rPr>
                          <w:spacing w:val="-10"/>
                          <w:sz w:val="32"/>
                        </w:rPr>
                        <w:t>号</w:t>
                      </w:r>
                    </w:p>
                  </w:txbxContent>
                </v:textbox>
              </v:shape>
            </w:pict>
          </mc:Fallback>
        </mc:AlternateContent>
      </w:r>
      <w:r>
        <w:rPr>
          <w:spacing w:val="-13"/>
          <w:sz w:val="32"/>
        </w:rPr>
        <w:t xml:space="preserve">公司地址：绵阳市游仙区延熙路 </w:t>
      </w:r>
      <w:r>
        <w:rPr>
          <w:sz w:val="32"/>
        </w:rPr>
        <w:t>1</w:t>
      </w:r>
      <w:r>
        <w:rPr>
          <w:spacing w:val="-2"/>
          <w:sz w:val="32"/>
        </w:rPr>
        <w:t>邮政编码：621000</w:t>
      </w:r>
    </w:p>
    <w:p>
      <w:pPr>
        <w:spacing w:before="0" w:line="292" w:lineRule="auto"/>
        <w:ind w:left="2675" w:right="1918" w:firstLine="0"/>
        <w:jc w:val="left"/>
        <w:rPr>
          <w:sz w:val="32"/>
        </w:rPr>
      </w:pPr>
      <w:r>
        <w:rPr>
          <w:spacing w:val="-2"/>
          <w:sz w:val="32"/>
        </w:rPr>
        <w:t>E-mail:</w:t>
      </w:r>
      <w:r>
        <w:fldChar w:fldCharType="begin"/>
      </w:r>
      <w:r>
        <w:instrText xml:space="preserve"> HYPERLINK "mailto:wb@wbdz.cn" \h </w:instrText>
      </w:r>
      <w:r>
        <w:fldChar w:fldCharType="separate"/>
      </w:r>
      <w:r>
        <w:rPr>
          <w:spacing w:val="-2"/>
          <w:sz w:val="32"/>
        </w:rPr>
        <w:t>wb@wbdz.cn</w:t>
      </w:r>
      <w:r>
        <w:rPr>
          <w:spacing w:val="-2"/>
          <w:sz w:val="32"/>
        </w:rPr>
        <w:fldChar w:fldCharType="end"/>
      </w:r>
      <w:r>
        <w:rPr>
          <w:spacing w:val="-2"/>
          <w:sz w:val="32"/>
        </w:rPr>
        <w:t xml:space="preserve"> </w:t>
      </w:r>
      <w:r>
        <w:fldChar w:fldCharType="begin"/>
      </w:r>
      <w:r>
        <w:instrText xml:space="preserve"> HYPERLINK "http://www.wbdz.cn/" \h </w:instrText>
      </w:r>
      <w:r>
        <w:fldChar w:fldCharType="separate"/>
      </w:r>
      <w:r>
        <w:rPr>
          <w:spacing w:val="-2"/>
          <w:sz w:val="32"/>
        </w:rPr>
        <w:t>http://www.wbdz.cn</w:t>
      </w:r>
      <w:r>
        <w:rPr>
          <w:spacing w:val="-2"/>
          <w:sz w:val="32"/>
        </w:rPr>
        <w:fldChar w:fldCharType="end"/>
      </w:r>
    </w:p>
    <w:p>
      <w:pPr>
        <w:pStyle w:val="3"/>
        <w:rPr>
          <w:sz w:val="32"/>
        </w:rPr>
      </w:pPr>
      <w:r>
        <w:br w:type="column"/>
      </w:r>
    </w:p>
    <w:p>
      <w:pPr>
        <w:pStyle w:val="3"/>
        <w:rPr>
          <w:sz w:val="32"/>
        </w:rPr>
      </w:pPr>
    </w:p>
    <w:p>
      <w:pPr>
        <w:pStyle w:val="3"/>
        <w:rPr>
          <w:sz w:val="32"/>
        </w:rPr>
      </w:pPr>
    </w:p>
    <w:p>
      <w:pPr>
        <w:pStyle w:val="3"/>
        <w:rPr>
          <w:sz w:val="32"/>
        </w:rPr>
      </w:pPr>
    </w:p>
    <w:p>
      <w:pPr>
        <w:pStyle w:val="3"/>
        <w:spacing w:before="5"/>
        <w:rPr>
          <w:sz w:val="32"/>
        </w:rPr>
      </w:pPr>
    </w:p>
    <w:p>
      <w:pPr>
        <w:spacing w:before="1"/>
        <w:ind w:left="216" w:right="0" w:firstLine="0"/>
        <w:jc w:val="left"/>
        <w:rPr>
          <w:sz w:val="32"/>
        </w:rPr>
      </w:pPr>
      <w:r>
        <w:rPr>
          <w:spacing w:val="-4"/>
          <w:sz w:val="32"/>
        </w:rPr>
        <w:t>机器人产业园区</w:t>
      </w:r>
    </w:p>
    <w:p>
      <w:pPr>
        <w:spacing w:after="0"/>
        <w:jc w:val="left"/>
        <w:rPr>
          <w:sz w:val="32"/>
        </w:rPr>
        <w:sectPr>
          <w:type w:val="continuous"/>
          <w:pgSz w:w="11910" w:h="16840"/>
          <w:pgMar w:top="1920" w:right="850" w:bottom="280" w:left="992" w:header="720" w:footer="720" w:gutter="0"/>
          <w:cols w:equalWidth="0" w:num="2">
            <w:col w:w="7501" w:space="40"/>
            <w:col w:w="2527"/>
          </w:cols>
        </w:sectPr>
      </w:pPr>
    </w:p>
    <w:p>
      <w:pPr>
        <w:pStyle w:val="2"/>
        <w:numPr>
          <w:ilvl w:val="0"/>
          <w:numId w:val="1"/>
        </w:numPr>
        <w:tabs>
          <w:tab w:val="left" w:pos="1107"/>
        </w:tabs>
        <w:spacing w:before="54" w:after="0" w:line="240" w:lineRule="auto"/>
        <w:ind w:left="1107" w:right="0" w:hanging="659"/>
        <w:jc w:val="both"/>
      </w:pPr>
      <w:r>
        <w:rPr>
          <w:color w:val="5066A5"/>
          <w:spacing w:val="-6"/>
        </w:rPr>
        <w:t>产品介绍</w:t>
      </w:r>
    </w:p>
    <w:p>
      <w:pPr>
        <w:pStyle w:val="8"/>
        <w:numPr>
          <w:ilvl w:val="1"/>
          <w:numId w:val="2"/>
        </w:numPr>
        <w:tabs>
          <w:tab w:val="left" w:pos="821"/>
        </w:tabs>
        <w:spacing w:before="94" w:after="0" w:line="240" w:lineRule="auto"/>
        <w:ind w:left="821" w:right="0" w:hanging="373"/>
        <w:jc w:val="both"/>
        <w:rPr>
          <w:sz w:val="21"/>
        </w:rPr>
      </w:pPr>
      <w:r>
        <w:rPr>
          <w:color w:val="5066A5"/>
          <w:spacing w:val="-5"/>
          <w:sz w:val="21"/>
        </w:rPr>
        <w:t>概述</w:t>
      </w:r>
    </w:p>
    <w:p>
      <w:pPr>
        <w:pStyle w:val="3"/>
        <w:spacing w:before="119" w:line="348" w:lineRule="auto"/>
        <w:ind w:left="448" w:right="579" w:firstLine="420"/>
        <w:jc w:val="both"/>
      </w:pPr>
      <w:r>
        <w:rPr>
          <w:spacing w:val="-3"/>
        </w:rPr>
        <w:t xml:space="preserve">本产品是一款铁路智能防雷分线柜站联电压电流信号采集专用传感器，它能同时采集 </w:t>
      </w:r>
      <w:r>
        <w:rPr>
          <w:spacing w:val="-2"/>
        </w:rPr>
        <w:t>3</w:t>
      </w:r>
      <w:r>
        <w:rPr>
          <w:spacing w:val="-8"/>
        </w:rPr>
        <w:t xml:space="preserve"> 路直流</w:t>
      </w:r>
      <w:r>
        <w:rPr>
          <w:spacing w:val="-2"/>
        </w:rPr>
        <w:t>电压信号、3</w:t>
      </w:r>
      <w:r>
        <w:rPr>
          <w:spacing w:val="-9"/>
        </w:rPr>
        <w:t xml:space="preserve"> 路直流电流信号及 </w:t>
      </w:r>
      <w:r>
        <w:rPr>
          <w:spacing w:val="-2"/>
        </w:rPr>
        <w:t>6</w:t>
      </w:r>
      <w:r>
        <w:rPr>
          <w:spacing w:val="-9"/>
        </w:rPr>
        <w:t xml:space="preserve"> 路开关量信号，数据通过 </w:t>
      </w:r>
      <w:r>
        <w:rPr>
          <w:spacing w:val="-2"/>
        </w:rPr>
        <w:t>RS485</w:t>
      </w:r>
      <w:r>
        <w:rPr>
          <w:spacing w:val="-7"/>
        </w:rPr>
        <w:t xml:space="preserve"> 通信接口输出。产品集成度高，</w:t>
      </w:r>
      <w:r>
        <w:rPr>
          <w:spacing w:val="-1"/>
        </w:rPr>
        <w:t xml:space="preserve">稳定性好，可广泛应用于铁路信号集中监测系统。使用本产品时须配套专用采集底座，并通过 </w:t>
      </w:r>
      <w:r>
        <w:t>485</w:t>
      </w:r>
      <w:r>
        <w:rPr>
          <w:spacing w:val="-2"/>
        </w:rPr>
        <w:t>接口按协议进行通讯，获取所需的数字式电参量值。使用本产品前，请仔细阅读本说明书。</w:t>
      </w:r>
    </w:p>
    <w:p>
      <w:pPr>
        <w:pStyle w:val="3"/>
        <w:spacing w:line="269" w:lineRule="exact"/>
        <w:ind w:left="868"/>
      </w:pPr>
      <w:r>
        <w:rPr>
          <w:spacing w:val="-4"/>
        </w:rPr>
        <w:t>符合标准：</w:t>
      </w:r>
    </w:p>
    <w:p>
      <w:pPr>
        <w:pStyle w:val="3"/>
        <w:spacing w:before="122" w:line="348" w:lineRule="auto"/>
        <w:ind w:left="868" w:right="4463"/>
      </w:pPr>
      <w:r>
        <w:rPr>
          <w:spacing w:val="-2"/>
        </w:rPr>
        <w:t>Q/CR442-2020</w:t>
      </w:r>
      <w:r>
        <w:rPr>
          <w:spacing w:val="-9"/>
        </w:rPr>
        <w:t>《铁路信号集中监测系统技术条件》；</w:t>
      </w:r>
      <w:r>
        <w:rPr>
          <w:spacing w:val="-2"/>
        </w:rPr>
        <w:t xml:space="preserve"> Q/72085584-0.1-2020</w:t>
      </w:r>
      <w:r>
        <w:rPr>
          <w:spacing w:val="-13"/>
        </w:rPr>
        <w:t>《电量隔离传感器》。</w:t>
      </w:r>
    </w:p>
    <w:p>
      <w:pPr>
        <w:pStyle w:val="8"/>
        <w:numPr>
          <w:ilvl w:val="1"/>
          <w:numId w:val="2"/>
        </w:numPr>
        <w:tabs>
          <w:tab w:val="left" w:pos="821"/>
        </w:tabs>
        <w:spacing w:before="0" w:after="0" w:line="269" w:lineRule="exact"/>
        <w:ind w:left="821" w:right="0" w:hanging="373"/>
        <w:jc w:val="left"/>
        <w:rPr>
          <w:sz w:val="21"/>
        </w:rPr>
      </w:pPr>
      <w:r>
        <w:rPr>
          <w:color w:val="5066A5"/>
          <w:spacing w:val="-4"/>
          <w:sz w:val="21"/>
        </w:rPr>
        <w:t>产品特点</w:t>
      </w:r>
    </w:p>
    <w:p>
      <w:pPr>
        <w:pStyle w:val="8"/>
        <w:numPr>
          <w:ilvl w:val="2"/>
          <w:numId w:val="2"/>
        </w:numPr>
        <w:tabs>
          <w:tab w:val="left" w:pos="1184"/>
        </w:tabs>
        <w:spacing w:before="120" w:after="0" w:line="240" w:lineRule="auto"/>
        <w:ind w:left="1184" w:right="0" w:hanging="316"/>
        <w:jc w:val="left"/>
        <w:rPr>
          <w:sz w:val="21"/>
        </w:rPr>
      </w:pPr>
      <w:r>
        <w:rPr>
          <w:spacing w:val="-3"/>
          <w:sz w:val="21"/>
        </w:rPr>
        <w:t>专用的防错插鉴别销设计，可防止传感器与底座错插；</w:t>
      </w:r>
    </w:p>
    <w:p>
      <w:pPr>
        <w:pStyle w:val="8"/>
        <w:numPr>
          <w:ilvl w:val="2"/>
          <w:numId w:val="2"/>
        </w:numPr>
        <w:tabs>
          <w:tab w:val="left" w:pos="1184"/>
        </w:tabs>
        <w:spacing w:before="122" w:after="0" w:line="240" w:lineRule="auto"/>
        <w:ind w:left="1184" w:right="0" w:hanging="316"/>
        <w:jc w:val="left"/>
        <w:rPr>
          <w:sz w:val="21"/>
        </w:rPr>
      </w:pPr>
      <w:r>
        <w:rPr>
          <w:spacing w:val="-3"/>
          <w:sz w:val="21"/>
        </w:rPr>
        <w:t>全参数监测，可提供轨道电路各种基频参数与电码化参数；</w:t>
      </w:r>
    </w:p>
    <w:p>
      <w:pPr>
        <w:pStyle w:val="8"/>
        <w:numPr>
          <w:ilvl w:val="2"/>
          <w:numId w:val="2"/>
        </w:numPr>
        <w:tabs>
          <w:tab w:val="left" w:pos="1184"/>
        </w:tabs>
        <w:spacing w:before="120" w:after="0" w:line="240" w:lineRule="auto"/>
        <w:ind w:left="1184" w:right="0" w:hanging="316"/>
        <w:jc w:val="left"/>
        <w:rPr>
          <w:sz w:val="21"/>
        </w:rPr>
      </w:pPr>
      <w:r>
        <w:rPr>
          <w:spacing w:val="7"/>
          <w:sz w:val="21"/>
        </w:rPr>
        <w:t>严格的</w:t>
      </w:r>
      <w:r>
        <w:rPr>
          <w:sz w:val="21"/>
        </w:rPr>
        <w:t>EMC</w:t>
      </w:r>
      <w:r>
        <w:rPr>
          <w:spacing w:val="-9"/>
          <w:sz w:val="21"/>
        </w:rPr>
        <w:t xml:space="preserve"> 与安全防护设计，可靠性高，稳定性好。</w:t>
      </w:r>
    </w:p>
    <w:p>
      <w:pPr>
        <w:pStyle w:val="2"/>
        <w:numPr>
          <w:ilvl w:val="0"/>
          <w:numId w:val="1"/>
        </w:numPr>
        <w:tabs>
          <w:tab w:val="left" w:pos="1107"/>
        </w:tabs>
        <w:spacing w:before="401" w:after="0" w:line="240" w:lineRule="auto"/>
        <w:ind w:left="1107" w:right="0" w:hanging="659"/>
        <w:jc w:val="left"/>
      </w:pPr>
      <w:r>
        <w:rPr>
          <w:color w:val="5066A5"/>
          <w:spacing w:val="-6"/>
        </w:rPr>
        <w:t>结构特征</w:t>
      </w:r>
    </w:p>
    <w:p>
      <w:pPr>
        <w:pStyle w:val="3"/>
        <w:spacing w:before="93" w:line="348" w:lineRule="auto"/>
        <w:ind w:left="448" w:right="581" w:firstLine="420"/>
      </w:pPr>
      <w:r>
        <w:drawing>
          <wp:anchor distT="0" distB="0" distL="0" distR="0" simplePos="0" relativeHeight="251669504" behindDoc="1" locked="0" layoutInCell="1" allowOverlap="1">
            <wp:simplePos x="0" y="0"/>
            <wp:positionH relativeFrom="page">
              <wp:posOffset>2004060</wp:posOffset>
            </wp:positionH>
            <wp:positionV relativeFrom="paragraph">
              <wp:posOffset>565785</wp:posOffset>
            </wp:positionV>
            <wp:extent cx="3828415" cy="4067810"/>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3828467" cy="4067651"/>
                    </a:xfrm>
                    <a:prstGeom prst="rect">
                      <a:avLst/>
                    </a:prstGeom>
                  </pic:spPr>
                </pic:pic>
              </a:graphicData>
            </a:graphic>
          </wp:anchor>
        </w:drawing>
      </w:r>
      <w:r>
        <w:rPr>
          <w:spacing w:val="-2"/>
        </w:rPr>
        <w:t xml:space="preserve">传感器采用茶色透明Ⅶ型防雷分线柜专用外壳，具有防错插鉴别销的插装式结构设计，传感器必须安装于专用的采集底座方可使用，如图 </w:t>
      </w:r>
      <w:r>
        <w:t>1</w:t>
      </w:r>
      <w:r>
        <w:rPr>
          <w:spacing w:val="-7"/>
        </w:rPr>
        <w:t xml:space="preserve"> 所示。</w:t>
      </w:r>
    </w:p>
    <w:p>
      <w:pPr>
        <w:pStyle w:val="3"/>
        <w:spacing w:before="145"/>
        <w:ind w:left="460" w:right="598"/>
        <w:jc w:val="center"/>
      </w:pPr>
      <w:r>
        <w:rPr>
          <w:spacing w:val="-28"/>
        </w:rPr>
        <w:t xml:space="preserve">图 </w:t>
      </w:r>
      <w:r>
        <w:t>1</w:t>
      </w:r>
      <w:r>
        <w:rPr>
          <w:spacing w:val="-6"/>
        </w:rPr>
        <w:t xml:space="preserve"> 产品结构与安装底座图</w:t>
      </w:r>
    </w:p>
    <w:p>
      <w:pPr>
        <w:pStyle w:val="3"/>
        <w:spacing w:after="0"/>
        <w:jc w:val="center"/>
        <w:sectPr>
          <w:headerReference r:id="rId5" w:type="default"/>
          <w:footerReference r:id="rId6" w:type="default"/>
          <w:pgSz w:w="11910" w:h="16840"/>
          <w:pgMar w:top="1500" w:right="850" w:bottom="640" w:left="992" w:header="7" w:footer="452" w:gutter="0"/>
          <w:pgNumType w:start="1"/>
          <w:cols w:space="720" w:num="1"/>
        </w:sectPr>
      </w:pPr>
    </w:p>
    <w:p>
      <w:pPr>
        <w:pStyle w:val="2"/>
        <w:numPr>
          <w:ilvl w:val="0"/>
          <w:numId w:val="1"/>
        </w:numPr>
        <w:tabs>
          <w:tab w:val="left" w:pos="1107"/>
        </w:tabs>
        <w:spacing w:before="54" w:after="0" w:line="240" w:lineRule="auto"/>
        <w:ind w:left="1107" w:right="0" w:hanging="659"/>
        <w:jc w:val="left"/>
      </w:pPr>
      <w:r>
        <w:rPr>
          <w:color w:val="5066A5"/>
          <w:spacing w:val="-5"/>
        </w:rPr>
        <w:t>主要技术指标</w:t>
      </w:r>
    </w:p>
    <w:p>
      <w:pPr>
        <w:pStyle w:val="3"/>
      </w:pPr>
      <w:r>
        <w:br w:type="column"/>
      </w:r>
    </w:p>
    <w:p>
      <w:pPr>
        <w:pStyle w:val="3"/>
        <w:spacing w:before="173"/>
      </w:pPr>
    </w:p>
    <w:p>
      <w:pPr>
        <w:pStyle w:val="3"/>
        <w:ind w:left="123"/>
      </w:pPr>
      <w:r>
        <w:rPr>
          <w:spacing w:val="-28"/>
        </w:rPr>
        <w:t xml:space="preserve">表 </w:t>
      </w:r>
      <w:r>
        <w:rPr>
          <w:spacing w:val="-2"/>
        </w:rPr>
        <w:t>1</w:t>
      </w:r>
      <w:r>
        <w:rPr>
          <w:spacing w:val="-10"/>
        </w:rPr>
        <w:t xml:space="preserve"> 产品主要技术指标</w:t>
      </w:r>
    </w:p>
    <w:p>
      <w:pPr>
        <w:pStyle w:val="3"/>
        <w:spacing w:after="0"/>
        <w:sectPr>
          <w:pgSz w:w="11910" w:h="16840"/>
          <w:pgMar w:top="1500" w:right="850" w:bottom="640" w:left="992" w:header="7" w:footer="452" w:gutter="0"/>
          <w:cols w:equalWidth="0" w:num="2">
            <w:col w:w="3751" w:space="40"/>
            <w:col w:w="6277"/>
          </w:cols>
        </w:sectPr>
      </w:pPr>
    </w:p>
    <w:p>
      <w:pPr>
        <w:pStyle w:val="3"/>
        <w:spacing w:before="7"/>
        <w:rPr>
          <w:sz w:val="4"/>
        </w:rPr>
      </w:pPr>
    </w:p>
    <w:tbl>
      <w:tblPr>
        <w:tblStyle w:val="5"/>
        <w:tblW w:w="0" w:type="auto"/>
        <w:tblInd w:w="633" w:type="dxa"/>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Layout w:type="fixed"/>
        <w:tblCellMar>
          <w:top w:w="0" w:type="dxa"/>
          <w:left w:w="0" w:type="dxa"/>
          <w:bottom w:w="0" w:type="dxa"/>
          <w:right w:w="0" w:type="dxa"/>
        </w:tblCellMar>
      </w:tblPr>
      <w:tblGrid>
        <w:gridCol w:w="1450"/>
        <w:gridCol w:w="1832"/>
        <w:gridCol w:w="5389"/>
      </w:tblGrid>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14" w:hRule="atLeast"/>
        </w:trPr>
        <w:tc>
          <w:tcPr>
            <w:tcW w:w="3282" w:type="dxa"/>
            <w:gridSpan w:val="2"/>
            <w:shd w:val="clear" w:color="auto" w:fill="5066A5"/>
          </w:tcPr>
          <w:p>
            <w:pPr>
              <w:pStyle w:val="9"/>
              <w:spacing w:before="93"/>
              <w:ind w:left="367"/>
              <w:rPr>
                <w:sz w:val="18"/>
              </w:rPr>
            </w:pPr>
            <w:r>
              <w:rPr>
                <w:color w:val="FFFFFF"/>
                <w:spacing w:val="-3"/>
                <w:sz w:val="18"/>
              </w:rPr>
              <w:t>技术参数</w:t>
            </w:r>
          </w:p>
        </w:tc>
        <w:tc>
          <w:tcPr>
            <w:tcW w:w="5389" w:type="dxa"/>
            <w:shd w:val="clear" w:color="auto" w:fill="5066A5"/>
          </w:tcPr>
          <w:p>
            <w:pPr>
              <w:pStyle w:val="9"/>
              <w:spacing w:before="93"/>
              <w:ind w:left="365"/>
              <w:rPr>
                <w:sz w:val="18"/>
              </w:rPr>
            </w:pPr>
            <w:r>
              <w:rPr>
                <w:color w:val="FFFFFF"/>
                <w:spacing w:val="-5"/>
                <w:sz w:val="18"/>
              </w:rPr>
              <w:t>指标</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90" w:hRule="atLeast"/>
        </w:trPr>
        <w:tc>
          <w:tcPr>
            <w:tcW w:w="1450" w:type="dxa"/>
            <w:vMerge w:val="restart"/>
          </w:tcPr>
          <w:p>
            <w:pPr>
              <w:pStyle w:val="9"/>
              <w:jc w:val="left"/>
              <w:rPr>
                <w:sz w:val="18"/>
              </w:rPr>
            </w:pPr>
          </w:p>
          <w:p>
            <w:pPr>
              <w:pStyle w:val="9"/>
              <w:spacing w:before="18"/>
              <w:jc w:val="left"/>
              <w:rPr>
                <w:sz w:val="18"/>
              </w:rPr>
            </w:pPr>
          </w:p>
          <w:p>
            <w:pPr>
              <w:pStyle w:val="9"/>
              <w:ind w:left="9"/>
              <w:rPr>
                <w:sz w:val="18"/>
              </w:rPr>
            </w:pPr>
            <w:r>
              <w:rPr>
                <w:spacing w:val="-5"/>
                <w:sz w:val="18"/>
              </w:rPr>
              <w:t>输入</w:t>
            </w:r>
          </w:p>
        </w:tc>
        <w:tc>
          <w:tcPr>
            <w:tcW w:w="1832" w:type="dxa"/>
          </w:tcPr>
          <w:p>
            <w:pPr>
              <w:pStyle w:val="9"/>
              <w:spacing w:before="81"/>
              <w:ind w:left="5"/>
              <w:rPr>
                <w:sz w:val="18"/>
              </w:rPr>
            </w:pPr>
            <w:r>
              <w:rPr>
                <w:spacing w:val="-5"/>
                <w:sz w:val="18"/>
              </w:rPr>
              <w:t>电压</w:t>
            </w:r>
          </w:p>
        </w:tc>
        <w:tc>
          <w:tcPr>
            <w:tcW w:w="5389" w:type="dxa"/>
          </w:tcPr>
          <w:p>
            <w:pPr>
              <w:pStyle w:val="9"/>
              <w:spacing w:before="81"/>
              <w:ind w:left="5"/>
              <w:rPr>
                <w:sz w:val="18"/>
              </w:rPr>
            </w:pPr>
            <w:r>
              <w:rPr>
                <w:sz w:val="18"/>
              </w:rPr>
              <w:t>U1～U3;DC</w:t>
            </w:r>
            <w:r>
              <w:rPr>
                <w:spacing w:val="-2"/>
                <w:sz w:val="18"/>
              </w:rPr>
              <w:t xml:space="preserve"> ±200V</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90" w:hRule="atLeast"/>
        </w:trPr>
        <w:tc>
          <w:tcPr>
            <w:tcW w:w="1450" w:type="dxa"/>
            <w:vMerge w:val="continue"/>
            <w:tcBorders>
              <w:top w:val="nil"/>
            </w:tcBorders>
          </w:tcPr>
          <w:p>
            <w:pPr>
              <w:rPr>
                <w:sz w:val="2"/>
                <w:szCs w:val="2"/>
              </w:rPr>
            </w:pPr>
          </w:p>
        </w:tc>
        <w:tc>
          <w:tcPr>
            <w:tcW w:w="1832" w:type="dxa"/>
          </w:tcPr>
          <w:p>
            <w:pPr>
              <w:pStyle w:val="9"/>
              <w:spacing w:before="79"/>
              <w:ind w:left="5"/>
              <w:rPr>
                <w:sz w:val="18"/>
              </w:rPr>
            </w:pPr>
            <w:r>
              <w:rPr>
                <w:spacing w:val="-5"/>
                <w:sz w:val="18"/>
              </w:rPr>
              <w:t>电流</w:t>
            </w:r>
          </w:p>
        </w:tc>
        <w:tc>
          <w:tcPr>
            <w:tcW w:w="5389" w:type="dxa"/>
          </w:tcPr>
          <w:p>
            <w:pPr>
              <w:pStyle w:val="9"/>
              <w:spacing w:before="79"/>
              <w:ind w:left="4"/>
              <w:rPr>
                <w:sz w:val="18"/>
              </w:rPr>
            </w:pPr>
            <w:r>
              <w:rPr>
                <w:sz w:val="18"/>
              </w:rPr>
              <w:t>I1～I3;DC</w:t>
            </w:r>
            <w:r>
              <w:rPr>
                <w:spacing w:val="-2"/>
                <w:sz w:val="18"/>
              </w:rPr>
              <w:t xml:space="preserve"> ±500mA</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88" w:hRule="atLeast"/>
        </w:trPr>
        <w:tc>
          <w:tcPr>
            <w:tcW w:w="1450" w:type="dxa"/>
            <w:vMerge w:val="continue"/>
            <w:tcBorders>
              <w:top w:val="nil"/>
            </w:tcBorders>
          </w:tcPr>
          <w:p>
            <w:pPr>
              <w:rPr>
                <w:sz w:val="2"/>
                <w:szCs w:val="2"/>
              </w:rPr>
            </w:pPr>
          </w:p>
        </w:tc>
        <w:tc>
          <w:tcPr>
            <w:tcW w:w="1832" w:type="dxa"/>
          </w:tcPr>
          <w:p>
            <w:pPr>
              <w:pStyle w:val="9"/>
              <w:spacing w:before="79"/>
              <w:ind w:left="5" w:right="2"/>
              <w:rPr>
                <w:sz w:val="18"/>
              </w:rPr>
            </w:pPr>
            <w:r>
              <w:rPr>
                <w:spacing w:val="-4"/>
                <w:sz w:val="18"/>
              </w:rPr>
              <w:t>开关量</w:t>
            </w:r>
          </w:p>
        </w:tc>
        <w:tc>
          <w:tcPr>
            <w:tcW w:w="5389" w:type="dxa"/>
          </w:tcPr>
          <w:p>
            <w:pPr>
              <w:pStyle w:val="9"/>
              <w:spacing w:before="79"/>
              <w:ind w:left="8"/>
              <w:rPr>
                <w:sz w:val="18"/>
              </w:rPr>
            </w:pPr>
            <w:r>
              <w:rPr>
                <w:spacing w:val="-4"/>
                <w:sz w:val="18"/>
              </w:rPr>
              <w:t>K1～K6</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90" w:hRule="atLeast"/>
        </w:trPr>
        <w:tc>
          <w:tcPr>
            <w:tcW w:w="1450" w:type="dxa"/>
            <w:vMerge w:val="restart"/>
          </w:tcPr>
          <w:p>
            <w:pPr>
              <w:pStyle w:val="9"/>
              <w:spacing w:before="49"/>
              <w:jc w:val="left"/>
              <w:rPr>
                <w:sz w:val="18"/>
              </w:rPr>
            </w:pPr>
          </w:p>
          <w:p>
            <w:pPr>
              <w:pStyle w:val="9"/>
              <w:spacing w:before="1"/>
              <w:ind w:left="455"/>
              <w:jc w:val="left"/>
              <w:rPr>
                <w:sz w:val="18"/>
              </w:rPr>
            </w:pPr>
            <w:r>
              <w:rPr>
                <w:spacing w:val="-4"/>
                <w:sz w:val="18"/>
              </w:rPr>
              <w:t>准确度</w:t>
            </w:r>
          </w:p>
        </w:tc>
        <w:tc>
          <w:tcPr>
            <w:tcW w:w="1832" w:type="dxa"/>
          </w:tcPr>
          <w:p>
            <w:pPr>
              <w:pStyle w:val="9"/>
              <w:spacing w:before="81"/>
              <w:ind w:left="5"/>
              <w:rPr>
                <w:sz w:val="18"/>
              </w:rPr>
            </w:pPr>
            <w:r>
              <w:rPr>
                <w:spacing w:val="-5"/>
                <w:sz w:val="18"/>
              </w:rPr>
              <w:t>电压</w:t>
            </w:r>
          </w:p>
        </w:tc>
        <w:tc>
          <w:tcPr>
            <w:tcW w:w="5389" w:type="dxa"/>
          </w:tcPr>
          <w:p>
            <w:pPr>
              <w:pStyle w:val="9"/>
              <w:spacing w:before="81"/>
              <w:ind w:left="5"/>
              <w:rPr>
                <w:sz w:val="18"/>
              </w:rPr>
            </w:pPr>
            <w:r>
              <w:rPr>
                <w:spacing w:val="-5"/>
                <w:sz w:val="18"/>
              </w:rPr>
              <w:t>±1%</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90" w:hRule="atLeast"/>
        </w:trPr>
        <w:tc>
          <w:tcPr>
            <w:tcW w:w="1450" w:type="dxa"/>
            <w:vMerge w:val="continue"/>
            <w:tcBorders>
              <w:top w:val="nil"/>
            </w:tcBorders>
          </w:tcPr>
          <w:p>
            <w:pPr>
              <w:rPr>
                <w:sz w:val="2"/>
                <w:szCs w:val="2"/>
              </w:rPr>
            </w:pPr>
          </w:p>
        </w:tc>
        <w:tc>
          <w:tcPr>
            <w:tcW w:w="1832" w:type="dxa"/>
          </w:tcPr>
          <w:p>
            <w:pPr>
              <w:pStyle w:val="9"/>
              <w:spacing w:before="79"/>
              <w:ind w:left="5"/>
              <w:rPr>
                <w:sz w:val="18"/>
              </w:rPr>
            </w:pPr>
            <w:r>
              <w:rPr>
                <w:spacing w:val="-5"/>
                <w:sz w:val="18"/>
              </w:rPr>
              <w:t>电流</w:t>
            </w:r>
          </w:p>
        </w:tc>
        <w:tc>
          <w:tcPr>
            <w:tcW w:w="5389" w:type="dxa"/>
          </w:tcPr>
          <w:p>
            <w:pPr>
              <w:pStyle w:val="9"/>
              <w:spacing w:before="79"/>
              <w:ind w:left="5"/>
              <w:rPr>
                <w:sz w:val="18"/>
              </w:rPr>
            </w:pPr>
            <w:r>
              <w:rPr>
                <w:spacing w:val="-5"/>
                <w:sz w:val="18"/>
              </w:rPr>
              <w:t>±2%</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88" w:hRule="atLeast"/>
        </w:trPr>
        <w:tc>
          <w:tcPr>
            <w:tcW w:w="1450" w:type="dxa"/>
          </w:tcPr>
          <w:p>
            <w:pPr>
              <w:pStyle w:val="9"/>
              <w:spacing w:before="79"/>
              <w:ind w:left="9"/>
              <w:rPr>
                <w:sz w:val="18"/>
              </w:rPr>
            </w:pPr>
            <w:r>
              <w:rPr>
                <w:spacing w:val="-3"/>
                <w:sz w:val="18"/>
              </w:rPr>
              <w:t>通讯方式</w:t>
            </w:r>
          </w:p>
        </w:tc>
        <w:tc>
          <w:tcPr>
            <w:tcW w:w="1832" w:type="dxa"/>
          </w:tcPr>
          <w:p>
            <w:pPr>
              <w:pStyle w:val="9"/>
              <w:spacing w:before="79"/>
              <w:ind w:left="5"/>
              <w:rPr>
                <w:sz w:val="18"/>
              </w:rPr>
            </w:pPr>
            <w:r>
              <w:rPr>
                <w:spacing w:val="-5"/>
                <w:sz w:val="18"/>
              </w:rPr>
              <w:t>485</w:t>
            </w:r>
          </w:p>
        </w:tc>
        <w:tc>
          <w:tcPr>
            <w:tcW w:w="5389" w:type="dxa"/>
          </w:tcPr>
          <w:p>
            <w:pPr>
              <w:pStyle w:val="9"/>
              <w:spacing w:before="79"/>
              <w:ind w:left="442"/>
              <w:jc w:val="left"/>
              <w:rPr>
                <w:sz w:val="18"/>
              </w:rPr>
            </w:pPr>
            <w:r>
              <w:rPr>
                <w:sz w:val="18"/>
              </w:rPr>
              <w:t>半双工，总线节点数≤63</w:t>
            </w:r>
            <w:r>
              <w:rPr>
                <w:spacing w:val="-14"/>
                <w:sz w:val="18"/>
              </w:rPr>
              <w:t xml:space="preserve"> 点；波特率 </w:t>
            </w:r>
            <w:r>
              <w:rPr>
                <w:spacing w:val="-2"/>
                <w:sz w:val="18"/>
              </w:rPr>
              <w:t>9600bps～57600bps</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90" w:hRule="atLeast"/>
        </w:trPr>
        <w:tc>
          <w:tcPr>
            <w:tcW w:w="1450" w:type="dxa"/>
          </w:tcPr>
          <w:p>
            <w:pPr>
              <w:pStyle w:val="9"/>
              <w:spacing w:before="81"/>
              <w:ind w:left="9"/>
              <w:rPr>
                <w:sz w:val="18"/>
              </w:rPr>
            </w:pPr>
            <w:r>
              <w:rPr>
                <w:spacing w:val="-3"/>
                <w:sz w:val="18"/>
              </w:rPr>
              <w:t>采样周期</w:t>
            </w:r>
          </w:p>
        </w:tc>
        <w:tc>
          <w:tcPr>
            <w:tcW w:w="1832" w:type="dxa"/>
          </w:tcPr>
          <w:p>
            <w:pPr>
              <w:pStyle w:val="9"/>
              <w:spacing w:before="81"/>
              <w:ind w:left="5"/>
              <w:rPr>
                <w:sz w:val="18"/>
              </w:rPr>
            </w:pPr>
            <w:r>
              <w:rPr>
                <w:spacing w:val="-4"/>
                <w:sz w:val="18"/>
              </w:rPr>
              <w:t>实时数据</w:t>
            </w:r>
          </w:p>
        </w:tc>
        <w:tc>
          <w:tcPr>
            <w:tcW w:w="5389" w:type="dxa"/>
          </w:tcPr>
          <w:p>
            <w:pPr>
              <w:pStyle w:val="9"/>
              <w:spacing w:before="81"/>
              <w:ind w:left="5"/>
              <w:rPr>
                <w:sz w:val="18"/>
              </w:rPr>
            </w:pPr>
            <w:r>
              <w:rPr>
                <w:spacing w:val="-2"/>
                <w:sz w:val="18"/>
              </w:rPr>
              <w:t>250ms</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90" w:hRule="atLeast"/>
        </w:trPr>
        <w:tc>
          <w:tcPr>
            <w:tcW w:w="1450" w:type="dxa"/>
            <w:vMerge w:val="restart"/>
          </w:tcPr>
          <w:p>
            <w:pPr>
              <w:pStyle w:val="9"/>
              <w:spacing w:before="49"/>
              <w:jc w:val="left"/>
              <w:rPr>
                <w:sz w:val="18"/>
              </w:rPr>
            </w:pPr>
          </w:p>
          <w:p>
            <w:pPr>
              <w:pStyle w:val="9"/>
              <w:spacing w:before="1"/>
              <w:ind w:left="364"/>
              <w:jc w:val="left"/>
              <w:rPr>
                <w:sz w:val="18"/>
              </w:rPr>
            </w:pPr>
            <w:r>
              <w:rPr>
                <w:spacing w:val="-3"/>
                <w:sz w:val="18"/>
              </w:rPr>
              <w:t>辅助电源</w:t>
            </w:r>
          </w:p>
        </w:tc>
        <w:tc>
          <w:tcPr>
            <w:tcW w:w="1832" w:type="dxa"/>
          </w:tcPr>
          <w:p>
            <w:pPr>
              <w:pStyle w:val="9"/>
              <w:spacing w:before="79"/>
              <w:ind w:left="5"/>
              <w:rPr>
                <w:sz w:val="18"/>
              </w:rPr>
            </w:pPr>
            <w:r>
              <w:rPr>
                <w:spacing w:val="-3"/>
                <w:sz w:val="18"/>
              </w:rPr>
              <w:t>电压范围</w:t>
            </w:r>
          </w:p>
        </w:tc>
        <w:tc>
          <w:tcPr>
            <w:tcW w:w="5389" w:type="dxa"/>
          </w:tcPr>
          <w:p>
            <w:pPr>
              <w:pStyle w:val="9"/>
              <w:spacing w:before="79"/>
              <w:ind w:left="7"/>
              <w:rPr>
                <w:sz w:val="18"/>
              </w:rPr>
            </w:pPr>
            <w:r>
              <w:rPr>
                <w:sz w:val="18"/>
              </w:rPr>
              <w:t>DC</w:t>
            </w:r>
            <w:r>
              <w:rPr>
                <w:spacing w:val="1"/>
                <w:sz w:val="18"/>
              </w:rPr>
              <w:t xml:space="preserve"> </w:t>
            </w:r>
            <w:r>
              <w:rPr>
                <w:spacing w:val="-2"/>
                <w:sz w:val="18"/>
              </w:rPr>
              <w:t>24V±10%</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88" w:hRule="atLeast"/>
        </w:trPr>
        <w:tc>
          <w:tcPr>
            <w:tcW w:w="1450" w:type="dxa"/>
            <w:vMerge w:val="continue"/>
            <w:tcBorders>
              <w:top w:val="nil"/>
            </w:tcBorders>
          </w:tcPr>
          <w:p>
            <w:pPr>
              <w:rPr>
                <w:sz w:val="2"/>
                <w:szCs w:val="2"/>
              </w:rPr>
            </w:pPr>
          </w:p>
        </w:tc>
        <w:tc>
          <w:tcPr>
            <w:tcW w:w="1832" w:type="dxa"/>
          </w:tcPr>
          <w:p>
            <w:pPr>
              <w:pStyle w:val="9"/>
              <w:spacing w:before="79"/>
              <w:ind w:left="5"/>
              <w:rPr>
                <w:sz w:val="18"/>
              </w:rPr>
            </w:pPr>
            <w:r>
              <w:rPr>
                <w:spacing w:val="-5"/>
                <w:sz w:val="18"/>
              </w:rPr>
              <w:t>功耗</w:t>
            </w:r>
          </w:p>
        </w:tc>
        <w:tc>
          <w:tcPr>
            <w:tcW w:w="5389" w:type="dxa"/>
          </w:tcPr>
          <w:p>
            <w:pPr>
              <w:pStyle w:val="9"/>
              <w:spacing w:before="79"/>
              <w:ind w:left="5"/>
              <w:rPr>
                <w:sz w:val="18"/>
              </w:rPr>
            </w:pPr>
            <w:r>
              <w:rPr>
                <w:spacing w:val="-5"/>
                <w:sz w:val="18"/>
              </w:rPr>
              <w:t>＜2W</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90" w:hRule="atLeast"/>
        </w:trPr>
        <w:tc>
          <w:tcPr>
            <w:tcW w:w="1450" w:type="dxa"/>
            <w:vMerge w:val="restart"/>
          </w:tcPr>
          <w:p>
            <w:pPr>
              <w:pStyle w:val="9"/>
              <w:spacing w:before="49"/>
              <w:jc w:val="left"/>
              <w:rPr>
                <w:sz w:val="18"/>
              </w:rPr>
            </w:pPr>
          </w:p>
          <w:p>
            <w:pPr>
              <w:pStyle w:val="9"/>
              <w:spacing w:before="1"/>
              <w:ind w:left="364"/>
              <w:jc w:val="left"/>
              <w:rPr>
                <w:sz w:val="18"/>
              </w:rPr>
            </w:pPr>
            <w:r>
              <w:rPr>
                <w:spacing w:val="-3"/>
                <w:sz w:val="18"/>
              </w:rPr>
              <w:t>工作环境</w:t>
            </w:r>
          </w:p>
        </w:tc>
        <w:tc>
          <w:tcPr>
            <w:tcW w:w="1832" w:type="dxa"/>
          </w:tcPr>
          <w:p>
            <w:pPr>
              <w:pStyle w:val="9"/>
              <w:spacing w:before="81"/>
              <w:ind w:left="5"/>
              <w:rPr>
                <w:sz w:val="18"/>
              </w:rPr>
            </w:pPr>
            <w:r>
              <w:rPr>
                <w:spacing w:val="-3"/>
                <w:sz w:val="18"/>
              </w:rPr>
              <w:t>工作温度</w:t>
            </w:r>
          </w:p>
        </w:tc>
        <w:tc>
          <w:tcPr>
            <w:tcW w:w="5389" w:type="dxa"/>
          </w:tcPr>
          <w:p>
            <w:pPr>
              <w:pStyle w:val="9"/>
              <w:spacing w:before="81"/>
              <w:ind w:left="4"/>
              <w:rPr>
                <w:sz w:val="18"/>
              </w:rPr>
            </w:pPr>
            <w:r>
              <w:rPr>
                <w:sz w:val="18"/>
              </w:rPr>
              <w:t>-</w:t>
            </w:r>
            <w:r>
              <w:rPr>
                <w:spacing w:val="-2"/>
                <w:sz w:val="18"/>
              </w:rPr>
              <w:t>10℃～+55℃</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90" w:hRule="atLeast"/>
        </w:trPr>
        <w:tc>
          <w:tcPr>
            <w:tcW w:w="1450" w:type="dxa"/>
            <w:vMerge w:val="continue"/>
            <w:tcBorders>
              <w:top w:val="nil"/>
            </w:tcBorders>
          </w:tcPr>
          <w:p>
            <w:pPr>
              <w:rPr>
                <w:sz w:val="2"/>
                <w:szCs w:val="2"/>
              </w:rPr>
            </w:pPr>
          </w:p>
        </w:tc>
        <w:tc>
          <w:tcPr>
            <w:tcW w:w="1832" w:type="dxa"/>
          </w:tcPr>
          <w:p>
            <w:pPr>
              <w:pStyle w:val="9"/>
              <w:spacing w:before="79"/>
              <w:ind w:left="5"/>
              <w:rPr>
                <w:sz w:val="18"/>
              </w:rPr>
            </w:pPr>
            <w:r>
              <w:rPr>
                <w:spacing w:val="-3"/>
                <w:sz w:val="18"/>
              </w:rPr>
              <w:t>相对湿度</w:t>
            </w:r>
          </w:p>
        </w:tc>
        <w:tc>
          <w:tcPr>
            <w:tcW w:w="5389" w:type="dxa"/>
          </w:tcPr>
          <w:p>
            <w:pPr>
              <w:pStyle w:val="9"/>
              <w:spacing w:before="79"/>
              <w:ind w:left="1476"/>
              <w:jc w:val="left"/>
              <w:rPr>
                <w:sz w:val="18"/>
              </w:rPr>
            </w:pPr>
            <w:r>
              <w:rPr>
                <w:sz w:val="18"/>
              </w:rPr>
              <w:t>≤95</w:t>
            </w:r>
            <w:r>
              <w:rPr>
                <w:spacing w:val="-1"/>
                <w:sz w:val="18"/>
              </w:rPr>
              <w:t>%，不结露，无腐蚀性气体</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88" w:hRule="atLeast"/>
        </w:trPr>
        <w:tc>
          <w:tcPr>
            <w:tcW w:w="1450" w:type="dxa"/>
            <w:vMerge w:val="restart"/>
          </w:tcPr>
          <w:p>
            <w:pPr>
              <w:pStyle w:val="9"/>
              <w:jc w:val="left"/>
              <w:rPr>
                <w:sz w:val="18"/>
              </w:rPr>
            </w:pPr>
          </w:p>
          <w:p>
            <w:pPr>
              <w:pStyle w:val="9"/>
              <w:spacing w:before="18"/>
              <w:jc w:val="left"/>
              <w:rPr>
                <w:sz w:val="18"/>
              </w:rPr>
            </w:pPr>
          </w:p>
          <w:p>
            <w:pPr>
              <w:pStyle w:val="9"/>
              <w:ind w:left="455"/>
              <w:jc w:val="left"/>
              <w:rPr>
                <w:sz w:val="18"/>
              </w:rPr>
            </w:pPr>
            <w:r>
              <w:rPr>
                <w:spacing w:val="-4"/>
                <w:sz w:val="18"/>
              </w:rPr>
              <w:t>安全性</w:t>
            </w:r>
          </w:p>
        </w:tc>
        <w:tc>
          <w:tcPr>
            <w:tcW w:w="1832" w:type="dxa"/>
          </w:tcPr>
          <w:p>
            <w:pPr>
              <w:pStyle w:val="9"/>
              <w:spacing w:before="79"/>
              <w:ind w:left="5"/>
              <w:rPr>
                <w:sz w:val="18"/>
              </w:rPr>
            </w:pPr>
            <w:r>
              <w:rPr>
                <w:spacing w:val="-4"/>
                <w:sz w:val="18"/>
              </w:rPr>
              <w:t>隔离耐压</w:t>
            </w:r>
          </w:p>
        </w:tc>
        <w:tc>
          <w:tcPr>
            <w:tcW w:w="5389" w:type="dxa"/>
          </w:tcPr>
          <w:p>
            <w:pPr>
              <w:pStyle w:val="9"/>
              <w:spacing w:before="79"/>
              <w:ind w:left="891"/>
              <w:jc w:val="left"/>
              <w:rPr>
                <w:sz w:val="18"/>
              </w:rPr>
            </w:pPr>
            <w:r>
              <w:rPr>
                <w:sz w:val="18"/>
              </w:rPr>
              <w:t>输入、输出、电源之间：DC</w:t>
            </w:r>
            <w:r>
              <w:rPr>
                <w:spacing w:val="1"/>
                <w:sz w:val="18"/>
              </w:rPr>
              <w:t xml:space="preserve"> </w:t>
            </w:r>
            <w:r>
              <w:rPr>
                <w:spacing w:val="-2"/>
                <w:sz w:val="18"/>
              </w:rPr>
              <w:t>2.5kV/1mA，1min</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90" w:hRule="atLeast"/>
        </w:trPr>
        <w:tc>
          <w:tcPr>
            <w:tcW w:w="1450" w:type="dxa"/>
            <w:vMerge w:val="continue"/>
            <w:tcBorders>
              <w:top w:val="nil"/>
            </w:tcBorders>
          </w:tcPr>
          <w:p>
            <w:pPr>
              <w:rPr>
                <w:sz w:val="2"/>
                <w:szCs w:val="2"/>
              </w:rPr>
            </w:pPr>
          </w:p>
        </w:tc>
        <w:tc>
          <w:tcPr>
            <w:tcW w:w="1832" w:type="dxa"/>
          </w:tcPr>
          <w:p>
            <w:pPr>
              <w:pStyle w:val="9"/>
              <w:spacing w:before="81"/>
              <w:ind w:left="5"/>
              <w:rPr>
                <w:sz w:val="18"/>
              </w:rPr>
            </w:pPr>
            <w:r>
              <w:rPr>
                <w:spacing w:val="-3"/>
                <w:sz w:val="18"/>
              </w:rPr>
              <w:t>绝缘耐压</w:t>
            </w:r>
          </w:p>
        </w:tc>
        <w:tc>
          <w:tcPr>
            <w:tcW w:w="5389" w:type="dxa"/>
          </w:tcPr>
          <w:p>
            <w:pPr>
              <w:pStyle w:val="9"/>
              <w:spacing w:before="81"/>
              <w:ind w:left="1026"/>
              <w:jc w:val="left"/>
              <w:rPr>
                <w:sz w:val="18"/>
              </w:rPr>
            </w:pPr>
            <w:r>
              <w:rPr>
                <w:spacing w:val="-1"/>
                <w:sz w:val="18"/>
              </w:rPr>
              <w:t>各接线端与外壳之间：</w:t>
            </w:r>
            <w:r>
              <w:rPr>
                <w:spacing w:val="-2"/>
                <w:sz w:val="18"/>
              </w:rPr>
              <w:t>AC3.0kV/1mA，1min</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90" w:hRule="atLeast"/>
        </w:trPr>
        <w:tc>
          <w:tcPr>
            <w:tcW w:w="1450" w:type="dxa"/>
            <w:vMerge w:val="continue"/>
            <w:tcBorders>
              <w:top w:val="nil"/>
            </w:tcBorders>
          </w:tcPr>
          <w:p>
            <w:pPr>
              <w:rPr>
                <w:sz w:val="2"/>
                <w:szCs w:val="2"/>
              </w:rPr>
            </w:pPr>
          </w:p>
        </w:tc>
        <w:tc>
          <w:tcPr>
            <w:tcW w:w="1832" w:type="dxa"/>
          </w:tcPr>
          <w:p>
            <w:pPr>
              <w:pStyle w:val="9"/>
              <w:spacing w:before="79"/>
              <w:ind w:left="5"/>
              <w:rPr>
                <w:sz w:val="18"/>
              </w:rPr>
            </w:pPr>
            <w:r>
              <w:rPr>
                <w:spacing w:val="-3"/>
                <w:sz w:val="18"/>
              </w:rPr>
              <w:t>绝缘电阻</w:t>
            </w:r>
          </w:p>
        </w:tc>
        <w:tc>
          <w:tcPr>
            <w:tcW w:w="5389" w:type="dxa"/>
          </w:tcPr>
          <w:p>
            <w:pPr>
              <w:pStyle w:val="9"/>
              <w:spacing w:before="79"/>
              <w:ind w:left="1071"/>
              <w:jc w:val="left"/>
              <w:rPr>
                <w:sz w:val="18"/>
              </w:rPr>
            </w:pPr>
            <w:r>
              <w:rPr>
                <w:sz w:val="18"/>
              </w:rPr>
              <w:t>各接线端与外壳之间：≥100MΩ/DC</w:t>
            </w:r>
            <w:r>
              <w:rPr>
                <w:spacing w:val="-1"/>
                <w:sz w:val="18"/>
              </w:rPr>
              <w:t xml:space="preserve"> </w:t>
            </w:r>
            <w:r>
              <w:rPr>
                <w:spacing w:val="-4"/>
                <w:sz w:val="18"/>
              </w:rPr>
              <w:t>500V</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88" w:hRule="atLeast"/>
        </w:trPr>
        <w:tc>
          <w:tcPr>
            <w:tcW w:w="1450" w:type="dxa"/>
            <w:vMerge w:val="restart"/>
          </w:tcPr>
          <w:p>
            <w:pPr>
              <w:pStyle w:val="9"/>
              <w:spacing w:before="47"/>
              <w:jc w:val="left"/>
              <w:rPr>
                <w:sz w:val="18"/>
              </w:rPr>
            </w:pPr>
          </w:p>
          <w:p>
            <w:pPr>
              <w:pStyle w:val="9"/>
              <w:ind w:left="9"/>
              <w:rPr>
                <w:sz w:val="18"/>
              </w:rPr>
            </w:pPr>
            <w:r>
              <w:rPr>
                <w:spacing w:val="-5"/>
                <w:sz w:val="18"/>
              </w:rPr>
              <w:t>其他</w:t>
            </w:r>
          </w:p>
        </w:tc>
        <w:tc>
          <w:tcPr>
            <w:tcW w:w="1832" w:type="dxa"/>
          </w:tcPr>
          <w:p>
            <w:pPr>
              <w:pStyle w:val="9"/>
              <w:spacing w:before="79"/>
              <w:ind w:left="5"/>
              <w:rPr>
                <w:sz w:val="18"/>
              </w:rPr>
            </w:pPr>
            <w:r>
              <w:rPr>
                <w:spacing w:val="-4"/>
                <w:sz w:val="18"/>
              </w:rPr>
              <w:t>电磁兼容</w:t>
            </w:r>
          </w:p>
        </w:tc>
        <w:tc>
          <w:tcPr>
            <w:tcW w:w="5389" w:type="dxa"/>
          </w:tcPr>
          <w:p>
            <w:pPr>
              <w:pStyle w:val="9"/>
              <w:spacing w:before="79"/>
              <w:ind w:left="5"/>
              <w:rPr>
                <w:sz w:val="18"/>
              </w:rPr>
            </w:pPr>
            <w:r>
              <w:rPr>
                <w:sz w:val="18"/>
              </w:rPr>
              <w:t>GB/T</w:t>
            </w:r>
            <w:r>
              <w:rPr>
                <w:spacing w:val="-4"/>
                <w:sz w:val="18"/>
              </w:rPr>
              <w:t xml:space="preserve"> </w:t>
            </w:r>
            <w:r>
              <w:rPr>
                <w:sz w:val="18"/>
              </w:rPr>
              <w:t>24338.5</w:t>
            </w:r>
            <w:r>
              <w:rPr>
                <w:spacing w:val="-2"/>
                <w:sz w:val="18"/>
              </w:rPr>
              <w:t xml:space="preserve"> </w:t>
            </w:r>
            <w:r>
              <w:rPr>
                <w:spacing w:val="-4"/>
                <w:sz w:val="18"/>
              </w:rPr>
              <w:t>2018</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90" w:hRule="atLeast"/>
        </w:trPr>
        <w:tc>
          <w:tcPr>
            <w:tcW w:w="1450" w:type="dxa"/>
            <w:vMerge w:val="continue"/>
            <w:tcBorders>
              <w:top w:val="nil"/>
            </w:tcBorders>
          </w:tcPr>
          <w:p>
            <w:pPr>
              <w:rPr>
                <w:sz w:val="2"/>
                <w:szCs w:val="2"/>
              </w:rPr>
            </w:pPr>
          </w:p>
        </w:tc>
        <w:tc>
          <w:tcPr>
            <w:tcW w:w="1832" w:type="dxa"/>
          </w:tcPr>
          <w:p>
            <w:pPr>
              <w:pStyle w:val="9"/>
              <w:spacing w:before="81"/>
              <w:ind w:left="5"/>
              <w:rPr>
                <w:sz w:val="18"/>
              </w:rPr>
            </w:pPr>
            <w:r>
              <w:rPr>
                <w:spacing w:val="-3"/>
                <w:sz w:val="18"/>
              </w:rPr>
              <w:t>外壳阻燃</w:t>
            </w:r>
          </w:p>
        </w:tc>
        <w:tc>
          <w:tcPr>
            <w:tcW w:w="5389" w:type="dxa"/>
          </w:tcPr>
          <w:p>
            <w:pPr>
              <w:pStyle w:val="9"/>
              <w:spacing w:before="81"/>
              <w:ind w:left="7"/>
              <w:rPr>
                <w:sz w:val="18"/>
              </w:rPr>
            </w:pPr>
            <w:r>
              <w:rPr>
                <w:sz w:val="18"/>
              </w:rPr>
              <w:t>V-</w:t>
            </w:r>
            <w:r>
              <w:rPr>
                <w:spacing w:val="-10"/>
                <w:sz w:val="18"/>
              </w:rPr>
              <w:t>0</w:t>
            </w:r>
          </w:p>
        </w:tc>
      </w:tr>
    </w:tbl>
    <w:p>
      <w:pPr>
        <w:pStyle w:val="2"/>
        <w:numPr>
          <w:ilvl w:val="0"/>
          <w:numId w:val="1"/>
        </w:numPr>
        <w:tabs>
          <w:tab w:val="left" w:pos="1107"/>
        </w:tabs>
        <w:spacing w:before="352" w:after="0" w:line="240" w:lineRule="auto"/>
        <w:ind w:left="1107" w:right="0" w:hanging="659"/>
        <w:jc w:val="left"/>
      </w:pPr>
      <w:r>
        <w:rPr>
          <w:color w:val="5066A5"/>
          <w:spacing w:val="-5"/>
        </w:rPr>
        <w:t>产品外形尺寸</w:t>
      </w:r>
    </w:p>
    <w:p>
      <w:pPr>
        <w:pStyle w:val="3"/>
        <w:spacing w:before="93"/>
        <w:ind w:left="868"/>
      </w:pPr>
      <w:r>
        <w:rPr>
          <w:spacing w:val="-6"/>
        </w:rPr>
        <w:t xml:space="preserve">产品外形尺寸见图 </w:t>
      </w:r>
      <w:r>
        <w:t>2。单位：mm</w:t>
      </w:r>
      <w:r>
        <w:rPr>
          <w:spacing w:val="1"/>
        </w:rPr>
        <w:t>，未注尺寸公差按</w:t>
      </w:r>
      <w:r>
        <w:t>GB/T1804-m</w:t>
      </w:r>
      <w:r>
        <w:rPr>
          <w:spacing w:val="-10"/>
        </w:rPr>
        <w:t>。</w:t>
      </w:r>
    </w:p>
    <w:p>
      <w:pPr>
        <w:pStyle w:val="3"/>
        <w:spacing w:after="0"/>
        <w:sectPr>
          <w:type w:val="continuous"/>
          <w:pgSz w:w="11910" w:h="16840"/>
          <w:pgMar w:top="1920" w:right="850" w:bottom="280" w:left="992" w:header="7" w:footer="452" w:gutter="0"/>
          <w:cols w:space="720" w:num="1"/>
        </w:sectPr>
      </w:pPr>
    </w:p>
    <w:p>
      <w:pPr>
        <w:pStyle w:val="3"/>
        <w:spacing w:before="11"/>
        <w:rPr>
          <w:sz w:val="13"/>
        </w:rPr>
      </w:pPr>
    </w:p>
    <w:p>
      <w:pPr>
        <w:spacing w:line="240" w:lineRule="auto"/>
        <w:ind w:left="652" w:right="0" w:firstLine="0"/>
        <w:rPr>
          <w:sz w:val="20"/>
        </w:rPr>
      </w:pPr>
      <w:r>
        <w:rPr>
          <w:sz w:val="20"/>
        </w:rPr>
        <mc:AlternateContent>
          <mc:Choice Requires="wpg">
            <w:drawing>
              <wp:inline distT="0" distB="0" distL="0" distR="0">
                <wp:extent cx="5541645" cy="4364990"/>
                <wp:effectExtent l="0" t="0" r="0" b="6985"/>
                <wp:docPr id="19" name="Group 19"/>
                <wp:cNvGraphicFramePr/>
                <a:graphic xmlns:a="http://schemas.openxmlformats.org/drawingml/2006/main">
                  <a:graphicData uri="http://schemas.microsoft.com/office/word/2010/wordprocessingGroup">
                    <wpg:wgp>
                      <wpg:cNvGrpSpPr/>
                      <wpg:grpSpPr>
                        <a:xfrm>
                          <a:off x="0" y="0"/>
                          <a:ext cx="5541645" cy="4364990"/>
                          <a:chOff x="0" y="0"/>
                          <a:chExt cx="5541645" cy="4364990"/>
                        </a:xfrm>
                      </wpg:grpSpPr>
                      <pic:pic xmlns:pic="http://schemas.openxmlformats.org/drawingml/2006/picture">
                        <pic:nvPicPr>
                          <pic:cNvPr id="20" name="Image 20"/>
                          <pic:cNvPicPr/>
                        </pic:nvPicPr>
                        <pic:blipFill>
                          <a:blip r:embed="rId12" cstate="print"/>
                          <a:stretch>
                            <a:fillRect/>
                          </a:stretch>
                        </pic:blipFill>
                        <pic:spPr>
                          <a:xfrm>
                            <a:off x="0" y="0"/>
                            <a:ext cx="1688592" cy="4364736"/>
                          </a:xfrm>
                          <a:prstGeom prst="rect">
                            <a:avLst/>
                          </a:prstGeom>
                        </pic:spPr>
                      </pic:pic>
                      <pic:pic xmlns:pic="http://schemas.openxmlformats.org/drawingml/2006/picture">
                        <pic:nvPicPr>
                          <pic:cNvPr id="21" name="Image 21"/>
                          <pic:cNvPicPr/>
                        </pic:nvPicPr>
                        <pic:blipFill>
                          <a:blip r:embed="rId13" cstate="print"/>
                          <a:stretch>
                            <a:fillRect/>
                          </a:stretch>
                        </pic:blipFill>
                        <pic:spPr>
                          <a:xfrm>
                            <a:off x="1688592" y="0"/>
                            <a:ext cx="2732532" cy="4364736"/>
                          </a:xfrm>
                          <a:prstGeom prst="rect">
                            <a:avLst/>
                          </a:prstGeom>
                        </pic:spPr>
                      </pic:pic>
                      <pic:pic xmlns:pic="http://schemas.openxmlformats.org/drawingml/2006/picture">
                        <pic:nvPicPr>
                          <pic:cNvPr id="22" name="Image 22"/>
                          <pic:cNvPicPr/>
                        </pic:nvPicPr>
                        <pic:blipFill>
                          <a:blip r:embed="rId14" cstate="print"/>
                          <a:stretch>
                            <a:fillRect/>
                          </a:stretch>
                        </pic:blipFill>
                        <pic:spPr>
                          <a:xfrm>
                            <a:off x="4421123" y="0"/>
                            <a:ext cx="1120139" cy="4364736"/>
                          </a:xfrm>
                          <a:prstGeom prst="rect">
                            <a:avLst/>
                          </a:prstGeom>
                        </pic:spPr>
                      </pic:pic>
                    </wpg:wgp>
                  </a:graphicData>
                </a:graphic>
              </wp:inline>
            </w:drawing>
          </mc:Choice>
          <mc:Fallback>
            <w:pict>
              <v:group id="Group 19" o:spid="_x0000_s1026" o:spt="203" style="height:343.7pt;width:436.35pt;" coordsize="5541645,4364990" o:gfxdata="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">
                <o:lock v:ext="edit" aspectratio="f"/>
                <v:shape id="Image 20" o:spid="_x0000_s1026" o:spt="75" type="#_x0000_t75" style="position:absolute;left:0;top:0;height:4364736;width:1688592;" filled="f" o:preferrelative="t" stroked="f" coordsize="21600,21600" o:gfxdata="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yTRG8AAAA&#10;2wAAAA8AAAAAAAAAAQAgAAAAIgAAAGRycy9kb3ducmV2LnhtbFBLAQIUABQAAAAIAIdO4kAzLwWe&#10;OwAAADkAAAAQAAAAAAAAAAEAIAAAAAsBAABkcnMvc2hhcGV4bWwueG1sUEsFBgAAAAAGAAYAWwEA&#10;ALUDAAAAAA==&#10;">
                  <v:fill on="f" focussize="0,0"/>
                  <v:stroke on="f"/>
                  <v:imagedata r:id="rId12" o:title=""/>
                  <o:lock v:ext="edit" aspectratio="f"/>
                </v:shape>
                <v:shape id="Image 21" o:spid="_x0000_s1026" o:spt="75" type="#_x0000_t75" style="position:absolute;left:1688592;top:0;height:4364736;width:2732532;" filled="f" o:preferrelative="t" stroked="f" coordsize="21600,21600" o:gfxdata="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YnnSe8AAAA&#10;2wAAAA8AAAAAAAAAAQAgAAAAIgAAAGRycy9kb3ducmV2LnhtbFBLAQIUABQAAAAIAIdO4kAzLwWe&#10;OwAAADkAAAAQAAAAAAAAAAEAIAAAAAsBAABkcnMvc2hhcGV4bWwueG1sUEsFBgAAAAAGAAYAWwEA&#10;ALUDAAAAAA==&#10;">
                  <v:fill on="f" focussize="0,0"/>
                  <v:stroke on="f"/>
                  <v:imagedata r:id="rId13" o:title=""/>
                  <o:lock v:ext="edit" aspectratio="f"/>
                </v:shape>
                <v:shape id="Image 22" o:spid="_x0000_s1026" o:spt="75" type="#_x0000_t75" style="position:absolute;left:4421123;top:0;height:4364736;width:1120139;" filled="f" o:preferrelative="t" stroked="f" coordsize="21600,21600" o:gfxdata="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F3lBC8AAAA&#10;2wAAAA8AAAAAAAAAAQAgAAAAIgAAAGRycy9kb3ducmV2LnhtbFBLAQIUABQAAAAIAIdO4kAzLwWe&#10;OwAAADkAAAAQAAAAAAAAAAEAIAAAAAsBAABkcnMvc2hhcGV4bWwueG1sUEsFBgAAAAAGAAYAWwEA&#10;ALUDAAAAAA==&#10;">
                  <v:fill on="f" focussize="0,0"/>
                  <v:stroke on="f"/>
                  <v:imagedata r:id="rId14" o:title=""/>
                  <o:lock v:ext="edit" aspectratio="f"/>
                </v:shape>
                <w10:wrap type="none"/>
                <w10:anchorlock/>
              </v:group>
            </w:pict>
          </mc:Fallback>
        </mc:AlternateContent>
      </w:r>
    </w:p>
    <w:p>
      <w:pPr>
        <w:pStyle w:val="3"/>
        <w:spacing w:before="219" w:line="360" w:lineRule="auto"/>
        <w:ind w:left="868" w:right="4126" w:firstLine="3124"/>
      </w:pPr>
      <w:r>
        <w:rPr>
          <w:spacing w:val="-27"/>
        </w:rPr>
        <w:t xml:space="preserve">图 </w:t>
      </w:r>
      <w:r>
        <w:t>2</w:t>
      </w:r>
      <w:r>
        <w:rPr>
          <w:spacing w:val="-6"/>
        </w:rPr>
        <w:t xml:space="preserve"> 产品外形尺寸图</w:t>
      </w:r>
      <w:r>
        <w:rPr>
          <w:spacing w:val="-3"/>
        </w:rPr>
        <w:t xml:space="preserve">产品指示灯与拨码开关示意图见图 </w:t>
      </w:r>
      <w:r>
        <w:rPr>
          <w:rFonts w:ascii="Calibri" w:eastAsia="Calibri"/>
        </w:rPr>
        <w:t>3</w:t>
      </w:r>
      <w:r>
        <w:t>。</w:t>
      </w: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rPr>
          <w:sz w:val="20"/>
        </w:rPr>
      </w:pPr>
    </w:p>
    <w:p>
      <w:pPr>
        <w:pStyle w:val="3"/>
        <w:spacing w:before="218"/>
        <w:rPr>
          <w:sz w:val="20"/>
        </w:rPr>
      </w:pPr>
    </w:p>
    <w:p>
      <w:pPr>
        <w:pStyle w:val="3"/>
        <w:spacing w:after="0"/>
        <w:rPr>
          <w:sz w:val="20"/>
        </w:rPr>
        <w:sectPr>
          <w:pgSz w:w="11910" w:h="16840"/>
          <w:pgMar w:top="1500" w:right="850" w:bottom="640" w:left="992" w:header="7" w:footer="452" w:gutter="0"/>
          <w:cols w:space="720" w:num="1"/>
        </w:sectPr>
      </w:pPr>
    </w:p>
    <w:p>
      <w:pPr>
        <w:spacing w:before="70"/>
        <w:ind w:left="836" w:right="0" w:firstLine="0"/>
        <w:jc w:val="left"/>
        <w:rPr>
          <w:sz w:val="22"/>
        </w:rPr>
      </w:pPr>
      <w:r>
        <w:rPr>
          <w:spacing w:val="-4"/>
          <w:sz w:val="22"/>
        </w:rPr>
        <w:t>发送灯</w:t>
      </w:r>
    </w:p>
    <w:p>
      <w:pPr>
        <w:pStyle w:val="3"/>
        <w:rPr>
          <w:sz w:val="22"/>
        </w:rPr>
      </w:pPr>
      <w:r>
        <w:br w:type="column"/>
      </w:r>
    </w:p>
    <w:p>
      <w:pPr>
        <w:pStyle w:val="3"/>
        <w:spacing w:before="84"/>
        <w:rPr>
          <w:sz w:val="22"/>
        </w:rPr>
      </w:pPr>
    </w:p>
    <w:p>
      <w:pPr>
        <w:spacing w:before="0" w:line="374" w:lineRule="auto"/>
        <w:ind w:left="459" w:right="436" w:hanging="15"/>
        <w:jc w:val="left"/>
        <w:rPr>
          <w:sz w:val="22"/>
        </w:rPr>
      </w:pPr>
      <w:r>
        <w:rPr>
          <w:sz w:val="22"/>
        </w:rPr>
        <w:drawing>
          <wp:anchor distT="0" distB="0" distL="0" distR="0" simplePos="0" relativeHeight="251666432" behindDoc="1" locked="0" layoutInCell="1" allowOverlap="1">
            <wp:simplePos x="0" y="0"/>
            <wp:positionH relativeFrom="page">
              <wp:posOffset>2449830</wp:posOffset>
            </wp:positionH>
            <wp:positionV relativeFrom="paragraph">
              <wp:posOffset>0</wp:posOffset>
            </wp:positionV>
            <wp:extent cx="172085" cy="171450"/>
            <wp:effectExtent l="0" t="0" r="0" b="0"/>
            <wp:wrapNone/>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5" cstate="print"/>
                    <a:stretch>
                      <a:fillRect/>
                    </a:stretch>
                  </pic:blipFill>
                  <pic:spPr>
                    <a:xfrm>
                      <a:off x="0" y="0"/>
                      <a:ext cx="171926" cy="171450"/>
                    </a:xfrm>
                    <a:prstGeom prst="rect">
                      <a:avLst/>
                    </a:prstGeom>
                  </pic:spPr>
                </pic:pic>
              </a:graphicData>
            </a:graphic>
          </wp:anchor>
        </w:drawing>
      </w:r>
      <w:r>
        <w:rPr>
          <w:sz w:val="22"/>
        </w:rPr>
        <w:drawing>
          <wp:anchor distT="0" distB="0" distL="0" distR="0" simplePos="0" relativeHeight="251667456" behindDoc="1" locked="0" layoutInCell="1" allowOverlap="1">
            <wp:simplePos x="0" y="0"/>
            <wp:positionH relativeFrom="page">
              <wp:posOffset>2449830</wp:posOffset>
            </wp:positionH>
            <wp:positionV relativeFrom="paragraph">
              <wp:posOffset>278130</wp:posOffset>
            </wp:positionV>
            <wp:extent cx="172085" cy="171450"/>
            <wp:effectExtent l="0" t="0" r="0" b="0"/>
            <wp:wrapNone/>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5" cstate="print"/>
                    <a:stretch>
                      <a:fillRect/>
                    </a:stretch>
                  </pic:blipFill>
                  <pic:spPr>
                    <a:xfrm>
                      <a:off x="0" y="0"/>
                      <a:ext cx="171926" cy="171450"/>
                    </a:xfrm>
                    <a:prstGeom prst="rect">
                      <a:avLst/>
                    </a:prstGeom>
                  </pic:spPr>
                </pic:pic>
              </a:graphicData>
            </a:graphic>
          </wp:anchor>
        </w:drawing>
      </w:r>
      <w:r>
        <w:rPr>
          <w:sz w:val="22"/>
        </w:rPr>
        <w:drawing>
          <wp:anchor distT="0" distB="0" distL="0" distR="0" simplePos="0" relativeHeight="251659264" behindDoc="0" locked="0" layoutInCell="1" allowOverlap="1">
            <wp:simplePos x="0" y="0"/>
            <wp:positionH relativeFrom="page">
              <wp:posOffset>2171700</wp:posOffset>
            </wp:positionH>
            <wp:positionV relativeFrom="paragraph">
              <wp:posOffset>278130</wp:posOffset>
            </wp:positionV>
            <wp:extent cx="172085" cy="171450"/>
            <wp:effectExtent l="0" t="0" r="0" b="0"/>
            <wp:wrapNone/>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6" cstate="print"/>
                    <a:stretch>
                      <a:fillRect/>
                    </a:stretch>
                  </pic:blipFill>
                  <pic:spPr>
                    <a:xfrm>
                      <a:off x="0" y="0"/>
                      <a:ext cx="171926" cy="171450"/>
                    </a:xfrm>
                    <a:prstGeom prst="rect">
                      <a:avLst/>
                    </a:prstGeom>
                  </pic:spPr>
                </pic:pic>
              </a:graphicData>
            </a:graphic>
          </wp:anchor>
        </w:drawing>
      </w:r>
      <w:r>
        <w:rPr>
          <w:sz w:val="22"/>
        </w:rPr>
        <mc:AlternateContent>
          <mc:Choice Requires="wpg">
            <w:drawing>
              <wp:anchor distT="0" distB="0" distL="0" distR="0" simplePos="0" relativeHeight="251660288" behindDoc="0" locked="0" layoutInCell="1" allowOverlap="1">
                <wp:simplePos x="0" y="0"/>
                <wp:positionH relativeFrom="page">
                  <wp:posOffset>1151890</wp:posOffset>
                </wp:positionH>
                <wp:positionV relativeFrom="paragraph">
                  <wp:posOffset>-182880</wp:posOffset>
                </wp:positionV>
                <wp:extent cx="626745" cy="295910"/>
                <wp:effectExtent l="0" t="0" r="0" b="0"/>
                <wp:wrapNone/>
                <wp:docPr id="26" name="Group 26"/>
                <wp:cNvGraphicFramePr/>
                <a:graphic xmlns:a="http://schemas.openxmlformats.org/drawingml/2006/main">
                  <a:graphicData uri="http://schemas.microsoft.com/office/word/2010/wordprocessingGroup">
                    <wpg:wgp>
                      <wpg:cNvGrpSpPr/>
                      <wpg:grpSpPr>
                        <a:xfrm>
                          <a:off x="0" y="0"/>
                          <a:ext cx="626745" cy="295910"/>
                          <a:chOff x="0" y="0"/>
                          <a:chExt cx="626745" cy="295910"/>
                        </a:xfrm>
                      </wpg:grpSpPr>
                      <wps:wsp>
                        <wps:cNvPr id="27" name="Graphic 27"/>
                        <wps:cNvSpPr/>
                        <wps:spPr>
                          <a:xfrm>
                            <a:off x="589025" y="239649"/>
                            <a:ext cx="16510" cy="1270"/>
                          </a:xfrm>
                          <a:custGeom>
                            <a:avLst/>
                            <a:gdLst/>
                            <a:ahLst/>
                            <a:cxnLst/>
                            <a:rect l="l" t="t" r="r" b="b"/>
                            <a:pathLst>
                              <a:path w="16510" h="1270">
                                <a:moveTo>
                                  <a:pt x="16478" y="1142"/>
                                </a:moveTo>
                                <a:lnTo>
                                  <a:pt x="0" y="1142"/>
                                </a:lnTo>
                                <a:lnTo>
                                  <a:pt x="8477" y="0"/>
                                </a:lnTo>
                                <a:lnTo>
                                  <a:pt x="16478" y="1142"/>
                                </a:lnTo>
                                <a:close/>
                              </a:path>
                            </a:pathLst>
                          </a:custGeom>
                          <a:solidFill>
                            <a:srgbClr val="000000"/>
                          </a:solidFill>
                        </wps:spPr>
                        <wps:bodyPr wrap="square" lIns="0" tIns="0" rIns="0" bIns="0" rtlCol="0">
                          <a:noAutofit/>
                        </wps:bodyPr>
                      </wps:wsp>
                      <wps:wsp>
                        <wps:cNvPr id="28" name="Graphic 28"/>
                        <wps:cNvSpPr/>
                        <wps:spPr>
                          <a:xfrm>
                            <a:off x="589025" y="239649"/>
                            <a:ext cx="16510" cy="1270"/>
                          </a:xfrm>
                          <a:custGeom>
                            <a:avLst/>
                            <a:gdLst/>
                            <a:ahLst/>
                            <a:cxnLst/>
                            <a:rect l="l" t="t" r="r" b="b"/>
                            <a:pathLst>
                              <a:path w="16510" h="1270">
                                <a:moveTo>
                                  <a:pt x="8477" y="0"/>
                                </a:moveTo>
                                <a:lnTo>
                                  <a:pt x="0" y="1142"/>
                                </a:lnTo>
                                <a:lnTo>
                                  <a:pt x="16478" y="1142"/>
                                </a:lnTo>
                                <a:lnTo>
                                  <a:pt x="8477" y="0"/>
                                </a:lnTo>
                                <a:close/>
                              </a:path>
                            </a:pathLst>
                          </a:custGeom>
                          <a:ln w="4762">
                            <a:solidFill>
                              <a:srgbClr val="000000"/>
                            </a:solidFill>
                            <a:prstDash val="solid"/>
                          </a:ln>
                        </wps:spPr>
                        <wps:bodyPr wrap="square" lIns="0" tIns="0" rIns="0" bIns="0" rtlCol="0">
                          <a:noAutofit/>
                        </wps:bodyPr>
                      </wps:wsp>
                      <wps:wsp>
                        <wps:cNvPr id="29" name="Graphic 29"/>
                        <wps:cNvSpPr/>
                        <wps:spPr>
                          <a:xfrm>
                            <a:off x="581691" y="240792"/>
                            <a:ext cx="31750" cy="4445"/>
                          </a:xfrm>
                          <a:custGeom>
                            <a:avLst/>
                            <a:gdLst/>
                            <a:ahLst/>
                            <a:cxnLst/>
                            <a:rect l="l" t="t" r="r" b="b"/>
                            <a:pathLst>
                              <a:path w="31750" h="4445">
                                <a:moveTo>
                                  <a:pt x="31146" y="4000"/>
                                </a:moveTo>
                                <a:lnTo>
                                  <a:pt x="0" y="4000"/>
                                </a:lnTo>
                                <a:lnTo>
                                  <a:pt x="7334" y="0"/>
                                </a:lnTo>
                                <a:lnTo>
                                  <a:pt x="31146" y="4000"/>
                                </a:lnTo>
                                <a:close/>
                              </a:path>
                            </a:pathLst>
                          </a:custGeom>
                          <a:solidFill>
                            <a:srgbClr val="000000"/>
                          </a:solidFill>
                        </wps:spPr>
                        <wps:bodyPr wrap="square" lIns="0" tIns="0" rIns="0" bIns="0" rtlCol="0">
                          <a:noAutofit/>
                        </wps:bodyPr>
                      </wps:wsp>
                      <wps:wsp>
                        <wps:cNvPr id="30" name="Graphic 30"/>
                        <wps:cNvSpPr/>
                        <wps:spPr>
                          <a:xfrm>
                            <a:off x="581691" y="240792"/>
                            <a:ext cx="31750" cy="4445"/>
                          </a:xfrm>
                          <a:custGeom>
                            <a:avLst/>
                            <a:gdLst/>
                            <a:ahLst/>
                            <a:cxnLst/>
                            <a:rect l="l" t="t" r="r" b="b"/>
                            <a:pathLst>
                              <a:path w="31750" h="4445">
                                <a:moveTo>
                                  <a:pt x="7334" y="0"/>
                                </a:moveTo>
                                <a:lnTo>
                                  <a:pt x="0" y="4000"/>
                                </a:lnTo>
                                <a:lnTo>
                                  <a:pt x="31146" y="4000"/>
                                </a:lnTo>
                                <a:lnTo>
                                  <a:pt x="7334" y="0"/>
                                </a:lnTo>
                                <a:close/>
                              </a:path>
                            </a:pathLst>
                          </a:custGeom>
                          <a:ln w="4762">
                            <a:solidFill>
                              <a:srgbClr val="000000"/>
                            </a:solidFill>
                            <a:prstDash val="solid"/>
                          </a:ln>
                        </wps:spPr>
                        <wps:bodyPr wrap="square" lIns="0" tIns="0" rIns="0" bIns="0" rtlCol="0">
                          <a:noAutofit/>
                        </wps:bodyPr>
                      </wps:wsp>
                      <wps:wsp>
                        <wps:cNvPr id="31" name="Graphic 31"/>
                        <wps:cNvSpPr/>
                        <wps:spPr>
                          <a:xfrm>
                            <a:off x="589025" y="240792"/>
                            <a:ext cx="24130" cy="4445"/>
                          </a:xfrm>
                          <a:custGeom>
                            <a:avLst/>
                            <a:gdLst/>
                            <a:ahLst/>
                            <a:cxnLst/>
                            <a:rect l="l" t="t" r="r" b="b"/>
                            <a:pathLst>
                              <a:path w="24130" h="4445">
                                <a:moveTo>
                                  <a:pt x="23812" y="4000"/>
                                </a:moveTo>
                                <a:lnTo>
                                  <a:pt x="0" y="0"/>
                                </a:lnTo>
                                <a:lnTo>
                                  <a:pt x="16478" y="0"/>
                                </a:lnTo>
                                <a:lnTo>
                                  <a:pt x="23812" y="4000"/>
                                </a:lnTo>
                                <a:close/>
                              </a:path>
                            </a:pathLst>
                          </a:custGeom>
                          <a:solidFill>
                            <a:srgbClr val="000000"/>
                          </a:solidFill>
                        </wps:spPr>
                        <wps:bodyPr wrap="square" lIns="0" tIns="0" rIns="0" bIns="0" rtlCol="0">
                          <a:noAutofit/>
                        </wps:bodyPr>
                      </wps:wsp>
                      <wps:wsp>
                        <wps:cNvPr id="32" name="Graphic 32"/>
                        <wps:cNvSpPr/>
                        <wps:spPr>
                          <a:xfrm>
                            <a:off x="589025" y="240792"/>
                            <a:ext cx="24130" cy="4445"/>
                          </a:xfrm>
                          <a:custGeom>
                            <a:avLst/>
                            <a:gdLst/>
                            <a:ahLst/>
                            <a:cxnLst/>
                            <a:rect l="l" t="t" r="r" b="b"/>
                            <a:pathLst>
                              <a:path w="24130" h="4445">
                                <a:moveTo>
                                  <a:pt x="0" y="0"/>
                                </a:moveTo>
                                <a:lnTo>
                                  <a:pt x="16478" y="0"/>
                                </a:lnTo>
                                <a:lnTo>
                                  <a:pt x="23812" y="4000"/>
                                </a:lnTo>
                                <a:lnTo>
                                  <a:pt x="0" y="0"/>
                                </a:lnTo>
                                <a:close/>
                              </a:path>
                            </a:pathLst>
                          </a:custGeom>
                          <a:ln w="4762">
                            <a:solidFill>
                              <a:srgbClr val="000000"/>
                            </a:solidFill>
                            <a:prstDash val="solid"/>
                          </a:ln>
                        </wps:spPr>
                        <wps:bodyPr wrap="square" lIns="0" tIns="0" rIns="0" bIns="0" rtlCol="0">
                          <a:noAutofit/>
                        </wps:bodyPr>
                      </wps:wsp>
                      <wps:wsp>
                        <wps:cNvPr id="33" name="Graphic 33"/>
                        <wps:cNvSpPr/>
                        <wps:spPr>
                          <a:xfrm>
                            <a:off x="575881" y="244792"/>
                            <a:ext cx="43815" cy="6350"/>
                          </a:xfrm>
                          <a:custGeom>
                            <a:avLst/>
                            <a:gdLst/>
                            <a:ahLst/>
                            <a:cxnLst/>
                            <a:rect l="l" t="t" r="r" b="b"/>
                            <a:pathLst>
                              <a:path w="43815" h="6350">
                                <a:moveTo>
                                  <a:pt x="43243" y="5905"/>
                                </a:moveTo>
                                <a:lnTo>
                                  <a:pt x="0" y="5905"/>
                                </a:lnTo>
                                <a:lnTo>
                                  <a:pt x="5810" y="0"/>
                                </a:lnTo>
                                <a:lnTo>
                                  <a:pt x="43243" y="5905"/>
                                </a:lnTo>
                                <a:close/>
                              </a:path>
                            </a:pathLst>
                          </a:custGeom>
                          <a:solidFill>
                            <a:srgbClr val="000000"/>
                          </a:solidFill>
                        </wps:spPr>
                        <wps:bodyPr wrap="square" lIns="0" tIns="0" rIns="0" bIns="0" rtlCol="0">
                          <a:noAutofit/>
                        </wps:bodyPr>
                      </wps:wsp>
                      <wps:wsp>
                        <wps:cNvPr id="34" name="Graphic 34"/>
                        <wps:cNvSpPr/>
                        <wps:spPr>
                          <a:xfrm>
                            <a:off x="575881" y="244792"/>
                            <a:ext cx="43815" cy="6350"/>
                          </a:xfrm>
                          <a:custGeom>
                            <a:avLst/>
                            <a:gdLst/>
                            <a:ahLst/>
                            <a:cxnLst/>
                            <a:rect l="l" t="t" r="r" b="b"/>
                            <a:pathLst>
                              <a:path w="43815" h="6350">
                                <a:moveTo>
                                  <a:pt x="5810" y="0"/>
                                </a:moveTo>
                                <a:lnTo>
                                  <a:pt x="0" y="5905"/>
                                </a:lnTo>
                                <a:lnTo>
                                  <a:pt x="43243" y="5905"/>
                                </a:lnTo>
                                <a:lnTo>
                                  <a:pt x="5810" y="0"/>
                                </a:lnTo>
                                <a:close/>
                              </a:path>
                            </a:pathLst>
                          </a:custGeom>
                          <a:ln w="4762">
                            <a:solidFill>
                              <a:srgbClr val="000000"/>
                            </a:solidFill>
                            <a:prstDash val="solid"/>
                          </a:ln>
                        </wps:spPr>
                        <wps:bodyPr wrap="square" lIns="0" tIns="0" rIns="0" bIns="0" rtlCol="0">
                          <a:noAutofit/>
                        </wps:bodyPr>
                      </wps:wsp>
                      <wps:wsp>
                        <wps:cNvPr id="35" name="Graphic 35"/>
                        <wps:cNvSpPr/>
                        <wps:spPr>
                          <a:xfrm>
                            <a:off x="581691" y="244792"/>
                            <a:ext cx="37465" cy="6350"/>
                          </a:xfrm>
                          <a:custGeom>
                            <a:avLst/>
                            <a:gdLst/>
                            <a:ahLst/>
                            <a:cxnLst/>
                            <a:rect l="l" t="t" r="r" b="b"/>
                            <a:pathLst>
                              <a:path w="37465" h="6350">
                                <a:moveTo>
                                  <a:pt x="37433" y="5905"/>
                                </a:moveTo>
                                <a:lnTo>
                                  <a:pt x="0" y="0"/>
                                </a:lnTo>
                                <a:lnTo>
                                  <a:pt x="31146" y="0"/>
                                </a:lnTo>
                                <a:lnTo>
                                  <a:pt x="37433" y="5905"/>
                                </a:lnTo>
                                <a:close/>
                              </a:path>
                            </a:pathLst>
                          </a:custGeom>
                          <a:solidFill>
                            <a:srgbClr val="000000"/>
                          </a:solidFill>
                        </wps:spPr>
                        <wps:bodyPr wrap="square" lIns="0" tIns="0" rIns="0" bIns="0" rtlCol="0">
                          <a:noAutofit/>
                        </wps:bodyPr>
                      </wps:wsp>
                      <wps:wsp>
                        <wps:cNvPr id="36" name="Graphic 36"/>
                        <wps:cNvSpPr/>
                        <wps:spPr>
                          <a:xfrm>
                            <a:off x="581691" y="244792"/>
                            <a:ext cx="37465" cy="6350"/>
                          </a:xfrm>
                          <a:custGeom>
                            <a:avLst/>
                            <a:gdLst/>
                            <a:ahLst/>
                            <a:cxnLst/>
                            <a:rect l="l" t="t" r="r" b="b"/>
                            <a:pathLst>
                              <a:path w="37465" h="6350">
                                <a:moveTo>
                                  <a:pt x="0" y="0"/>
                                </a:moveTo>
                                <a:lnTo>
                                  <a:pt x="31146" y="0"/>
                                </a:lnTo>
                                <a:lnTo>
                                  <a:pt x="37433" y="5905"/>
                                </a:lnTo>
                                <a:lnTo>
                                  <a:pt x="0" y="0"/>
                                </a:lnTo>
                                <a:close/>
                              </a:path>
                            </a:pathLst>
                          </a:custGeom>
                          <a:ln w="4762">
                            <a:solidFill>
                              <a:srgbClr val="000000"/>
                            </a:solidFill>
                            <a:prstDash val="solid"/>
                          </a:ln>
                        </wps:spPr>
                        <wps:bodyPr wrap="square" lIns="0" tIns="0" rIns="0" bIns="0" rtlCol="0">
                          <a:noAutofit/>
                        </wps:bodyPr>
                      </wps:wsp>
                      <wps:wsp>
                        <wps:cNvPr id="37" name="Graphic 37"/>
                        <wps:cNvSpPr/>
                        <wps:spPr>
                          <a:xfrm>
                            <a:off x="571785" y="250698"/>
                            <a:ext cx="51435" cy="7620"/>
                          </a:xfrm>
                          <a:custGeom>
                            <a:avLst/>
                            <a:gdLst/>
                            <a:ahLst/>
                            <a:cxnLst/>
                            <a:rect l="l" t="t" r="r" b="b"/>
                            <a:pathLst>
                              <a:path w="51435" h="7620">
                                <a:moveTo>
                                  <a:pt x="50958" y="7239"/>
                                </a:moveTo>
                                <a:lnTo>
                                  <a:pt x="0" y="7239"/>
                                </a:lnTo>
                                <a:lnTo>
                                  <a:pt x="4095" y="0"/>
                                </a:lnTo>
                                <a:lnTo>
                                  <a:pt x="50958" y="7239"/>
                                </a:lnTo>
                                <a:close/>
                              </a:path>
                            </a:pathLst>
                          </a:custGeom>
                          <a:solidFill>
                            <a:srgbClr val="000000"/>
                          </a:solidFill>
                        </wps:spPr>
                        <wps:bodyPr wrap="square" lIns="0" tIns="0" rIns="0" bIns="0" rtlCol="0">
                          <a:noAutofit/>
                        </wps:bodyPr>
                      </wps:wsp>
                      <wps:wsp>
                        <wps:cNvPr id="38" name="Graphic 38"/>
                        <wps:cNvSpPr/>
                        <wps:spPr>
                          <a:xfrm>
                            <a:off x="571785" y="250698"/>
                            <a:ext cx="51435" cy="7620"/>
                          </a:xfrm>
                          <a:custGeom>
                            <a:avLst/>
                            <a:gdLst/>
                            <a:ahLst/>
                            <a:cxnLst/>
                            <a:rect l="l" t="t" r="r" b="b"/>
                            <a:pathLst>
                              <a:path w="51435" h="7620">
                                <a:moveTo>
                                  <a:pt x="4095" y="0"/>
                                </a:moveTo>
                                <a:lnTo>
                                  <a:pt x="0" y="7239"/>
                                </a:lnTo>
                                <a:lnTo>
                                  <a:pt x="50958" y="7239"/>
                                </a:lnTo>
                                <a:lnTo>
                                  <a:pt x="4095" y="0"/>
                                </a:lnTo>
                                <a:close/>
                              </a:path>
                            </a:pathLst>
                          </a:custGeom>
                          <a:ln w="4762">
                            <a:solidFill>
                              <a:srgbClr val="000000"/>
                            </a:solidFill>
                            <a:prstDash val="solid"/>
                          </a:ln>
                        </wps:spPr>
                        <wps:bodyPr wrap="square" lIns="0" tIns="0" rIns="0" bIns="0" rtlCol="0">
                          <a:noAutofit/>
                        </wps:bodyPr>
                      </wps:wsp>
                      <wps:wsp>
                        <wps:cNvPr id="39" name="Graphic 39"/>
                        <wps:cNvSpPr/>
                        <wps:spPr>
                          <a:xfrm>
                            <a:off x="575881" y="250698"/>
                            <a:ext cx="46990" cy="7620"/>
                          </a:xfrm>
                          <a:custGeom>
                            <a:avLst/>
                            <a:gdLst/>
                            <a:ahLst/>
                            <a:cxnLst/>
                            <a:rect l="l" t="t" r="r" b="b"/>
                            <a:pathLst>
                              <a:path w="46990" h="7620">
                                <a:moveTo>
                                  <a:pt x="46863" y="7239"/>
                                </a:moveTo>
                                <a:lnTo>
                                  <a:pt x="0" y="0"/>
                                </a:lnTo>
                                <a:lnTo>
                                  <a:pt x="43243" y="0"/>
                                </a:lnTo>
                                <a:lnTo>
                                  <a:pt x="46863" y="7239"/>
                                </a:lnTo>
                                <a:close/>
                              </a:path>
                            </a:pathLst>
                          </a:custGeom>
                          <a:solidFill>
                            <a:srgbClr val="000000"/>
                          </a:solidFill>
                        </wps:spPr>
                        <wps:bodyPr wrap="square" lIns="0" tIns="0" rIns="0" bIns="0" rtlCol="0">
                          <a:noAutofit/>
                        </wps:bodyPr>
                      </wps:wsp>
                      <wps:wsp>
                        <wps:cNvPr id="40" name="Graphic 40"/>
                        <wps:cNvSpPr/>
                        <wps:spPr>
                          <a:xfrm>
                            <a:off x="575881" y="250698"/>
                            <a:ext cx="46990" cy="7620"/>
                          </a:xfrm>
                          <a:custGeom>
                            <a:avLst/>
                            <a:gdLst/>
                            <a:ahLst/>
                            <a:cxnLst/>
                            <a:rect l="l" t="t" r="r" b="b"/>
                            <a:pathLst>
                              <a:path w="46990" h="7620">
                                <a:moveTo>
                                  <a:pt x="0" y="0"/>
                                </a:moveTo>
                                <a:lnTo>
                                  <a:pt x="43243" y="0"/>
                                </a:lnTo>
                                <a:lnTo>
                                  <a:pt x="46863" y="7239"/>
                                </a:lnTo>
                                <a:lnTo>
                                  <a:pt x="0" y="0"/>
                                </a:lnTo>
                                <a:close/>
                              </a:path>
                            </a:pathLst>
                          </a:custGeom>
                          <a:ln w="4762">
                            <a:solidFill>
                              <a:srgbClr val="000000"/>
                            </a:solidFill>
                            <a:prstDash val="solid"/>
                          </a:ln>
                        </wps:spPr>
                        <wps:bodyPr wrap="square" lIns="0" tIns="0" rIns="0" bIns="0" rtlCol="0">
                          <a:noAutofit/>
                        </wps:bodyPr>
                      </wps:wsp>
                      <wps:wsp>
                        <wps:cNvPr id="41" name="Graphic 41"/>
                        <wps:cNvSpPr/>
                        <wps:spPr>
                          <a:xfrm>
                            <a:off x="570737" y="257937"/>
                            <a:ext cx="53340" cy="8890"/>
                          </a:xfrm>
                          <a:custGeom>
                            <a:avLst/>
                            <a:gdLst/>
                            <a:ahLst/>
                            <a:cxnLst/>
                            <a:rect l="l" t="t" r="r" b="b"/>
                            <a:pathLst>
                              <a:path w="53340" h="8890">
                                <a:moveTo>
                                  <a:pt x="53149" y="8477"/>
                                </a:moveTo>
                                <a:lnTo>
                                  <a:pt x="0" y="8477"/>
                                </a:lnTo>
                                <a:lnTo>
                                  <a:pt x="1047" y="0"/>
                                </a:lnTo>
                                <a:lnTo>
                                  <a:pt x="53149" y="8477"/>
                                </a:lnTo>
                                <a:close/>
                              </a:path>
                            </a:pathLst>
                          </a:custGeom>
                          <a:solidFill>
                            <a:srgbClr val="000000"/>
                          </a:solidFill>
                        </wps:spPr>
                        <wps:bodyPr wrap="square" lIns="0" tIns="0" rIns="0" bIns="0" rtlCol="0">
                          <a:noAutofit/>
                        </wps:bodyPr>
                      </wps:wsp>
                      <wps:wsp>
                        <wps:cNvPr id="42" name="Graphic 42"/>
                        <wps:cNvSpPr/>
                        <wps:spPr>
                          <a:xfrm>
                            <a:off x="570737" y="257937"/>
                            <a:ext cx="53340" cy="8890"/>
                          </a:xfrm>
                          <a:custGeom>
                            <a:avLst/>
                            <a:gdLst/>
                            <a:ahLst/>
                            <a:cxnLst/>
                            <a:rect l="l" t="t" r="r" b="b"/>
                            <a:pathLst>
                              <a:path w="53340" h="8890">
                                <a:moveTo>
                                  <a:pt x="1047" y="0"/>
                                </a:moveTo>
                                <a:lnTo>
                                  <a:pt x="0" y="8477"/>
                                </a:lnTo>
                                <a:lnTo>
                                  <a:pt x="53149" y="8477"/>
                                </a:lnTo>
                                <a:lnTo>
                                  <a:pt x="1047" y="0"/>
                                </a:lnTo>
                                <a:close/>
                              </a:path>
                            </a:pathLst>
                          </a:custGeom>
                          <a:ln w="4762">
                            <a:solidFill>
                              <a:srgbClr val="000000"/>
                            </a:solidFill>
                            <a:prstDash val="solid"/>
                          </a:ln>
                        </wps:spPr>
                        <wps:bodyPr wrap="square" lIns="0" tIns="0" rIns="0" bIns="0" rtlCol="0">
                          <a:noAutofit/>
                        </wps:bodyPr>
                      </wps:wsp>
                      <wps:wsp>
                        <wps:cNvPr id="43" name="Graphic 43"/>
                        <wps:cNvSpPr/>
                        <wps:spPr>
                          <a:xfrm>
                            <a:off x="571785" y="257937"/>
                            <a:ext cx="52705" cy="8890"/>
                          </a:xfrm>
                          <a:custGeom>
                            <a:avLst/>
                            <a:gdLst/>
                            <a:ahLst/>
                            <a:cxnLst/>
                            <a:rect l="l" t="t" r="r" b="b"/>
                            <a:pathLst>
                              <a:path w="52705" h="8890">
                                <a:moveTo>
                                  <a:pt x="52101" y="8477"/>
                                </a:moveTo>
                                <a:lnTo>
                                  <a:pt x="0" y="0"/>
                                </a:lnTo>
                                <a:lnTo>
                                  <a:pt x="50958" y="0"/>
                                </a:lnTo>
                                <a:lnTo>
                                  <a:pt x="52101" y="8477"/>
                                </a:lnTo>
                                <a:close/>
                              </a:path>
                            </a:pathLst>
                          </a:custGeom>
                          <a:solidFill>
                            <a:srgbClr val="000000"/>
                          </a:solidFill>
                        </wps:spPr>
                        <wps:bodyPr wrap="square" lIns="0" tIns="0" rIns="0" bIns="0" rtlCol="0">
                          <a:noAutofit/>
                        </wps:bodyPr>
                      </wps:wsp>
                      <wps:wsp>
                        <wps:cNvPr id="44" name="Graphic 44"/>
                        <wps:cNvSpPr/>
                        <wps:spPr>
                          <a:xfrm>
                            <a:off x="571785" y="257937"/>
                            <a:ext cx="52705" cy="8890"/>
                          </a:xfrm>
                          <a:custGeom>
                            <a:avLst/>
                            <a:gdLst/>
                            <a:ahLst/>
                            <a:cxnLst/>
                            <a:rect l="l" t="t" r="r" b="b"/>
                            <a:pathLst>
                              <a:path w="52705" h="8890">
                                <a:moveTo>
                                  <a:pt x="0" y="0"/>
                                </a:moveTo>
                                <a:lnTo>
                                  <a:pt x="50958" y="0"/>
                                </a:lnTo>
                                <a:lnTo>
                                  <a:pt x="52101" y="8477"/>
                                </a:lnTo>
                                <a:lnTo>
                                  <a:pt x="0" y="0"/>
                                </a:lnTo>
                                <a:close/>
                              </a:path>
                            </a:pathLst>
                          </a:custGeom>
                          <a:ln w="4762">
                            <a:solidFill>
                              <a:srgbClr val="000000"/>
                            </a:solidFill>
                            <a:prstDash val="solid"/>
                          </a:ln>
                        </wps:spPr>
                        <wps:bodyPr wrap="square" lIns="0" tIns="0" rIns="0" bIns="0" rtlCol="0">
                          <a:noAutofit/>
                        </wps:bodyPr>
                      </wps:wsp>
                      <wps:wsp>
                        <wps:cNvPr id="45" name="Graphic 45"/>
                        <wps:cNvSpPr/>
                        <wps:spPr>
                          <a:xfrm>
                            <a:off x="570737" y="266414"/>
                            <a:ext cx="52069" cy="8255"/>
                          </a:xfrm>
                          <a:custGeom>
                            <a:avLst/>
                            <a:gdLst/>
                            <a:ahLst/>
                            <a:cxnLst/>
                            <a:rect l="l" t="t" r="r" b="b"/>
                            <a:pathLst>
                              <a:path w="52069" h="8255">
                                <a:moveTo>
                                  <a:pt x="52006" y="8000"/>
                                </a:moveTo>
                                <a:lnTo>
                                  <a:pt x="1047" y="8000"/>
                                </a:lnTo>
                                <a:lnTo>
                                  <a:pt x="0" y="0"/>
                                </a:lnTo>
                                <a:lnTo>
                                  <a:pt x="52006" y="8000"/>
                                </a:lnTo>
                                <a:close/>
                              </a:path>
                            </a:pathLst>
                          </a:custGeom>
                          <a:solidFill>
                            <a:srgbClr val="000000"/>
                          </a:solidFill>
                        </wps:spPr>
                        <wps:bodyPr wrap="square" lIns="0" tIns="0" rIns="0" bIns="0" rtlCol="0">
                          <a:noAutofit/>
                        </wps:bodyPr>
                      </wps:wsp>
                      <wps:wsp>
                        <wps:cNvPr id="46" name="Graphic 46"/>
                        <wps:cNvSpPr/>
                        <wps:spPr>
                          <a:xfrm>
                            <a:off x="570737" y="266414"/>
                            <a:ext cx="52069" cy="8255"/>
                          </a:xfrm>
                          <a:custGeom>
                            <a:avLst/>
                            <a:gdLst/>
                            <a:ahLst/>
                            <a:cxnLst/>
                            <a:rect l="l" t="t" r="r" b="b"/>
                            <a:pathLst>
                              <a:path w="52069" h="8255">
                                <a:moveTo>
                                  <a:pt x="0" y="0"/>
                                </a:moveTo>
                                <a:lnTo>
                                  <a:pt x="1047" y="8000"/>
                                </a:lnTo>
                                <a:lnTo>
                                  <a:pt x="52006" y="8000"/>
                                </a:lnTo>
                                <a:lnTo>
                                  <a:pt x="0" y="0"/>
                                </a:lnTo>
                                <a:close/>
                              </a:path>
                            </a:pathLst>
                          </a:custGeom>
                          <a:ln w="4762">
                            <a:solidFill>
                              <a:srgbClr val="000000"/>
                            </a:solidFill>
                            <a:prstDash val="solid"/>
                          </a:ln>
                        </wps:spPr>
                        <wps:bodyPr wrap="square" lIns="0" tIns="0" rIns="0" bIns="0" rtlCol="0">
                          <a:noAutofit/>
                        </wps:bodyPr>
                      </wps:wsp>
                      <wps:wsp>
                        <wps:cNvPr id="47" name="Graphic 47"/>
                        <wps:cNvSpPr/>
                        <wps:spPr>
                          <a:xfrm>
                            <a:off x="570737" y="266414"/>
                            <a:ext cx="53340" cy="8255"/>
                          </a:xfrm>
                          <a:custGeom>
                            <a:avLst/>
                            <a:gdLst/>
                            <a:ahLst/>
                            <a:cxnLst/>
                            <a:rect l="l" t="t" r="r" b="b"/>
                            <a:pathLst>
                              <a:path w="53340" h="8255">
                                <a:moveTo>
                                  <a:pt x="52006" y="8000"/>
                                </a:moveTo>
                                <a:lnTo>
                                  <a:pt x="0" y="0"/>
                                </a:lnTo>
                                <a:lnTo>
                                  <a:pt x="53149" y="0"/>
                                </a:lnTo>
                                <a:lnTo>
                                  <a:pt x="52006" y="8000"/>
                                </a:lnTo>
                                <a:close/>
                              </a:path>
                            </a:pathLst>
                          </a:custGeom>
                          <a:solidFill>
                            <a:srgbClr val="000000"/>
                          </a:solidFill>
                        </wps:spPr>
                        <wps:bodyPr wrap="square" lIns="0" tIns="0" rIns="0" bIns="0" rtlCol="0">
                          <a:noAutofit/>
                        </wps:bodyPr>
                      </wps:wsp>
                      <wps:wsp>
                        <wps:cNvPr id="48" name="Graphic 48"/>
                        <wps:cNvSpPr/>
                        <wps:spPr>
                          <a:xfrm>
                            <a:off x="570737" y="266414"/>
                            <a:ext cx="53340" cy="8255"/>
                          </a:xfrm>
                          <a:custGeom>
                            <a:avLst/>
                            <a:gdLst/>
                            <a:ahLst/>
                            <a:cxnLst/>
                            <a:rect l="l" t="t" r="r" b="b"/>
                            <a:pathLst>
                              <a:path w="53340" h="8255">
                                <a:moveTo>
                                  <a:pt x="0" y="0"/>
                                </a:moveTo>
                                <a:lnTo>
                                  <a:pt x="53149" y="0"/>
                                </a:lnTo>
                                <a:lnTo>
                                  <a:pt x="52006" y="8000"/>
                                </a:lnTo>
                                <a:lnTo>
                                  <a:pt x="0" y="0"/>
                                </a:lnTo>
                                <a:close/>
                              </a:path>
                            </a:pathLst>
                          </a:custGeom>
                          <a:ln w="4762">
                            <a:solidFill>
                              <a:srgbClr val="000000"/>
                            </a:solidFill>
                            <a:prstDash val="solid"/>
                          </a:ln>
                        </wps:spPr>
                        <wps:bodyPr wrap="square" lIns="0" tIns="0" rIns="0" bIns="0" rtlCol="0">
                          <a:noAutofit/>
                        </wps:bodyPr>
                      </wps:wsp>
                      <wps:wsp>
                        <wps:cNvPr id="49" name="Graphic 49"/>
                        <wps:cNvSpPr/>
                        <wps:spPr>
                          <a:xfrm>
                            <a:off x="571785" y="274415"/>
                            <a:ext cx="47625" cy="8255"/>
                          </a:xfrm>
                          <a:custGeom>
                            <a:avLst/>
                            <a:gdLst/>
                            <a:ahLst/>
                            <a:cxnLst/>
                            <a:rect l="l" t="t" r="r" b="b"/>
                            <a:pathLst>
                              <a:path w="47625" h="8255">
                                <a:moveTo>
                                  <a:pt x="47339" y="7715"/>
                                </a:moveTo>
                                <a:lnTo>
                                  <a:pt x="4095" y="7715"/>
                                </a:lnTo>
                                <a:lnTo>
                                  <a:pt x="0" y="0"/>
                                </a:lnTo>
                                <a:lnTo>
                                  <a:pt x="47339" y="7715"/>
                                </a:lnTo>
                                <a:close/>
                              </a:path>
                            </a:pathLst>
                          </a:custGeom>
                          <a:solidFill>
                            <a:srgbClr val="000000"/>
                          </a:solidFill>
                        </wps:spPr>
                        <wps:bodyPr wrap="square" lIns="0" tIns="0" rIns="0" bIns="0" rtlCol="0">
                          <a:noAutofit/>
                        </wps:bodyPr>
                      </wps:wsp>
                      <wps:wsp>
                        <wps:cNvPr id="50" name="Graphic 50"/>
                        <wps:cNvSpPr/>
                        <wps:spPr>
                          <a:xfrm>
                            <a:off x="571785" y="274415"/>
                            <a:ext cx="47625" cy="8255"/>
                          </a:xfrm>
                          <a:custGeom>
                            <a:avLst/>
                            <a:gdLst/>
                            <a:ahLst/>
                            <a:cxnLst/>
                            <a:rect l="l" t="t" r="r" b="b"/>
                            <a:pathLst>
                              <a:path w="47625" h="8255">
                                <a:moveTo>
                                  <a:pt x="0" y="0"/>
                                </a:moveTo>
                                <a:lnTo>
                                  <a:pt x="4095" y="7715"/>
                                </a:lnTo>
                                <a:lnTo>
                                  <a:pt x="47339" y="7715"/>
                                </a:lnTo>
                                <a:lnTo>
                                  <a:pt x="0" y="0"/>
                                </a:lnTo>
                                <a:close/>
                              </a:path>
                            </a:pathLst>
                          </a:custGeom>
                          <a:ln w="4762">
                            <a:solidFill>
                              <a:srgbClr val="000000"/>
                            </a:solidFill>
                            <a:prstDash val="solid"/>
                          </a:ln>
                        </wps:spPr>
                        <wps:bodyPr wrap="square" lIns="0" tIns="0" rIns="0" bIns="0" rtlCol="0">
                          <a:noAutofit/>
                        </wps:bodyPr>
                      </wps:wsp>
                      <wps:wsp>
                        <wps:cNvPr id="51" name="Graphic 51"/>
                        <wps:cNvSpPr/>
                        <wps:spPr>
                          <a:xfrm>
                            <a:off x="571785" y="274415"/>
                            <a:ext cx="51435" cy="8255"/>
                          </a:xfrm>
                          <a:custGeom>
                            <a:avLst/>
                            <a:gdLst/>
                            <a:ahLst/>
                            <a:cxnLst/>
                            <a:rect l="l" t="t" r="r" b="b"/>
                            <a:pathLst>
                              <a:path w="51435" h="8255">
                                <a:moveTo>
                                  <a:pt x="47339" y="7715"/>
                                </a:moveTo>
                                <a:lnTo>
                                  <a:pt x="0" y="0"/>
                                </a:lnTo>
                                <a:lnTo>
                                  <a:pt x="50958" y="0"/>
                                </a:lnTo>
                                <a:lnTo>
                                  <a:pt x="47339" y="7715"/>
                                </a:lnTo>
                                <a:close/>
                              </a:path>
                            </a:pathLst>
                          </a:custGeom>
                          <a:solidFill>
                            <a:srgbClr val="000000"/>
                          </a:solidFill>
                        </wps:spPr>
                        <wps:bodyPr wrap="square" lIns="0" tIns="0" rIns="0" bIns="0" rtlCol="0">
                          <a:noAutofit/>
                        </wps:bodyPr>
                      </wps:wsp>
                      <wps:wsp>
                        <wps:cNvPr id="52" name="Graphic 52"/>
                        <wps:cNvSpPr/>
                        <wps:spPr>
                          <a:xfrm>
                            <a:off x="571785" y="274415"/>
                            <a:ext cx="51435" cy="8255"/>
                          </a:xfrm>
                          <a:custGeom>
                            <a:avLst/>
                            <a:gdLst/>
                            <a:ahLst/>
                            <a:cxnLst/>
                            <a:rect l="l" t="t" r="r" b="b"/>
                            <a:pathLst>
                              <a:path w="51435" h="8255">
                                <a:moveTo>
                                  <a:pt x="0" y="0"/>
                                </a:moveTo>
                                <a:lnTo>
                                  <a:pt x="50958" y="0"/>
                                </a:lnTo>
                                <a:lnTo>
                                  <a:pt x="47339" y="7715"/>
                                </a:lnTo>
                                <a:lnTo>
                                  <a:pt x="0" y="0"/>
                                </a:lnTo>
                                <a:close/>
                              </a:path>
                            </a:pathLst>
                          </a:custGeom>
                          <a:ln w="4762">
                            <a:solidFill>
                              <a:srgbClr val="000000"/>
                            </a:solidFill>
                            <a:prstDash val="solid"/>
                          </a:ln>
                        </wps:spPr>
                        <wps:bodyPr wrap="square" lIns="0" tIns="0" rIns="0" bIns="0" rtlCol="0">
                          <a:noAutofit/>
                        </wps:bodyPr>
                      </wps:wsp>
                      <wps:wsp>
                        <wps:cNvPr id="53" name="Graphic 53"/>
                        <wps:cNvSpPr/>
                        <wps:spPr>
                          <a:xfrm>
                            <a:off x="575881" y="282130"/>
                            <a:ext cx="37465" cy="6350"/>
                          </a:xfrm>
                          <a:custGeom>
                            <a:avLst/>
                            <a:gdLst/>
                            <a:ahLst/>
                            <a:cxnLst/>
                            <a:rect l="l" t="t" r="r" b="b"/>
                            <a:pathLst>
                              <a:path w="37465" h="6350">
                                <a:moveTo>
                                  <a:pt x="36957" y="5810"/>
                                </a:moveTo>
                                <a:lnTo>
                                  <a:pt x="5810" y="5810"/>
                                </a:lnTo>
                                <a:lnTo>
                                  <a:pt x="0" y="0"/>
                                </a:lnTo>
                                <a:lnTo>
                                  <a:pt x="36957" y="5810"/>
                                </a:lnTo>
                                <a:close/>
                              </a:path>
                            </a:pathLst>
                          </a:custGeom>
                          <a:solidFill>
                            <a:srgbClr val="000000"/>
                          </a:solidFill>
                        </wps:spPr>
                        <wps:bodyPr wrap="square" lIns="0" tIns="0" rIns="0" bIns="0" rtlCol="0">
                          <a:noAutofit/>
                        </wps:bodyPr>
                      </wps:wsp>
                      <wps:wsp>
                        <wps:cNvPr id="54" name="Graphic 54"/>
                        <wps:cNvSpPr/>
                        <wps:spPr>
                          <a:xfrm>
                            <a:off x="575881" y="282130"/>
                            <a:ext cx="37465" cy="6350"/>
                          </a:xfrm>
                          <a:custGeom>
                            <a:avLst/>
                            <a:gdLst/>
                            <a:ahLst/>
                            <a:cxnLst/>
                            <a:rect l="l" t="t" r="r" b="b"/>
                            <a:pathLst>
                              <a:path w="37465" h="6350">
                                <a:moveTo>
                                  <a:pt x="0" y="0"/>
                                </a:moveTo>
                                <a:lnTo>
                                  <a:pt x="5810" y="5810"/>
                                </a:lnTo>
                                <a:lnTo>
                                  <a:pt x="36957" y="5810"/>
                                </a:lnTo>
                                <a:lnTo>
                                  <a:pt x="0" y="0"/>
                                </a:lnTo>
                                <a:close/>
                              </a:path>
                            </a:pathLst>
                          </a:custGeom>
                          <a:ln w="4762">
                            <a:solidFill>
                              <a:srgbClr val="000000"/>
                            </a:solidFill>
                            <a:prstDash val="solid"/>
                          </a:ln>
                        </wps:spPr>
                        <wps:bodyPr wrap="square" lIns="0" tIns="0" rIns="0" bIns="0" rtlCol="0">
                          <a:noAutofit/>
                        </wps:bodyPr>
                      </wps:wsp>
                      <wps:wsp>
                        <wps:cNvPr id="55" name="Graphic 55"/>
                        <wps:cNvSpPr/>
                        <wps:spPr>
                          <a:xfrm>
                            <a:off x="575881" y="282130"/>
                            <a:ext cx="43815" cy="6350"/>
                          </a:xfrm>
                          <a:custGeom>
                            <a:avLst/>
                            <a:gdLst/>
                            <a:ahLst/>
                            <a:cxnLst/>
                            <a:rect l="l" t="t" r="r" b="b"/>
                            <a:pathLst>
                              <a:path w="43815" h="6350">
                                <a:moveTo>
                                  <a:pt x="36957" y="5810"/>
                                </a:moveTo>
                                <a:lnTo>
                                  <a:pt x="0" y="0"/>
                                </a:lnTo>
                                <a:lnTo>
                                  <a:pt x="43243" y="0"/>
                                </a:lnTo>
                                <a:lnTo>
                                  <a:pt x="36957" y="5810"/>
                                </a:lnTo>
                                <a:close/>
                              </a:path>
                            </a:pathLst>
                          </a:custGeom>
                          <a:solidFill>
                            <a:srgbClr val="000000"/>
                          </a:solidFill>
                        </wps:spPr>
                        <wps:bodyPr wrap="square" lIns="0" tIns="0" rIns="0" bIns="0" rtlCol="0">
                          <a:noAutofit/>
                        </wps:bodyPr>
                      </wps:wsp>
                      <wps:wsp>
                        <wps:cNvPr id="56" name="Graphic 56"/>
                        <wps:cNvSpPr/>
                        <wps:spPr>
                          <a:xfrm>
                            <a:off x="575881" y="282130"/>
                            <a:ext cx="43815" cy="6350"/>
                          </a:xfrm>
                          <a:custGeom>
                            <a:avLst/>
                            <a:gdLst/>
                            <a:ahLst/>
                            <a:cxnLst/>
                            <a:rect l="l" t="t" r="r" b="b"/>
                            <a:pathLst>
                              <a:path w="43815" h="6350">
                                <a:moveTo>
                                  <a:pt x="0" y="0"/>
                                </a:moveTo>
                                <a:lnTo>
                                  <a:pt x="43243" y="0"/>
                                </a:lnTo>
                                <a:lnTo>
                                  <a:pt x="36957" y="5810"/>
                                </a:lnTo>
                                <a:lnTo>
                                  <a:pt x="0" y="0"/>
                                </a:lnTo>
                                <a:close/>
                              </a:path>
                            </a:pathLst>
                          </a:custGeom>
                          <a:ln w="4762">
                            <a:solidFill>
                              <a:srgbClr val="000000"/>
                            </a:solidFill>
                            <a:prstDash val="solid"/>
                          </a:ln>
                        </wps:spPr>
                        <wps:bodyPr wrap="square" lIns="0" tIns="0" rIns="0" bIns="0" rtlCol="0">
                          <a:noAutofit/>
                        </wps:bodyPr>
                      </wps:wsp>
                      <wps:wsp>
                        <wps:cNvPr id="57" name="Graphic 57"/>
                        <wps:cNvSpPr/>
                        <wps:spPr>
                          <a:xfrm>
                            <a:off x="589025" y="291655"/>
                            <a:ext cx="16510" cy="1905"/>
                          </a:xfrm>
                          <a:custGeom>
                            <a:avLst/>
                            <a:gdLst/>
                            <a:ahLst/>
                            <a:cxnLst/>
                            <a:rect l="l" t="t" r="r" b="b"/>
                            <a:pathLst>
                              <a:path w="16510" h="1905">
                                <a:moveTo>
                                  <a:pt x="8477" y="1428"/>
                                </a:moveTo>
                                <a:lnTo>
                                  <a:pt x="0" y="0"/>
                                </a:lnTo>
                                <a:lnTo>
                                  <a:pt x="16478" y="0"/>
                                </a:lnTo>
                                <a:lnTo>
                                  <a:pt x="8477" y="1428"/>
                                </a:lnTo>
                                <a:close/>
                              </a:path>
                            </a:pathLst>
                          </a:custGeom>
                          <a:solidFill>
                            <a:srgbClr val="000000"/>
                          </a:solidFill>
                        </wps:spPr>
                        <wps:bodyPr wrap="square" lIns="0" tIns="0" rIns="0" bIns="0" rtlCol="0">
                          <a:noAutofit/>
                        </wps:bodyPr>
                      </wps:wsp>
                      <wps:wsp>
                        <wps:cNvPr id="58" name="Graphic 58"/>
                        <wps:cNvSpPr/>
                        <wps:spPr>
                          <a:xfrm>
                            <a:off x="589025" y="291655"/>
                            <a:ext cx="16510" cy="1905"/>
                          </a:xfrm>
                          <a:custGeom>
                            <a:avLst/>
                            <a:gdLst/>
                            <a:ahLst/>
                            <a:cxnLst/>
                            <a:rect l="l" t="t" r="r" b="b"/>
                            <a:pathLst>
                              <a:path w="16510" h="1905">
                                <a:moveTo>
                                  <a:pt x="0" y="0"/>
                                </a:moveTo>
                                <a:lnTo>
                                  <a:pt x="16478" y="0"/>
                                </a:lnTo>
                                <a:lnTo>
                                  <a:pt x="8477" y="1428"/>
                                </a:lnTo>
                                <a:lnTo>
                                  <a:pt x="0" y="0"/>
                                </a:lnTo>
                                <a:close/>
                              </a:path>
                            </a:pathLst>
                          </a:custGeom>
                          <a:ln w="4762">
                            <a:solidFill>
                              <a:srgbClr val="000000"/>
                            </a:solidFill>
                            <a:prstDash val="solid"/>
                          </a:ln>
                        </wps:spPr>
                        <wps:bodyPr wrap="square" lIns="0" tIns="0" rIns="0" bIns="0" rtlCol="0">
                          <a:noAutofit/>
                        </wps:bodyPr>
                      </wps:wsp>
                      <wps:wsp>
                        <wps:cNvPr id="59" name="Graphic 59"/>
                        <wps:cNvSpPr/>
                        <wps:spPr>
                          <a:xfrm>
                            <a:off x="581691" y="287941"/>
                            <a:ext cx="24130" cy="3810"/>
                          </a:xfrm>
                          <a:custGeom>
                            <a:avLst/>
                            <a:gdLst/>
                            <a:ahLst/>
                            <a:cxnLst/>
                            <a:rect l="l" t="t" r="r" b="b"/>
                            <a:pathLst>
                              <a:path w="24130" h="3810">
                                <a:moveTo>
                                  <a:pt x="23812" y="3714"/>
                                </a:moveTo>
                                <a:lnTo>
                                  <a:pt x="7334" y="3714"/>
                                </a:lnTo>
                                <a:lnTo>
                                  <a:pt x="0" y="0"/>
                                </a:lnTo>
                                <a:lnTo>
                                  <a:pt x="23812" y="3714"/>
                                </a:lnTo>
                                <a:close/>
                              </a:path>
                            </a:pathLst>
                          </a:custGeom>
                          <a:solidFill>
                            <a:srgbClr val="000000"/>
                          </a:solidFill>
                        </wps:spPr>
                        <wps:bodyPr wrap="square" lIns="0" tIns="0" rIns="0" bIns="0" rtlCol="0">
                          <a:noAutofit/>
                        </wps:bodyPr>
                      </wps:wsp>
                      <wps:wsp>
                        <wps:cNvPr id="60" name="Graphic 60"/>
                        <wps:cNvSpPr/>
                        <wps:spPr>
                          <a:xfrm>
                            <a:off x="581691" y="287941"/>
                            <a:ext cx="24130" cy="3810"/>
                          </a:xfrm>
                          <a:custGeom>
                            <a:avLst/>
                            <a:gdLst/>
                            <a:ahLst/>
                            <a:cxnLst/>
                            <a:rect l="l" t="t" r="r" b="b"/>
                            <a:pathLst>
                              <a:path w="24130" h="3810">
                                <a:moveTo>
                                  <a:pt x="0" y="0"/>
                                </a:moveTo>
                                <a:lnTo>
                                  <a:pt x="7334" y="3714"/>
                                </a:lnTo>
                                <a:lnTo>
                                  <a:pt x="23812" y="3714"/>
                                </a:lnTo>
                                <a:lnTo>
                                  <a:pt x="0" y="0"/>
                                </a:lnTo>
                                <a:close/>
                              </a:path>
                            </a:pathLst>
                          </a:custGeom>
                          <a:ln w="4762">
                            <a:solidFill>
                              <a:srgbClr val="000000"/>
                            </a:solidFill>
                            <a:prstDash val="solid"/>
                          </a:ln>
                        </wps:spPr>
                        <wps:bodyPr wrap="square" lIns="0" tIns="0" rIns="0" bIns="0" rtlCol="0">
                          <a:noAutofit/>
                        </wps:bodyPr>
                      </wps:wsp>
                      <wps:wsp>
                        <wps:cNvPr id="61" name="Graphic 61"/>
                        <wps:cNvSpPr/>
                        <wps:spPr>
                          <a:xfrm>
                            <a:off x="581691" y="287941"/>
                            <a:ext cx="31750" cy="3810"/>
                          </a:xfrm>
                          <a:custGeom>
                            <a:avLst/>
                            <a:gdLst/>
                            <a:ahLst/>
                            <a:cxnLst/>
                            <a:rect l="l" t="t" r="r" b="b"/>
                            <a:pathLst>
                              <a:path w="31750" h="3810">
                                <a:moveTo>
                                  <a:pt x="23812" y="3714"/>
                                </a:moveTo>
                                <a:lnTo>
                                  <a:pt x="0" y="0"/>
                                </a:lnTo>
                                <a:lnTo>
                                  <a:pt x="31146" y="0"/>
                                </a:lnTo>
                                <a:lnTo>
                                  <a:pt x="23812" y="3714"/>
                                </a:lnTo>
                                <a:close/>
                              </a:path>
                            </a:pathLst>
                          </a:custGeom>
                          <a:solidFill>
                            <a:srgbClr val="000000"/>
                          </a:solidFill>
                        </wps:spPr>
                        <wps:bodyPr wrap="square" lIns="0" tIns="0" rIns="0" bIns="0" rtlCol="0">
                          <a:noAutofit/>
                        </wps:bodyPr>
                      </wps:wsp>
                      <wps:wsp>
                        <wps:cNvPr id="62" name="Graphic 62"/>
                        <wps:cNvSpPr/>
                        <wps:spPr>
                          <a:xfrm>
                            <a:off x="0" y="2381"/>
                            <a:ext cx="613410" cy="289560"/>
                          </a:xfrm>
                          <a:custGeom>
                            <a:avLst/>
                            <a:gdLst/>
                            <a:ahLst/>
                            <a:cxnLst/>
                            <a:rect l="l" t="t" r="r" b="b"/>
                            <a:pathLst>
                              <a:path w="613410" h="289560">
                                <a:moveTo>
                                  <a:pt x="581691" y="285559"/>
                                </a:moveTo>
                                <a:lnTo>
                                  <a:pt x="612838" y="285559"/>
                                </a:lnTo>
                                <a:lnTo>
                                  <a:pt x="605504" y="289274"/>
                                </a:lnTo>
                                <a:lnTo>
                                  <a:pt x="581691" y="285559"/>
                                </a:lnTo>
                                <a:close/>
                              </a:path>
                              <a:path w="613410" h="289560">
                                <a:moveTo>
                                  <a:pt x="597503" y="264414"/>
                                </a:moveTo>
                                <a:lnTo>
                                  <a:pt x="468820" y="0"/>
                                </a:lnTo>
                              </a:path>
                              <a:path w="613410" h="289560">
                                <a:moveTo>
                                  <a:pt x="468820" y="0"/>
                                </a:moveTo>
                                <a:lnTo>
                                  <a:pt x="0" y="0"/>
                                </a:lnTo>
                              </a:path>
                            </a:pathLst>
                          </a:custGeom>
                          <a:ln w="4762">
                            <a:solidFill>
                              <a:srgbClr val="000000"/>
                            </a:solidFill>
                            <a:prstDash val="solid"/>
                          </a:ln>
                        </wps:spPr>
                        <wps:bodyPr wrap="square" lIns="0" tIns="0" rIns="0" bIns="0" rtlCol="0">
                          <a:noAutofit/>
                        </wps:bodyPr>
                      </wps:wsp>
                    </wpg:wgp>
                  </a:graphicData>
                </a:graphic>
              </wp:anchor>
            </w:drawing>
          </mc:Choice>
          <mc:Fallback>
            <w:pict>
              <v:group id="Group 26" o:spid="_x0000_s1026" o:spt="203" style="position:absolute;left:0pt;margin-left:90.7pt;margin-top:-14.4pt;height:23.3pt;width:49.35pt;mso-position-horizontal-relative:page;z-index:251660288;mso-width-relative:page;mso-height-relative:page;" coordsize="626745,295910" o:gfxdata="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">
                <o:lock v:ext="edit" aspectratio="f"/>
                <v:shape id="Graphic 27" o:spid="_x0000_s1026" o:spt="100" style="position:absolute;left:589025;top:239649;height:1270;width:16510;" fillcolor="#000000" filled="t" stroked="f" coordsize="16510,1270" o:gfxdata="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RJxQ&#10;wAAAANsAAAAPAAAAAAAAAAEAIAAAACIAAABkcnMvZG93bnJldi54bWxQSwECFAAUAAAACACHTuJA&#10;My8FnjsAAAA5AAAAEAAAAAAAAAABACAAAAAPAQAAZHJzL3NoYXBleG1sLnhtbFBLBQYAAAAABgAG&#10;AFsBAAC5AwAAAAA=&#10;" path="m16478,1142l0,1142,8477,0,16478,1142xe">
                  <v:fill on="t" focussize="0,0"/>
                  <v:stroke on="f"/>
                  <v:imagedata o:title=""/>
                  <o:lock v:ext="edit" aspectratio="f"/>
                  <v:textbox inset="0mm,0mm,0mm,0mm"/>
                </v:shape>
                <v:shape id="Graphic 28" o:spid="_x0000_s1026" o:spt="100" style="position:absolute;left:589025;top:239649;height:1270;width:16510;" filled="f" stroked="t" coordsize="16510,1270" o:gfxdata="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CO2GibUAAADbAAAADwAA&#10;AAAAAAABACAAAAAiAAAAZHJzL2Rvd25yZXYueG1sUEsBAhQAFAAAAAgAh07iQDMvBZ47AAAAOQAA&#10;ABAAAAAAAAAAAQAgAAAABAEAAGRycy9zaGFwZXhtbC54bWxQSwUGAAAAAAYABgBbAQAArgMAAAAA&#10;" path="m8477,0l0,1142,16478,1142,8477,0xe">
                  <v:fill on="f" focussize="0,0"/>
                  <v:stroke weight="0.37496062992126pt" color="#000000" joinstyle="round"/>
                  <v:imagedata o:title=""/>
                  <o:lock v:ext="edit" aspectratio="f"/>
                  <v:textbox inset="0mm,0mm,0mm,0mm"/>
                </v:shape>
                <v:shape id="Graphic 29" o:spid="_x0000_s1026" o:spt="100" style="position:absolute;left:581691;top:240792;height:4445;width:31750;" fillcolor="#000000" filled="t" stroked="f" coordsize="31750,4445" o:gfxdata="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mcdEr4A&#10;AADbAAAADwAAAAAAAAABACAAAAAiAAAAZHJzL2Rvd25yZXYueG1sUEsBAhQAFAAAAAgAh07iQDMv&#10;BZ47AAAAOQAAABAAAAAAAAAAAQAgAAAADQEAAGRycy9zaGFwZXhtbC54bWxQSwUGAAAAAAYABgBb&#10;AQAAtwMAAAAA&#10;" path="m31146,4000l0,4000,7334,0,31146,4000xe">
                  <v:fill on="t" focussize="0,0"/>
                  <v:stroke on="f"/>
                  <v:imagedata o:title=""/>
                  <o:lock v:ext="edit" aspectratio="f"/>
                  <v:textbox inset="0mm,0mm,0mm,0mm"/>
                </v:shape>
                <v:shape id="Graphic 30" o:spid="_x0000_s1026" o:spt="100" style="position:absolute;left:581691;top:240792;height:4445;width:31750;" filled="f" stroked="t" coordsize="31750,4445" o:gfxdata="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JlhVugAAANsA&#10;AAAPAAAAAAAAAAEAIAAAACIAAABkcnMvZG93bnJldi54bWxQSwECFAAUAAAACACHTuJAMy8FnjsA&#10;AAA5AAAAEAAAAAAAAAABACAAAAAJAQAAZHJzL3NoYXBleG1sLnhtbFBLBQYAAAAABgAGAFsBAACz&#10;AwAAAAA=&#10;" path="m7334,0l0,4000,31146,4000,7334,0xe">
                  <v:fill on="f" focussize="0,0"/>
                  <v:stroke weight="0.37496062992126pt" color="#000000" joinstyle="round"/>
                  <v:imagedata o:title=""/>
                  <o:lock v:ext="edit" aspectratio="f"/>
                  <v:textbox inset="0mm,0mm,0mm,0mm"/>
                </v:shape>
                <v:shape id="Graphic 31" o:spid="_x0000_s1026" o:spt="100" style="position:absolute;left:589025;top:240792;height:4445;width:24130;" fillcolor="#000000" filled="t" stroked="f" coordsize="24130,4445" o:gfxdata="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eBV0e8AAAA&#10;2wAAAA8AAAAAAAAAAQAgAAAAIgAAAGRycy9kb3ducmV2LnhtbFBLAQIUABQAAAAIAIdO4kAzLwWe&#10;OwAAADkAAAAQAAAAAAAAAAEAIAAAAAsBAABkcnMvc2hhcGV4bWwueG1sUEsFBgAAAAAGAAYAWwEA&#10;ALUDAAAAAA==&#10;" path="m23812,4000l0,0,16478,0,23812,4000xe">
                  <v:fill on="t" focussize="0,0"/>
                  <v:stroke on="f"/>
                  <v:imagedata o:title=""/>
                  <o:lock v:ext="edit" aspectratio="f"/>
                  <v:textbox inset="0mm,0mm,0mm,0mm"/>
                </v:shape>
                <v:shape id="Graphic 32" o:spid="_x0000_s1026" o:spt="100" style="position:absolute;left:589025;top:240792;height:4445;width:24130;" filled="f" stroked="t" coordsize="24130,4445" o:gfxdata="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VpG/vQAA&#10;ANsAAAAPAAAAAAAAAAEAIAAAACIAAABkcnMvZG93bnJldi54bWxQSwECFAAUAAAACACHTuJAMy8F&#10;njsAAAA5AAAAEAAAAAAAAAABACAAAAAMAQAAZHJzL3NoYXBleG1sLnhtbFBLBQYAAAAABgAGAFsB&#10;AAC2AwAAAAA=&#10;" path="m0,0l16478,0,23812,4000,0,0xe">
                  <v:fill on="f" focussize="0,0"/>
                  <v:stroke weight="0.37496062992126pt" color="#000000" joinstyle="round"/>
                  <v:imagedata o:title=""/>
                  <o:lock v:ext="edit" aspectratio="f"/>
                  <v:textbox inset="0mm,0mm,0mm,0mm"/>
                </v:shape>
                <v:shape id="Graphic 33" o:spid="_x0000_s1026" o:spt="100" style="position:absolute;left:575881;top:244792;height:6350;width:43815;" fillcolor="#000000" filled="t" stroked="f" coordsize="43815,6350" o:gfxdata="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Tvnn&#10;wAAAANsAAAAPAAAAAAAAAAEAIAAAACIAAABkcnMvZG93bnJldi54bWxQSwECFAAUAAAACACHTuJA&#10;My8FnjsAAAA5AAAAEAAAAAAAAAABACAAAAAPAQAAZHJzL3NoYXBleG1sLnhtbFBLBQYAAAAABgAG&#10;AFsBAAC5AwAAAAA=&#10;" path="m43243,5905l0,5905,5810,0,43243,5905xe">
                  <v:fill on="t" focussize="0,0"/>
                  <v:stroke on="f"/>
                  <v:imagedata o:title=""/>
                  <o:lock v:ext="edit" aspectratio="f"/>
                  <v:textbox inset="0mm,0mm,0mm,0mm"/>
                </v:shape>
                <v:shape id="Graphic 34" o:spid="_x0000_s1026" o:spt="100" style="position:absolute;left:575881;top:244792;height:6350;width:43815;" filled="f" stroked="t" coordsize="43815,6350" o:gfxdata="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91K5vQAA&#10;ANsAAAAPAAAAAAAAAAEAIAAAACIAAABkcnMvZG93bnJldi54bWxQSwECFAAUAAAACACHTuJAMy8F&#10;njsAAAA5AAAAEAAAAAAAAAABACAAAAAMAQAAZHJzL3NoYXBleG1sLnhtbFBLBQYAAAAABgAGAFsB&#10;AAC2AwAAAAA=&#10;" path="m5810,0l0,5905,43243,5905,5810,0xe">
                  <v:fill on="f" focussize="0,0"/>
                  <v:stroke weight="0.37496062992126pt" color="#000000" joinstyle="round"/>
                  <v:imagedata o:title=""/>
                  <o:lock v:ext="edit" aspectratio="f"/>
                  <v:textbox inset="0mm,0mm,0mm,0mm"/>
                </v:shape>
                <v:shape id="Graphic 35" o:spid="_x0000_s1026" o:spt="100" style="position:absolute;left:581691;top:244792;height:6350;width:37465;" fillcolor="#000000" filled="t" stroked="f" coordsize="37465,6350" o:gfxdata="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l3C8AAAA&#10;2wAAAA8AAAAAAAAAAQAgAAAAIgAAAGRycy9kb3ducmV2LnhtbFBLAQIUABQAAAAIAIdO4kAzLwWe&#10;OwAAADkAAAAQAAAAAAAAAAEAIAAAAAsBAABkcnMvc2hhcGV4bWwueG1sUEsFBgAAAAAGAAYAWwEA&#10;ALUDAAAAAA==&#10;" path="m37433,5905l0,0,31146,0,37433,5905xe">
                  <v:fill on="t" focussize="0,0"/>
                  <v:stroke on="f"/>
                  <v:imagedata o:title=""/>
                  <o:lock v:ext="edit" aspectratio="f"/>
                  <v:textbox inset="0mm,0mm,0mm,0mm"/>
                </v:shape>
                <v:shape id="Graphic 36" o:spid="_x0000_s1026" o:spt="100" style="position:absolute;left:581691;top:244792;height:6350;width:37465;" filled="f" stroked="t" coordsize="37465,6350" o:gfxdata="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2+bGO8AAAA&#10;2wAAAA8AAAAAAAAAAQAgAAAAIgAAAGRycy9kb3ducmV2LnhtbFBLAQIUABQAAAAIAIdO4kAzLwWe&#10;OwAAADkAAAAQAAAAAAAAAAEAIAAAAAsBAABkcnMvc2hhcGV4bWwueG1sUEsFBgAAAAAGAAYAWwEA&#10;ALUDAAAAAA==&#10;" path="m0,0l31146,0,37433,5905,0,0xe">
                  <v:fill on="f" focussize="0,0"/>
                  <v:stroke weight="0.37496062992126pt" color="#000000" joinstyle="round"/>
                  <v:imagedata o:title=""/>
                  <o:lock v:ext="edit" aspectratio="f"/>
                  <v:textbox inset="0mm,0mm,0mm,0mm"/>
                </v:shape>
                <v:shape id="Graphic 37" o:spid="_x0000_s1026" o:spt="100" style="position:absolute;left:571785;top:250698;height:7620;width:51435;" fillcolor="#000000" filled="t" stroked="f" coordsize="51435,7620" o:gfxdata="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6jsWW8AAAA&#10;2wAAAA8AAAAAAAAAAQAgAAAAIgAAAGRycy9kb3ducmV2LnhtbFBLAQIUABQAAAAIAIdO4kAzLwWe&#10;OwAAADkAAAAQAAAAAAAAAAEAIAAAAAsBAABkcnMvc2hhcGV4bWwueG1sUEsFBgAAAAAGAAYAWwEA&#10;ALUDAAAAAA==&#10;" path="m50958,7239l0,7239,4095,0,50958,7239xe">
                  <v:fill on="t" focussize="0,0"/>
                  <v:stroke on="f"/>
                  <v:imagedata o:title=""/>
                  <o:lock v:ext="edit" aspectratio="f"/>
                  <v:textbox inset="0mm,0mm,0mm,0mm"/>
                </v:shape>
                <v:shape id="Graphic 38" o:spid="_x0000_s1026" o:spt="100" style="position:absolute;left:571785;top:250698;height:7620;width:51435;" filled="f" stroked="t" coordsize="51435,7620" o:gfxdata="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bhUx68AAAA&#10;2wAAAA8AAAAAAAAAAQAgAAAAIgAAAGRycy9kb3ducmV2LnhtbFBLAQIUABQAAAAIAIdO4kAzLwWe&#10;OwAAADkAAAAQAAAAAAAAAAEAIAAAAAsBAABkcnMvc2hhcGV4bWwueG1sUEsFBgAAAAAGAAYAWwEA&#10;ALUDAAAAAA==&#10;" path="m4095,0l0,7239,50958,7239,4095,0xe">
                  <v:fill on="f" focussize="0,0"/>
                  <v:stroke weight="0.37496062992126pt" color="#000000" joinstyle="round"/>
                  <v:imagedata o:title=""/>
                  <o:lock v:ext="edit" aspectratio="f"/>
                  <v:textbox inset="0mm,0mm,0mm,0mm"/>
                </v:shape>
                <v:shape id="Graphic 39" o:spid="_x0000_s1026" o:spt="100" style="position:absolute;left:575881;top:250698;height:7620;width:46990;" fillcolor="#000000" filled="t" stroked="f" coordsize="46990,7620" o:gfxdata="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AVUM&#10;wAAAANsAAAAPAAAAAAAAAAEAIAAAACIAAABkcnMvZG93bnJldi54bWxQSwECFAAUAAAACACHTuJA&#10;My8FnjsAAAA5AAAAEAAAAAAAAAABACAAAAAPAQAAZHJzL3NoYXBleG1sLnhtbFBLBQYAAAAABgAG&#10;AFsBAAC5AwAAAAA=&#10;" path="m46863,7239l0,0,43243,0,46863,7239xe">
                  <v:fill on="t" focussize="0,0"/>
                  <v:stroke on="f"/>
                  <v:imagedata o:title=""/>
                  <o:lock v:ext="edit" aspectratio="f"/>
                  <v:textbox inset="0mm,0mm,0mm,0mm"/>
                </v:shape>
                <v:shape id="Graphic 40" o:spid="_x0000_s1026" o:spt="100" style="position:absolute;left:575881;top:250698;height:7620;width:46990;" filled="f" stroked="t" coordsize="46990,7620" o:gfxdata="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ia7dG5AAAA2wAA&#10;AA8AAAAAAAAAAQAgAAAAIgAAAGRycy9kb3ducmV2LnhtbFBLAQIUABQAAAAIAIdO4kAzLwWeOwAA&#10;ADkAAAAQAAAAAAAAAAEAIAAAAAgBAABkcnMvc2hhcGV4bWwueG1sUEsFBgAAAAAGAAYAWwEAALID&#10;AAAAAA==&#10;" path="m0,0l43243,0,46863,7239,0,0xe">
                  <v:fill on="f" focussize="0,0"/>
                  <v:stroke weight="0.37496062992126pt" color="#000000" joinstyle="round"/>
                  <v:imagedata o:title=""/>
                  <o:lock v:ext="edit" aspectratio="f"/>
                  <v:textbox inset="0mm,0mm,0mm,0mm"/>
                </v:shape>
                <v:shape id="Graphic 41" o:spid="_x0000_s1026" o:spt="100" style="position:absolute;left:570737;top:257937;height:8890;width:53340;" fillcolor="#000000" filled="t" stroked="f" coordsize="53340,8890" o:gfxdata="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0SbmvQAA&#10;ANsAAAAPAAAAAAAAAAEAIAAAACIAAABkcnMvZG93bnJldi54bWxQSwECFAAUAAAACACHTuJAMy8F&#10;njsAAAA5AAAAEAAAAAAAAAABACAAAAAMAQAAZHJzL3NoYXBleG1sLnhtbFBLBQYAAAAABgAGAFsB&#10;AAC2AwAAAAA=&#10;" path="m53149,8477l0,8477,1047,0,53149,8477xe">
                  <v:fill on="t" focussize="0,0"/>
                  <v:stroke on="f"/>
                  <v:imagedata o:title=""/>
                  <o:lock v:ext="edit" aspectratio="f"/>
                  <v:textbox inset="0mm,0mm,0mm,0mm"/>
                </v:shape>
                <v:shape id="Graphic 42" o:spid="_x0000_s1026" o:spt="100" style="position:absolute;left:570737;top:257937;height:8890;width:53340;" filled="f" stroked="t" coordsize="53340,8890" o:gfxdata="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pRTFL4A&#10;AADbAAAADwAAAAAAAAABACAAAAAiAAAAZHJzL2Rvd25yZXYueG1sUEsBAhQAFAAAAAgAh07iQDMv&#10;BZ47AAAAOQAAABAAAAAAAAAAAQAgAAAADQEAAGRycy9zaGFwZXhtbC54bWxQSwUGAAAAAAYABgBb&#10;AQAAtwMAAAAA&#10;" path="m1047,0l0,8477,53149,8477,1047,0xe">
                  <v:fill on="f" focussize="0,0"/>
                  <v:stroke weight="0.37496062992126pt" color="#000000" joinstyle="round"/>
                  <v:imagedata o:title=""/>
                  <o:lock v:ext="edit" aspectratio="f"/>
                  <v:textbox inset="0mm,0mm,0mm,0mm"/>
                </v:shape>
                <v:shape id="Graphic 43" o:spid="_x0000_s1026" o:spt="100" style="position:absolute;left:571785;top:257937;height:8890;width:52705;" fillcolor="#000000" filled="t" stroked="f" coordsize="52705,8890" o:gfxdata="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sqKve8AAAA&#10;2wAAAA8AAAAAAAAAAQAgAAAAIgAAAGRycy9kb3ducmV2LnhtbFBLAQIUABQAAAAIAIdO4kAzLwWe&#10;OwAAADkAAAAQAAAAAAAAAAEAIAAAAAsBAABkcnMvc2hhcGV4bWwueG1sUEsFBgAAAAAGAAYAWwEA&#10;ALUDAAAAAA==&#10;" path="m52101,8477l0,0,50958,0,52101,8477xe">
                  <v:fill on="t" focussize="0,0"/>
                  <v:stroke on="f"/>
                  <v:imagedata o:title=""/>
                  <o:lock v:ext="edit" aspectratio="f"/>
                  <v:textbox inset="0mm,0mm,0mm,0mm"/>
                </v:shape>
                <v:shape id="Graphic 44" o:spid="_x0000_s1026" o:spt="100" style="position:absolute;left:571785;top:257937;height:8890;width:52705;" filled="f" stroked="t" coordsize="52705,8890" o:gfxdata="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IRYKm5AAAA2wAA&#10;AA8AAAAAAAAAAQAgAAAAIgAAAGRycy9kb3ducmV2LnhtbFBLAQIUABQAAAAIAIdO4kAzLwWeOwAA&#10;ADkAAAAQAAAAAAAAAAEAIAAAAAgBAABkcnMvc2hhcGV4bWwueG1sUEsFBgAAAAAGAAYAWwEAALID&#10;AAAAAA==&#10;" path="m0,0l50958,0,52101,8477,0,0xe">
                  <v:fill on="f" focussize="0,0"/>
                  <v:stroke weight="0.37496062992126pt" color="#000000" joinstyle="round"/>
                  <v:imagedata o:title=""/>
                  <o:lock v:ext="edit" aspectratio="f"/>
                  <v:textbox inset="0mm,0mm,0mm,0mm"/>
                </v:shape>
                <v:shape id="Graphic 45" o:spid="_x0000_s1026" o:spt="100" style="position:absolute;left:570737;top:266414;height:8255;width:52069;" fillcolor="#000000" filled="t" stroked="f" coordsize="52069,8255" o:gfxdata="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qX7lvQAA&#10;ANsAAAAPAAAAAAAAAAEAIAAAACIAAABkcnMvZG93bnJldi54bWxQSwECFAAUAAAACACHTuJAMy8F&#10;njsAAAA5AAAAEAAAAAAAAAABACAAAAAMAQAAZHJzL3NoYXBleG1sLnhtbFBLBQYAAAAABgAGAFsB&#10;AAC2AwAAAAA=&#10;" path="m52006,8000l1047,8000,0,0,52006,8000xe">
                  <v:fill on="t" focussize="0,0"/>
                  <v:stroke on="f"/>
                  <v:imagedata o:title=""/>
                  <o:lock v:ext="edit" aspectratio="f"/>
                  <v:textbox inset="0mm,0mm,0mm,0mm"/>
                </v:shape>
                <v:shape id="Graphic 46" o:spid="_x0000_s1026" o:spt="100" style="position:absolute;left:570737;top:266414;height:8255;width:52069;" filled="f" stroked="t" coordsize="52069,8255" o:gfxdata="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osTnvQAA&#10;ANsAAAAPAAAAAAAAAAEAIAAAACIAAABkcnMvZG93bnJldi54bWxQSwECFAAUAAAACACHTuJAMy8F&#10;njsAAAA5AAAAEAAAAAAAAAABACAAAAAMAQAAZHJzL3NoYXBleG1sLnhtbFBLBQYAAAAABgAGAFsB&#10;AAC2AwAAAAA=&#10;" path="m0,0l1047,8000,52006,8000,0,0xe">
                  <v:fill on="f" focussize="0,0"/>
                  <v:stroke weight="0.37496062992126pt" color="#000000" joinstyle="round"/>
                  <v:imagedata o:title=""/>
                  <o:lock v:ext="edit" aspectratio="f"/>
                  <v:textbox inset="0mm,0mm,0mm,0mm"/>
                </v:shape>
                <v:shape id="Graphic 47" o:spid="_x0000_s1026" o:spt="100" style="position:absolute;left:570737;top:266414;height:8255;width:53340;" fillcolor="#000000" filled="t" stroked="f" coordsize="53340,8255" o:gfxdata="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cWw2vQAA&#10;ANsAAAAPAAAAAAAAAAEAIAAAACIAAABkcnMvZG93bnJldi54bWxQSwECFAAUAAAACACHTuJAMy8F&#10;njsAAAA5AAAAEAAAAAAAAAABACAAAAAMAQAAZHJzL3NoYXBleG1sLnhtbFBLBQYAAAAABgAGAFsB&#10;AAC2AwAAAAA=&#10;" path="m52006,8000l0,0,53149,0,52006,8000xe">
                  <v:fill on="t" focussize="0,0"/>
                  <v:stroke on="f"/>
                  <v:imagedata o:title=""/>
                  <o:lock v:ext="edit" aspectratio="f"/>
                  <v:textbox inset="0mm,0mm,0mm,0mm"/>
                </v:shape>
                <v:shape id="Graphic 48" o:spid="_x0000_s1026" o:spt="100" style="position:absolute;left:570737;top:266414;height:8255;width:53340;" filled="f" stroked="t" coordsize="53340,8255" o:gfxdata="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6ukJ7sAAADb&#10;AAAADwAAAAAAAAABACAAAAAiAAAAZHJzL2Rvd25yZXYueG1sUEsBAhQAFAAAAAgAh07iQDMvBZ47&#10;AAAAOQAAABAAAAAAAAAAAQAgAAAACgEAAGRycy9zaGFwZXhtbC54bWxQSwUGAAAAAAYABgBbAQAA&#10;tAMAAAAA&#10;" path="m0,0l53149,0,52006,8000,0,0xe">
                  <v:fill on="f" focussize="0,0"/>
                  <v:stroke weight="0.37496062992126pt" color="#000000" joinstyle="round"/>
                  <v:imagedata o:title=""/>
                  <o:lock v:ext="edit" aspectratio="f"/>
                  <v:textbox inset="0mm,0mm,0mm,0mm"/>
                </v:shape>
                <v:shape id="Graphic 49" o:spid="_x0000_s1026" o:spt="100" style="position:absolute;left:571785;top:274415;height:8255;width:47625;" fillcolor="#000000" filled="t" stroked="f" coordsize="47625,8255" o:gfxdata="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NQpObsAAADb&#10;AAAADwAAAAAAAAABACAAAAAiAAAAZHJzL2Rvd25yZXYueG1sUEsBAhQAFAAAAAgAh07iQDMvBZ47&#10;AAAAOQAAABAAAAAAAAAAAQAgAAAACgEAAGRycy9zaGFwZXhtbC54bWxQSwUGAAAAAAYABgBbAQAA&#10;tAMAAAAA&#10;" path="m47339,7715l4095,7715,0,0,47339,7715xe">
                  <v:fill on="t" focussize="0,0"/>
                  <v:stroke on="f"/>
                  <v:imagedata o:title=""/>
                  <o:lock v:ext="edit" aspectratio="f"/>
                  <v:textbox inset="0mm,0mm,0mm,0mm"/>
                </v:shape>
                <v:shape id="Graphic 50" o:spid="_x0000_s1026" o:spt="100" style="position:absolute;left:571785;top:274415;height:8255;width:47625;" filled="f" stroked="t" coordsize="47625,8255" o:gfxdata="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GDlK7sAAADb&#10;AAAADwAAAAAAAAABACAAAAAiAAAAZHJzL2Rvd25yZXYueG1sUEsBAhQAFAAAAAgAh07iQDMvBZ47&#10;AAAAOQAAABAAAAAAAAAAAQAgAAAACgEAAGRycy9zaGFwZXhtbC54bWxQSwUGAAAAAAYABgBbAQAA&#10;tAMAAAAA&#10;" path="m0,0l4095,7715,47339,7715,0,0xe">
                  <v:fill on="f" focussize="0,0"/>
                  <v:stroke weight="0.37496062992126pt" color="#000000" joinstyle="round"/>
                  <v:imagedata o:title=""/>
                  <o:lock v:ext="edit" aspectratio="f"/>
                  <v:textbox inset="0mm,0mm,0mm,0mm"/>
                </v:shape>
                <v:shape id="Graphic 51" o:spid="_x0000_s1026" o:spt="100" style="position:absolute;left:571785;top:274415;height:8255;width:51435;" fillcolor="#000000" filled="t" stroked="f" coordsize="51435,8255" o:gfxdata="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bB2bsAAADb&#10;AAAADwAAAAAAAAABACAAAAAiAAAAZHJzL2Rvd25yZXYueG1sUEsBAhQAFAAAAAgAh07iQDMvBZ47&#10;AAAAOQAAABAAAAAAAAAAAQAgAAAACgEAAGRycy9zaGFwZXhtbC54bWxQSwUGAAAAAAYABgBbAQAA&#10;tAMAAAAA&#10;" path="m47339,7715l0,0,50958,0,47339,7715xe">
                  <v:fill on="t" focussize="0,0"/>
                  <v:stroke on="f"/>
                  <v:imagedata o:title=""/>
                  <o:lock v:ext="edit" aspectratio="f"/>
                  <v:textbox inset="0mm,0mm,0mm,0mm"/>
                </v:shape>
                <v:shape id="Graphic 52" o:spid="_x0000_s1026" o:spt="100" style="position:absolute;left:571785;top:274415;height:8255;width:51435;" filled="f" stroked="t" coordsize="51435,8255" o:gfxdata="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Rgghb4A&#10;AADbAAAADwAAAAAAAAABACAAAAAiAAAAZHJzL2Rvd25yZXYueG1sUEsBAhQAFAAAAAgAh07iQDMv&#10;BZ47AAAAOQAAABAAAAAAAAAAAQAgAAAADQEAAGRycy9zaGFwZXhtbC54bWxQSwUGAAAAAAYABgBb&#10;AQAAtwMAAAAA&#10;" path="m0,0l50958,0,47339,7715,0,0xe">
                  <v:fill on="f" focussize="0,0"/>
                  <v:stroke weight="0.37496062992126pt" color="#000000" joinstyle="round"/>
                  <v:imagedata o:title=""/>
                  <o:lock v:ext="edit" aspectratio="f"/>
                  <v:textbox inset="0mm,0mm,0mm,0mm"/>
                </v:shape>
                <v:shape id="Graphic 53" o:spid="_x0000_s1026" o:spt="100" style="position:absolute;left:575881;top:282130;height:6350;width:37465;" fillcolor="#000000" filled="t" stroked="f" coordsize="37465,6350" o:gfxdata="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KnTz+8AAAA&#10;2wAAAA8AAAAAAAAAAQAgAAAAIgAAAGRycy9kb3ducmV2LnhtbFBLAQIUABQAAAAIAIdO4kAzLwWe&#10;OwAAADkAAAAQAAAAAAAAAAEAIAAAAAsBAABkcnMvc2hhcGV4bWwueG1sUEsFBgAAAAAGAAYAWwEA&#10;ALUDAAAAAA==&#10;" path="m36957,5810l5810,5810,0,0,36957,5810xe">
                  <v:fill on="t" focussize="0,0"/>
                  <v:stroke on="f"/>
                  <v:imagedata o:title=""/>
                  <o:lock v:ext="edit" aspectratio="f"/>
                  <v:textbox inset="0mm,0mm,0mm,0mm"/>
                </v:shape>
                <v:shape id="Graphic 54" o:spid="_x0000_s1026" o:spt="100" style="position:absolute;left:575881;top:282130;height:6350;width:37465;" filled="f" stroked="t" coordsize="37465,6350" o:gfxdata="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7IvvQAA&#10;ANsAAAAPAAAAAAAAAAEAIAAAACIAAABkcnMvZG93bnJldi54bWxQSwECFAAUAAAACACHTuJAMy8F&#10;njsAAAA5AAAAEAAAAAAAAAABACAAAAAMAQAAZHJzL3NoYXBleG1sLnhtbFBLBQYAAAAABgAGAFsB&#10;AAC2AwAAAAA=&#10;" path="m0,0l5810,5810,36957,5810,0,0xe">
                  <v:fill on="f" focussize="0,0"/>
                  <v:stroke weight="0.37496062992126pt" color="#000000" joinstyle="round"/>
                  <v:imagedata o:title=""/>
                  <o:lock v:ext="edit" aspectratio="f"/>
                  <v:textbox inset="0mm,0mm,0mm,0mm"/>
                </v:shape>
                <v:shape id="Graphic 55" o:spid="_x0000_s1026" o:spt="100" style="position:absolute;left:575881;top:282130;height:6350;width:43815;" fillcolor="#000000" filled="t" stroked="f" coordsize="43815,6350" o:gfxdata="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NCGo&#10;wAAAANsAAAAPAAAAAAAAAAEAIAAAACIAAABkcnMvZG93bnJldi54bWxQSwECFAAUAAAACACHTuJA&#10;My8FnjsAAAA5AAAAEAAAAAAAAAABACAAAAAPAQAAZHJzL3NoYXBleG1sLnhtbFBLBQYAAAAABgAG&#10;AFsBAAC5AwAAAAA=&#10;" path="m36957,5810l0,0,43243,0,36957,5810xe">
                  <v:fill on="t" focussize="0,0"/>
                  <v:stroke on="f"/>
                  <v:imagedata o:title=""/>
                  <o:lock v:ext="edit" aspectratio="f"/>
                  <v:textbox inset="0mm,0mm,0mm,0mm"/>
                </v:shape>
                <v:shape id="Graphic 56" o:spid="_x0000_s1026" o:spt="100" style="position:absolute;left:575881;top:282130;height:6350;width:43815;" filled="f" stroked="t" coordsize="43815,6350" o:gfxdata="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u2jPW8AAAA&#10;2wAAAA8AAAAAAAAAAQAgAAAAIgAAAGRycy9kb3ducmV2LnhtbFBLAQIUABQAAAAIAIdO4kAzLwWe&#10;OwAAADkAAAAQAAAAAAAAAAEAIAAAAAsBAABkcnMvc2hhcGV4bWwueG1sUEsFBgAAAAAGAAYAWwEA&#10;ALUDAAAAAA==&#10;" path="m0,0l43243,0,36957,5810,0,0xe">
                  <v:fill on="f" focussize="0,0"/>
                  <v:stroke weight="0.37496062992126pt" color="#000000" joinstyle="round"/>
                  <v:imagedata o:title=""/>
                  <o:lock v:ext="edit" aspectratio="f"/>
                  <v:textbox inset="0mm,0mm,0mm,0mm"/>
                </v:shape>
                <v:shape id="Graphic 57" o:spid="_x0000_s1026" o:spt="100" style="position:absolute;left:589025;top:291655;height:1905;width:16510;" fillcolor="#000000" filled="t" stroked="f" coordsize="16510,1905" o:gfxdata="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F6JGvQAA&#10;ANsAAAAPAAAAAAAAAAEAIAAAACIAAABkcnMvZG93bnJldi54bWxQSwECFAAUAAAACACHTuJAMy8F&#10;njsAAAA5AAAAEAAAAAAAAAABACAAAAAMAQAAZHJzL3NoYXBleG1sLnhtbFBLBQYAAAAABgAGAFsB&#10;AAC2AwAAAAA=&#10;" path="m8477,1428l0,0,16478,0,8477,1428xe">
                  <v:fill on="t" focussize="0,0"/>
                  <v:stroke on="f"/>
                  <v:imagedata o:title=""/>
                  <o:lock v:ext="edit" aspectratio="f"/>
                  <v:textbox inset="0mm,0mm,0mm,0mm"/>
                </v:shape>
                <v:shape id="Graphic 58" o:spid="_x0000_s1026" o:spt="100" style="position:absolute;left:589025;top:291655;height:1905;width:16510;" filled="f" stroked="t" coordsize="16510,1905" o:gfxdata="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a77Qe5AAAA2wAA&#10;AA8AAAAAAAAAAQAgAAAAIgAAAGRycy9kb3ducmV2LnhtbFBLAQIUABQAAAAIAIdO4kAzLwWeOwAA&#10;ADkAAAAQAAAAAAAAAAEAIAAAAAgBAABkcnMvc2hhcGV4bWwueG1sUEsFBgAAAAAGAAYAWwEAALID&#10;AAAAAA==&#10;" path="m0,0l16478,0,8477,1428,0,0xe">
                  <v:fill on="f" focussize="0,0"/>
                  <v:stroke weight="0.37496062992126pt" color="#000000" joinstyle="round"/>
                  <v:imagedata o:title=""/>
                  <o:lock v:ext="edit" aspectratio="f"/>
                  <v:textbox inset="0mm,0mm,0mm,0mm"/>
                </v:shape>
                <v:shape id="Graphic 59" o:spid="_x0000_s1026" o:spt="100" style="position:absolute;left:581691;top:287941;height:3810;width:24130;" fillcolor="#000000" filled="t" stroked="f" coordsize="24130,3810" o:gfxdata="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t5DCW8AAAA&#10;2wAAAA8AAAAAAAAAAQAgAAAAIgAAAGRycy9kb3ducmV2LnhtbFBLAQIUABQAAAAIAIdO4kAzLwWe&#10;OwAAADkAAAAQAAAAAAAAAAEAIAAAAAsBAABkcnMvc2hhcGV4bWwueG1sUEsFBgAAAAAGAAYAWwEA&#10;ALUDAAAAAA==&#10;" path="m23812,3714l7334,3714,0,0,23812,3714xe">
                  <v:fill on="t" focussize="0,0"/>
                  <v:stroke on="f"/>
                  <v:imagedata o:title=""/>
                  <o:lock v:ext="edit" aspectratio="f"/>
                  <v:textbox inset="0mm,0mm,0mm,0mm"/>
                </v:shape>
                <v:shape id="Graphic 60" o:spid="_x0000_s1026" o:spt="100" style="position:absolute;left:581691;top:287941;height:3810;width:24130;" filled="f" stroked="t" coordsize="24130,3810" o:gfxdata="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eR9DugAAANsA&#10;AAAPAAAAAAAAAAEAIAAAACIAAABkcnMvZG93bnJldi54bWxQSwECFAAUAAAACACHTuJAMy8FnjsA&#10;AAA5AAAAEAAAAAAAAAABACAAAAAJAQAAZHJzL3NoYXBleG1sLnhtbFBLBQYAAAAABgAGAFsBAACz&#10;AwAAAAA=&#10;" path="m0,0l7334,3714,23812,3714,0,0xe">
                  <v:fill on="f" focussize="0,0"/>
                  <v:stroke weight="0.37496062992126pt" color="#000000" joinstyle="round"/>
                  <v:imagedata o:title=""/>
                  <o:lock v:ext="edit" aspectratio="f"/>
                  <v:textbox inset="0mm,0mm,0mm,0mm"/>
                </v:shape>
                <v:shape id="Graphic 61" o:spid="_x0000_s1026" o:spt="100" style="position:absolute;left:581691;top:287941;height:3810;width:31750;" fillcolor="#000000" filled="t" stroked="f" coordsize="31750,3810" o:gfxdata="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QSECC8AAAA&#10;2wAAAA8AAAAAAAAAAQAgAAAAIgAAAGRycy9kb3ducmV2LnhtbFBLAQIUABQAAAAIAIdO4kAzLwWe&#10;OwAAADkAAAAQAAAAAAAAAAEAIAAAAAsBAABkcnMvc2hhcGV4bWwueG1sUEsFBgAAAAAGAAYAWwEA&#10;ALUDAAAAAA==&#10;" path="m23812,3714l0,0,31146,0,23812,3714xe">
                  <v:fill on="t" focussize="0,0"/>
                  <v:stroke on="f"/>
                  <v:imagedata o:title=""/>
                  <o:lock v:ext="edit" aspectratio="f"/>
                  <v:textbox inset="0mm,0mm,0mm,0mm"/>
                </v:shape>
                <v:shape id="Graphic 62" o:spid="_x0000_s1026" o:spt="100" style="position:absolute;left:0;top:2381;height:289560;width:613410;" filled="f" stroked="t" coordsize="613410,289560" o:gfxdata="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VOc6L4A&#10;AADbAAAADwAAAAAAAAABACAAAAAiAAAAZHJzL2Rvd25yZXYueG1sUEsBAhQAFAAAAAgAh07iQDMv&#10;BZ47AAAAOQAAABAAAAAAAAAAAQAgAAAADQEAAGRycy9zaGFwZXhtbC54bWxQSwUGAAAAAAYABgBb&#10;AQAAtwMAAAAA&#10;" path="m581691,285559l612838,285559,605504,289274,581691,285559xem597503,264414l468820,0em468820,0l0,0e">
                  <v:fill on="f" focussize="0,0"/>
                  <v:stroke weight="0.37496062992126pt" color="#000000" joinstyle="round"/>
                  <v:imagedata o:title=""/>
                  <o:lock v:ext="edit" aspectratio="f"/>
                  <v:textbox inset="0mm,0mm,0mm,0mm"/>
                </v:shape>
              </v:group>
            </w:pict>
          </mc:Fallback>
        </mc:AlternateContent>
      </w:r>
      <w:r>
        <w:rPr>
          <w:sz w:val="22"/>
        </w:rPr>
        <mc:AlternateContent>
          <mc:Choice Requires="wpg">
            <w:drawing>
              <wp:anchor distT="0" distB="0" distL="0" distR="0" simplePos="0" relativeHeight="251660288" behindDoc="0" locked="0" layoutInCell="1" allowOverlap="1">
                <wp:simplePos x="0" y="0"/>
                <wp:positionH relativeFrom="page">
                  <wp:posOffset>1151890</wp:posOffset>
                </wp:positionH>
                <wp:positionV relativeFrom="paragraph">
                  <wp:posOffset>337185</wp:posOffset>
                </wp:positionV>
                <wp:extent cx="626745" cy="295910"/>
                <wp:effectExtent l="0" t="0" r="0" b="0"/>
                <wp:wrapNone/>
                <wp:docPr id="63" name="Group 63"/>
                <wp:cNvGraphicFramePr/>
                <a:graphic xmlns:a="http://schemas.openxmlformats.org/drawingml/2006/main">
                  <a:graphicData uri="http://schemas.microsoft.com/office/word/2010/wordprocessingGroup">
                    <wpg:wgp>
                      <wpg:cNvGrpSpPr/>
                      <wpg:grpSpPr>
                        <a:xfrm>
                          <a:off x="0" y="0"/>
                          <a:ext cx="626745" cy="295910"/>
                          <a:chOff x="0" y="0"/>
                          <a:chExt cx="626745" cy="295910"/>
                        </a:xfrm>
                      </wpg:grpSpPr>
                      <wps:wsp>
                        <wps:cNvPr id="64" name="Graphic 64"/>
                        <wps:cNvSpPr/>
                        <wps:spPr>
                          <a:xfrm>
                            <a:off x="589025" y="2381"/>
                            <a:ext cx="16510" cy="1270"/>
                          </a:xfrm>
                          <a:custGeom>
                            <a:avLst/>
                            <a:gdLst/>
                            <a:ahLst/>
                            <a:cxnLst/>
                            <a:rect l="l" t="t" r="r" b="b"/>
                            <a:pathLst>
                              <a:path w="16510" h="1270">
                                <a:moveTo>
                                  <a:pt x="16478" y="1142"/>
                                </a:moveTo>
                                <a:lnTo>
                                  <a:pt x="0" y="1142"/>
                                </a:lnTo>
                                <a:lnTo>
                                  <a:pt x="8477" y="0"/>
                                </a:lnTo>
                                <a:lnTo>
                                  <a:pt x="16478" y="1142"/>
                                </a:lnTo>
                                <a:close/>
                              </a:path>
                            </a:pathLst>
                          </a:custGeom>
                          <a:solidFill>
                            <a:srgbClr val="000000"/>
                          </a:solidFill>
                        </wps:spPr>
                        <wps:bodyPr wrap="square" lIns="0" tIns="0" rIns="0" bIns="0" rtlCol="0">
                          <a:noAutofit/>
                        </wps:bodyPr>
                      </wps:wsp>
                      <wps:wsp>
                        <wps:cNvPr id="65" name="Graphic 65"/>
                        <wps:cNvSpPr/>
                        <wps:spPr>
                          <a:xfrm>
                            <a:off x="589025" y="2381"/>
                            <a:ext cx="16510" cy="1270"/>
                          </a:xfrm>
                          <a:custGeom>
                            <a:avLst/>
                            <a:gdLst/>
                            <a:ahLst/>
                            <a:cxnLst/>
                            <a:rect l="l" t="t" r="r" b="b"/>
                            <a:pathLst>
                              <a:path w="16510" h="1270">
                                <a:moveTo>
                                  <a:pt x="8477" y="0"/>
                                </a:moveTo>
                                <a:lnTo>
                                  <a:pt x="0" y="1142"/>
                                </a:lnTo>
                                <a:lnTo>
                                  <a:pt x="16478" y="1142"/>
                                </a:lnTo>
                                <a:lnTo>
                                  <a:pt x="8477" y="0"/>
                                </a:lnTo>
                                <a:close/>
                              </a:path>
                            </a:pathLst>
                          </a:custGeom>
                          <a:ln w="4762">
                            <a:solidFill>
                              <a:srgbClr val="000000"/>
                            </a:solidFill>
                            <a:prstDash val="solid"/>
                          </a:ln>
                        </wps:spPr>
                        <wps:bodyPr wrap="square" lIns="0" tIns="0" rIns="0" bIns="0" rtlCol="0">
                          <a:noAutofit/>
                        </wps:bodyPr>
                      </wps:wsp>
                      <wps:wsp>
                        <wps:cNvPr id="66" name="Graphic 66"/>
                        <wps:cNvSpPr/>
                        <wps:spPr>
                          <a:xfrm>
                            <a:off x="581691" y="3524"/>
                            <a:ext cx="31750" cy="3810"/>
                          </a:xfrm>
                          <a:custGeom>
                            <a:avLst/>
                            <a:gdLst/>
                            <a:ahLst/>
                            <a:cxnLst/>
                            <a:rect l="l" t="t" r="r" b="b"/>
                            <a:pathLst>
                              <a:path w="31750" h="3810">
                                <a:moveTo>
                                  <a:pt x="31146" y="3619"/>
                                </a:moveTo>
                                <a:lnTo>
                                  <a:pt x="0" y="3619"/>
                                </a:lnTo>
                                <a:lnTo>
                                  <a:pt x="7334" y="0"/>
                                </a:lnTo>
                                <a:lnTo>
                                  <a:pt x="31146" y="3619"/>
                                </a:lnTo>
                                <a:close/>
                              </a:path>
                            </a:pathLst>
                          </a:custGeom>
                          <a:solidFill>
                            <a:srgbClr val="000000"/>
                          </a:solidFill>
                        </wps:spPr>
                        <wps:bodyPr wrap="square" lIns="0" tIns="0" rIns="0" bIns="0" rtlCol="0">
                          <a:noAutofit/>
                        </wps:bodyPr>
                      </wps:wsp>
                      <wps:wsp>
                        <wps:cNvPr id="67" name="Graphic 67"/>
                        <wps:cNvSpPr/>
                        <wps:spPr>
                          <a:xfrm>
                            <a:off x="581691" y="3524"/>
                            <a:ext cx="31750" cy="3810"/>
                          </a:xfrm>
                          <a:custGeom>
                            <a:avLst/>
                            <a:gdLst/>
                            <a:ahLst/>
                            <a:cxnLst/>
                            <a:rect l="l" t="t" r="r" b="b"/>
                            <a:pathLst>
                              <a:path w="31750" h="3810">
                                <a:moveTo>
                                  <a:pt x="7334" y="0"/>
                                </a:moveTo>
                                <a:lnTo>
                                  <a:pt x="0" y="3619"/>
                                </a:lnTo>
                                <a:lnTo>
                                  <a:pt x="31146" y="3619"/>
                                </a:lnTo>
                                <a:lnTo>
                                  <a:pt x="7334" y="0"/>
                                </a:lnTo>
                                <a:close/>
                              </a:path>
                            </a:pathLst>
                          </a:custGeom>
                          <a:ln w="4762">
                            <a:solidFill>
                              <a:srgbClr val="000000"/>
                            </a:solidFill>
                            <a:prstDash val="solid"/>
                          </a:ln>
                        </wps:spPr>
                        <wps:bodyPr wrap="square" lIns="0" tIns="0" rIns="0" bIns="0" rtlCol="0">
                          <a:noAutofit/>
                        </wps:bodyPr>
                      </wps:wsp>
                      <wps:wsp>
                        <wps:cNvPr id="68" name="Graphic 68"/>
                        <wps:cNvSpPr/>
                        <wps:spPr>
                          <a:xfrm>
                            <a:off x="589025" y="3524"/>
                            <a:ext cx="24130" cy="3810"/>
                          </a:xfrm>
                          <a:custGeom>
                            <a:avLst/>
                            <a:gdLst/>
                            <a:ahLst/>
                            <a:cxnLst/>
                            <a:rect l="l" t="t" r="r" b="b"/>
                            <a:pathLst>
                              <a:path w="24130" h="3810">
                                <a:moveTo>
                                  <a:pt x="23812" y="3619"/>
                                </a:moveTo>
                                <a:lnTo>
                                  <a:pt x="0" y="0"/>
                                </a:lnTo>
                                <a:lnTo>
                                  <a:pt x="16478" y="0"/>
                                </a:lnTo>
                                <a:lnTo>
                                  <a:pt x="23812" y="3619"/>
                                </a:lnTo>
                                <a:close/>
                              </a:path>
                            </a:pathLst>
                          </a:custGeom>
                          <a:solidFill>
                            <a:srgbClr val="000000"/>
                          </a:solidFill>
                        </wps:spPr>
                        <wps:bodyPr wrap="square" lIns="0" tIns="0" rIns="0" bIns="0" rtlCol="0">
                          <a:noAutofit/>
                        </wps:bodyPr>
                      </wps:wsp>
                      <wps:wsp>
                        <wps:cNvPr id="69" name="Graphic 69"/>
                        <wps:cNvSpPr/>
                        <wps:spPr>
                          <a:xfrm>
                            <a:off x="589025" y="3524"/>
                            <a:ext cx="24130" cy="3810"/>
                          </a:xfrm>
                          <a:custGeom>
                            <a:avLst/>
                            <a:gdLst/>
                            <a:ahLst/>
                            <a:cxnLst/>
                            <a:rect l="l" t="t" r="r" b="b"/>
                            <a:pathLst>
                              <a:path w="24130" h="3810">
                                <a:moveTo>
                                  <a:pt x="0" y="0"/>
                                </a:moveTo>
                                <a:lnTo>
                                  <a:pt x="16478" y="0"/>
                                </a:lnTo>
                                <a:lnTo>
                                  <a:pt x="23812" y="3619"/>
                                </a:lnTo>
                                <a:lnTo>
                                  <a:pt x="0" y="0"/>
                                </a:lnTo>
                                <a:close/>
                              </a:path>
                            </a:pathLst>
                          </a:custGeom>
                          <a:ln w="4762">
                            <a:solidFill>
                              <a:srgbClr val="000000"/>
                            </a:solidFill>
                            <a:prstDash val="solid"/>
                          </a:ln>
                        </wps:spPr>
                        <wps:bodyPr wrap="square" lIns="0" tIns="0" rIns="0" bIns="0" rtlCol="0">
                          <a:noAutofit/>
                        </wps:bodyPr>
                      </wps:wsp>
                      <wps:wsp>
                        <wps:cNvPr id="70" name="Graphic 70"/>
                        <wps:cNvSpPr/>
                        <wps:spPr>
                          <a:xfrm>
                            <a:off x="575881" y="7143"/>
                            <a:ext cx="43815" cy="6350"/>
                          </a:xfrm>
                          <a:custGeom>
                            <a:avLst/>
                            <a:gdLst/>
                            <a:ahLst/>
                            <a:cxnLst/>
                            <a:rect l="l" t="t" r="r" b="b"/>
                            <a:pathLst>
                              <a:path w="43815" h="6350">
                                <a:moveTo>
                                  <a:pt x="43243" y="6191"/>
                                </a:moveTo>
                                <a:lnTo>
                                  <a:pt x="0" y="6191"/>
                                </a:lnTo>
                                <a:lnTo>
                                  <a:pt x="5810" y="0"/>
                                </a:lnTo>
                                <a:lnTo>
                                  <a:pt x="43243" y="6191"/>
                                </a:lnTo>
                                <a:close/>
                              </a:path>
                            </a:pathLst>
                          </a:custGeom>
                          <a:solidFill>
                            <a:srgbClr val="000000"/>
                          </a:solidFill>
                        </wps:spPr>
                        <wps:bodyPr wrap="square" lIns="0" tIns="0" rIns="0" bIns="0" rtlCol="0">
                          <a:noAutofit/>
                        </wps:bodyPr>
                      </wps:wsp>
                      <wps:wsp>
                        <wps:cNvPr id="71" name="Graphic 71"/>
                        <wps:cNvSpPr/>
                        <wps:spPr>
                          <a:xfrm>
                            <a:off x="575881" y="7143"/>
                            <a:ext cx="43815" cy="6350"/>
                          </a:xfrm>
                          <a:custGeom>
                            <a:avLst/>
                            <a:gdLst/>
                            <a:ahLst/>
                            <a:cxnLst/>
                            <a:rect l="l" t="t" r="r" b="b"/>
                            <a:pathLst>
                              <a:path w="43815" h="6350">
                                <a:moveTo>
                                  <a:pt x="5810" y="0"/>
                                </a:moveTo>
                                <a:lnTo>
                                  <a:pt x="0" y="6191"/>
                                </a:lnTo>
                                <a:lnTo>
                                  <a:pt x="43243" y="6191"/>
                                </a:lnTo>
                                <a:lnTo>
                                  <a:pt x="5810" y="0"/>
                                </a:lnTo>
                                <a:close/>
                              </a:path>
                            </a:pathLst>
                          </a:custGeom>
                          <a:ln w="4762">
                            <a:solidFill>
                              <a:srgbClr val="000000"/>
                            </a:solidFill>
                            <a:prstDash val="solid"/>
                          </a:ln>
                        </wps:spPr>
                        <wps:bodyPr wrap="square" lIns="0" tIns="0" rIns="0" bIns="0" rtlCol="0">
                          <a:noAutofit/>
                        </wps:bodyPr>
                      </wps:wsp>
                      <wps:wsp>
                        <wps:cNvPr id="72" name="Graphic 72"/>
                        <wps:cNvSpPr/>
                        <wps:spPr>
                          <a:xfrm>
                            <a:off x="581691" y="7143"/>
                            <a:ext cx="37465" cy="6350"/>
                          </a:xfrm>
                          <a:custGeom>
                            <a:avLst/>
                            <a:gdLst/>
                            <a:ahLst/>
                            <a:cxnLst/>
                            <a:rect l="l" t="t" r="r" b="b"/>
                            <a:pathLst>
                              <a:path w="37465" h="6350">
                                <a:moveTo>
                                  <a:pt x="37433" y="6191"/>
                                </a:moveTo>
                                <a:lnTo>
                                  <a:pt x="0" y="0"/>
                                </a:lnTo>
                                <a:lnTo>
                                  <a:pt x="31146" y="0"/>
                                </a:lnTo>
                                <a:lnTo>
                                  <a:pt x="37433" y="6191"/>
                                </a:lnTo>
                                <a:close/>
                              </a:path>
                            </a:pathLst>
                          </a:custGeom>
                          <a:solidFill>
                            <a:srgbClr val="000000"/>
                          </a:solidFill>
                        </wps:spPr>
                        <wps:bodyPr wrap="square" lIns="0" tIns="0" rIns="0" bIns="0" rtlCol="0">
                          <a:noAutofit/>
                        </wps:bodyPr>
                      </wps:wsp>
                      <wps:wsp>
                        <wps:cNvPr id="73" name="Graphic 73"/>
                        <wps:cNvSpPr/>
                        <wps:spPr>
                          <a:xfrm>
                            <a:off x="581691" y="7143"/>
                            <a:ext cx="37465" cy="6350"/>
                          </a:xfrm>
                          <a:custGeom>
                            <a:avLst/>
                            <a:gdLst/>
                            <a:ahLst/>
                            <a:cxnLst/>
                            <a:rect l="l" t="t" r="r" b="b"/>
                            <a:pathLst>
                              <a:path w="37465" h="6350">
                                <a:moveTo>
                                  <a:pt x="0" y="0"/>
                                </a:moveTo>
                                <a:lnTo>
                                  <a:pt x="31146" y="0"/>
                                </a:lnTo>
                                <a:lnTo>
                                  <a:pt x="37433" y="6191"/>
                                </a:lnTo>
                                <a:lnTo>
                                  <a:pt x="0" y="0"/>
                                </a:lnTo>
                                <a:close/>
                              </a:path>
                            </a:pathLst>
                          </a:custGeom>
                          <a:ln w="4762">
                            <a:solidFill>
                              <a:srgbClr val="000000"/>
                            </a:solidFill>
                            <a:prstDash val="solid"/>
                          </a:ln>
                        </wps:spPr>
                        <wps:bodyPr wrap="square" lIns="0" tIns="0" rIns="0" bIns="0" rtlCol="0">
                          <a:noAutofit/>
                        </wps:bodyPr>
                      </wps:wsp>
                      <wps:wsp>
                        <wps:cNvPr id="74" name="Graphic 74"/>
                        <wps:cNvSpPr/>
                        <wps:spPr>
                          <a:xfrm>
                            <a:off x="571785" y="13335"/>
                            <a:ext cx="51435" cy="7620"/>
                          </a:xfrm>
                          <a:custGeom>
                            <a:avLst/>
                            <a:gdLst/>
                            <a:ahLst/>
                            <a:cxnLst/>
                            <a:rect l="l" t="t" r="r" b="b"/>
                            <a:pathLst>
                              <a:path w="51435" h="7620">
                                <a:moveTo>
                                  <a:pt x="50958" y="7334"/>
                                </a:moveTo>
                                <a:lnTo>
                                  <a:pt x="0" y="7334"/>
                                </a:lnTo>
                                <a:lnTo>
                                  <a:pt x="4095" y="0"/>
                                </a:lnTo>
                                <a:lnTo>
                                  <a:pt x="50958" y="7334"/>
                                </a:lnTo>
                                <a:close/>
                              </a:path>
                            </a:pathLst>
                          </a:custGeom>
                          <a:solidFill>
                            <a:srgbClr val="000000"/>
                          </a:solidFill>
                        </wps:spPr>
                        <wps:bodyPr wrap="square" lIns="0" tIns="0" rIns="0" bIns="0" rtlCol="0">
                          <a:noAutofit/>
                        </wps:bodyPr>
                      </wps:wsp>
                      <wps:wsp>
                        <wps:cNvPr id="75" name="Graphic 75"/>
                        <wps:cNvSpPr/>
                        <wps:spPr>
                          <a:xfrm>
                            <a:off x="571785" y="13335"/>
                            <a:ext cx="51435" cy="7620"/>
                          </a:xfrm>
                          <a:custGeom>
                            <a:avLst/>
                            <a:gdLst/>
                            <a:ahLst/>
                            <a:cxnLst/>
                            <a:rect l="l" t="t" r="r" b="b"/>
                            <a:pathLst>
                              <a:path w="51435" h="7620">
                                <a:moveTo>
                                  <a:pt x="4095" y="0"/>
                                </a:moveTo>
                                <a:lnTo>
                                  <a:pt x="0" y="7334"/>
                                </a:lnTo>
                                <a:lnTo>
                                  <a:pt x="50958" y="7334"/>
                                </a:lnTo>
                                <a:lnTo>
                                  <a:pt x="4095" y="0"/>
                                </a:lnTo>
                                <a:close/>
                              </a:path>
                            </a:pathLst>
                          </a:custGeom>
                          <a:ln w="4762">
                            <a:solidFill>
                              <a:srgbClr val="000000"/>
                            </a:solidFill>
                            <a:prstDash val="solid"/>
                          </a:ln>
                        </wps:spPr>
                        <wps:bodyPr wrap="square" lIns="0" tIns="0" rIns="0" bIns="0" rtlCol="0">
                          <a:noAutofit/>
                        </wps:bodyPr>
                      </wps:wsp>
                      <wps:wsp>
                        <wps:cNvPr id="76" name="Graphic 76"/>
                        <wps:cNvSpPr/>
                        <wps:spPr>
                          <a:xfrm>
                            <a:off x="575881" y="13335"/>
                            <a:ext cx="46990" cy="7620"/>
                          </a:xfrm>
                          <a:custGeom>
                            <a:avLst/>
                            <a:gdLst/>
                            <a:ahLst/>
                            <a:cxnLst/>
                            <a:rect l="l" t="t" r="r" b="b"/>
                            <a:pathLst>
                              <a:path w="46990" h="7620">
                                <a:moveTo>
                                  <a:pt x="46863" y="7334"/>
                                </a:moveTo>
                                <a:lnTo>
                                  <a:pt x="0" y="0"/>
                                </a:lnTo>
                                <a:lnTo>
                                  <a:pt x="43243" y="0"/>
                                </a:lnTo>
                                <a:lnTo>
                                  <a:pt x="46863" y="7334"/>
                                </a:lnTo>
                                <a:close/>
                              </a:path>
                            </a:pathLst>
                          </a:custGeom>
                          <a:solidFill>
                            <a:srgbClr val="000000"/>
                          </a:solidFill>
                        </wps:spPr>
                        <wps:bodyPr wrap="square" lIns="0" tIns="0" rIns="0" bIns="0" rtlCol="0">
                          <a:noAutofit/>
                        </wps:bodyPr>
                      </wps:wsp>
                      <wps:wsp>
                        <wps:cNvPr id="77" name="Graphic 77"/>
                        <wps:cNvSpPr/>
                        <wps:spPr>
                          <a:xfrm>
                            <a:off x="575881" y="13335"/>
                            <a:ext cx="46990" cy="7620"/>
                          </a:xfrm>
                          <a:custGeom>
                            <a:avLst/>
                            <a:gdLst/>
                            <a:ahLst/>
                            <a:cxnLst/>
                            <a:rect l="l" t="t" r="r" b="b"/>
                            <a:pathLst>
                              <a:path w="46990" h="7620">
                                <a:moveTo>
                                  <a:pt x="0" y="0"/>
                                </a:moveTo>
                                <a:lnTo>
                                  <a:pt x="43243" y="0"/>
                                </a:lnTo>
                                <a:lnTo>
                                  <a:pt x="46863" y="7334"/>
                                </a:lnTo>
                                <a:lnTo>
                                  <a:pt x="0" y="0"/>
                                </a:lnTo>
                                <a:close/>
                              </a:path>
                            </a:pathLst>
                          </a:custGeom>
                          <a:ln w="4762">
                            <a:solidFill>
                              <a:srgbClr val="000000"/>
                            </a:solidFill>
                            <a:prstDash val="solid"/>
                          </a:ln>
                        </wps:spPr>
                        <wps:bodyPr wrap="square" lIns="0" tIns="0" rIns="0" bIns="0" rtlCol="0">
                          <a:noAutofit/>
                        </wps:bodyPr>
                      </wps:wsp>
                      <wps:wsp>
                        <wps:cNvPr id="78" name="Graphic 78"/>
                        <wps:cNvSpPr/>
                        <wps:spPr>
                          <a:xfrm>
                            <a:off x="570737" y="20669"/>
                            <a:ext cx="53340" cy="8890"/>
                          </a:xfrm>
                          <a:custGeom>
                            <a:avLst/>
                            <a:gdLst/>
                            <a:ahLst/>
                            <a:cxnLst/>
                            <a:rect l="l" t="t" r="r" b="b"/>
                            <a:pathLst>
                              <a:path w="53340" h="8890">
                                <a:moveTo>
                                  <a:pt x="53149" y="8382"/>
                                </a:moveTo>
                                <a:lnTo>
                                  <a:pt x="0" y="8382"/>
                                </a:lnTo>
                                <a:lnTo>
                                  <a:pt x="1047" y="0"/>
                                </a:lnTo>
                                <a:lnTo>
                                  <a:pt x="53149" y="8382"/>
                                </a:lnTo>
                                <a:close/>
                              </a:path>
                            </a:pathLst>
                          </a:custGeom>
                          <a:solidFill>
                            <a:srgbClr val="000000"/>
                          </a:solidFill>
                        </wps:spPr>
                        <wps:bodyPr wrap="square" lIns="0" tIns="0" rIns="0" bIns="0" rtlCol="0">
                          <a:noAutofit/>
                        </wps:bodyPr>
                      </wps:wsp>
                      <wps:wsp>
                        <wps:cNvPr id="79" name="Graphic 79"/>
                        <wps:cNvSpPr/>
                        <wps:spPr>
                          <a:xfrm>
                            <a:off x="570737" y="20669"/>
                            <a:ext cx="53340" cy="8890"/>
                          </a:xfrm>
                          <a:custGeom>
                            <a:avLst/>
                            <a:gdLst/>
                            <a:ahLst/>
                            <a:cxnLst/>
                            <a:rect l="l" t="t" r="r" b="b"/>
                            <a:pathLst>
                              <a:path w="53340" h="8890">
                                <a:moveTo>
                                  <a:pt x="1047" y="0"/>
                                </a:moveTo>
                                <a:lnTo>
                                  <a:pt x="0" y="8382"/>
                                </a:lnTo>
                                <a:lnTo>
                                  <a:pt x="53149" y="8382"/>
                                </a:lnTo>
                                <a:lnTo>
                                  <a:pt x="1047" y="0"/>
                                </a:lnTo>
                                <a:close/>
                              </a:path>
                            </a:pathLst>
                          </a:custGeom>
                          <a:ln w="4762">
                            <a:solidFill>
                              <a:srgbClr val="000000"/>
                            </a:solidFill>
                            <a:prstDash val="solid"/>
                          </a:ln>
                        </wps:spPr>
                        <wps:bodyPr wrap="square" lIns="0" tIns="0" rIns="0" bIns="0" rtlCol="0">
                          <a:noAutofit/>
                        </wps:bodyPr>
                      </wps:wsp>
                      <wps:wsp>
                        <wps:cNvPr id="80" name="Graphic 80"/>
                        <wps:cNvSpPr/>
                        <wps:spPr>
                          <a:xfrm>
                            <a:off x="571785" y="20669"/>
                            <a:ext cx="52705" cy="8890"/>
                          </a:xfrm>
                          <a:custGeom>
                            <a:avLst/>
                            <a:gdLst/>
                            <a:ahLst/>
                            <a:cxnLst/>
                            <a:rect l="l" t="t" r="r" b="b"/>
                            <a:pathLst>
                              <a:path w="52705" h="8890">
                                <a:moveTo>
                                  <a:pt x="52101" y="8382"/>
                                </a:moveTo>
                                <a:lnTo>
                                  <a:pt x="0" y="0"/>
                                </a:lnTo>
                                <a:lnTo>
                                  <a:pt x="50958" y="0"/>
                                </a:lnTo>
                                <a:lnTo>
                                  <a:pt x="52101" y="8382"/>
                                </a:lnTo>
                                <a:close/>
                              </a:path>
                            </a:pathLst>
                          </a:custGeom>
                          <a:solidFill>
                            <a:srgbClr val="000000"/>
                          </a:solidFill>
                        </wps:spPr>
                        <wps:bodyPr wrap="square" lIns="0" tIns="0" rIns="0" bIns="0" rtlCol="0">
                          <a:noAutofit/>
                        </wps:bodyPr>
                      </wps:wsp>
                      <wps:wsp>
                        <wps:cNvPr id="81" name="Graphic 81"/>
                        <wps:cNvSpPr/>
                        <wps:spPr>
                          <a:xfrm>
                            <a:off x="571785" y="20669"/>
                            <a:ext cx="52705" cy="8890"/>
                          </a:xfrm>
                          <a:custGeom>
                            <a:avLst/>
                            <a:gdLst/>
                            <a:ahLst/>
                            <a:cxnLst/>
                            <a:rect l="l" t="t" r="r" b="b"/>
                            <a:pathLst>
                              <a:path w="52705" h="8890">
                                <a:moveTo>
                                  <a:pt x="0" y="0"/>
                                </a:moveTo>
                                <a:lnTo>
                                  <a:pt x="50958" y="0"/>
                                </a:lnTo>
                                <a:lnTo>
                                  <a:pt x="52101" y="8382"/>
                                </a:lnTo>
                                <a:lnTo>
                                  <a:pt x="0" y="0"/>
                                </a:lnTo>
                                <a:close/>
                              </a:path>
                            </a:pathLst>
                          </a:custGeom>
                          <a:ln w="4762">
                            <a:solidFill>
                              <a:srgbClr val="000000"/>
                            </a:solidFill>
                            <a:prstDash val="solid"/>
                          </a:ln>
                        </wps:spPr>
                        <wps:bodyPr wrap="square" lIns="0" tIns="0" rIns="0" bIns="0" rtlCol="0">
                          <a:noAutofit/>
                        </wps:bodyPr>
                      </wps:wsp>
                      <wps:wsp>
                        <wps:cNvPr id="82" name="Graphic 82"/>
                        <wps:cNvSpPr/>
                        <wps:spPr>
                          <a:xfrm>
                            <a:off x="570737" y="29051"/>
                            <a:ext cx="52069" cy="8255"/>
                          </a:xfrm>
                          <a:custGeom>
                            <a:avLst/>
                            <a:gdLst/>
                            <a:ahLst/>
                            <a:cxnLst/>
                            <a:rect l="l" t="t" r="r" b="b"/>
                            <a:pathLst>
                              <a:path w="52069" h="8255">
                                <a:moveTo>
                                  <a:pt x="52006" y="8096"/>
                                </a:moveTo>
                                <a:lnTo>
                                  <a:pt x="1047" y="8096"/>
                                </a:lnTo>
                                <a:lnTo>
                                  <a:pt x="0" y="0"/>
                                </a:lnTo>
                                <a:lnTo>
                                  <a:pt x="52006" y="8096"/>
                                </a:lnTo>
                                <a:close/>
                              </a:path>
                            </a:pathLst>
                          </a:custGeom>
                          <a:solidFill>
                            <a:srgbClr val="000000"/>
                          </a:solidFill>
                        </wps:spPr>
                        <wps:bodyPr wrap="square" lIns="0" tIns="0" rIns="0" bIns="0" rtlCol="0">
                          <a:noAutofit/>
                        </wps:bodyPr>
                      </wps:wsp>
                      <wps:wsp>
                        <wps:cNvPr id="83" name="Graphic 83"/>
                        <wps:cNvSpPr/>
                        <wps:spPr>
                          <a:xfrm>
                            <a:off x="570737" y="29051"/>
                            <a:ext cx="52069" cy="8255"/>
                          </a:xfrm>
                          <a:custGeom>
                            <a:avLst/>
                            <a:gdLst/>
                            <a:ahLst/>
                            <a:cxnLst/>
                            <a:rect l="l" t="t" r="r" b="b"/>
                            <a:pathLst>
                              <a:path w="52069" h="8255">
                                <a:moveTo>
                                  <a:pt x="0" y="0"/>
                                </a:moveTo>
                                <a:lnTo>
                                  <a:pt x="1047" y="8096"/>
                                </a:lnTo>
                                <a:lnTo>
                                  <a:pt x="52006" y="8096"/>
                                </a:lnTo>
                                <a:lnTo>
                                  <a:pt x="0" y="0"/>
                                </a:lnTo>
                                <a:close/>
                              </a:path>
                            </a:pathLst>
                          </a:custGeom>
                          <a:ln w="4762">
                            <a:solidFill>
                              <a:srgbClr val="000000"/>
                            </a:solidFill>
                            <a:prstDash val="solid"/>
                          </a:ln>
                        </wps:spPr>
                        <wps:bodyPr wrap="square" lIns="0" tIns="0" rIns="0" bIns="0" rtlCol="0">
                          <a:noAutofit/>
                        </wps:bodyPr>
                      </wps:wsp>
                      <wps:wsp>
                        <wps:cNvPr id="84" name="Graphic 84"/>
                        <wps:cNvSpPr/>
                        <wps:spPr>
                          <a:xfrm>
                            <a:off x="570737" y="29051"/>
                            <a:ext cx="53340" cy="8255"/>
                          </a:xfrm>
                          <a:custGeom>
                            <a:avLst/>
                            <a:gdLst/>
                            <a:ahLst/>
                            <a:cxnLst/>
                            <a:rect l="l" t="t" r="r" b="b"/>
                            <a:pathLst>
                              <a:path w="53340" h="8255">
                                <a:moveTo>
                                  <a:pt x="52006" y="8096"/>
                                </a:moveTo>
                                <a:lnTo>
                                  <a:pt x="0" y="0"/>
                                </a:lnTo>
                                <a:lnTo>
                                  <a:pt x="53149" y="0"/>
                                </a:lnTo>
                                <a:lnTo>
                                  <a:pt x="52006" y="8096"/>
                                </a:lnTo>
                                <a:close/>
                              </a:path>
                            </a:pathLst>
                          </a:custGeom>
                          <a:solidFill>
                            <a:srgbClr val="000000"/>
                          </a:solidFill>
                        </wps:spPr>
                        <wps:bodyPr wrap="square" lIns="0" tIns="0" rIns="0" bIns="0" rtlCol="0">
                          <a:noAutofit/>
                        </wps:bodyPr>
                      </wps:wsp>
                      <wps:wsp>
                        <wps:cNvPr id="85" name="Graphic 85"/>
                        <wps:cNvSpPr/>
                        <wps:spPr>
                          <a:xfrm>
                            <a:off x="570737" y="29051"/>
                            <a:ext cx="53340" cy="8255"/>
                          </a:xfrm>
                          <a:custGeom>
                            <a:avLst/>
                            <a:gdLst/>
                            <a:ahLst/>
                            <a:cxnLst/>
                            <a:rect l="l" t="t" r="r" b="b"/>
                            <a:pathLst>
                              <a:path w="53340" h="8255">
                                <a:moveTo>
                                  <a:pt x="0" y="0"/>
                                </a:moveTo>
                                <a:lnTo>
                                  <a:pt x="53149" y="0"/>
                                </a:lnTo>
                                <a:lnTo>
                                  <a:pt x="52006" y="8096"/>
                                </a:lnTo>
                                <a:lnTo>
                                  <a:pt x="0" y="0"/>
                                </a:lnTo>
                                <a:close/>
                              </a:path>
                            </a:pathLst>
                          </a:custGeom>
                          <a:ln w="4762">
                            <a:solidFill>
                              <a:srgbClr val="000000"/>
                            </a:solidFill>
                            <a:prstDash val="solid"/>
                          </a:ln>
                        </wps:spPr>
                        <wps:bodyPr wrap="square" lIns="0" tIns="0" rIns="0" bIns="0" rtlCol="0">
                          <a:noAutofit/>
                        </wps:bodyPr>
                      </wps:wsp>
                      <wps:wsp>
                        <wps:cNvPr id="86" name="Graphic 86"/>
                        <wps:cNvSpPr/>
                        <wps:spPr>
                          <a:xfrm>
                            <a:off x="571785" y="37147"/>
                            <a:ext cx="47625" cy="7620"/>
                          </a:xfrm>
                          <a:custGeom>
                            <a:avLst/>
                            <a:gdLst/>
                            <a:ahLst/>
                            <a:cxnLst/>
                            <a:rect l="l" t="t" r="r" b="b"/>
                            <a:pathLst>
                              <a:path w="47625" h="7620">
                                <a:moveTo>
                                  <a:pt x="47339" y="7334"/>
                                </a:moveTo>
                                <a:lnTo>
                                  <a:pt x="4095" y="7334"/>
                                </a:lnTo>
                                <a:lnTo>
                                  <a:pt x="0" y="0"/>
                                </a:lnTo>
                                <a:lnTo>
                                  <a:pt x="47339" y="7334"/>
                                </a:lnTo>
                                <a:close/>
                              </a:path>
                            </a:pathLst>
                          </a:custGeom>
                          <a:solidFill>
                            <a:srgbClr val="000000"/>
                          </a:solidFill>
                        </wps:spPr>
                        <wps:bodyPr wrap="square" lIns="0" tIns="0" rIns="0" bIns="0" rtlCol="0">
                          <a:noAutofit/>
                        </wps:bodyPr>
                      </wps:wsp>
                      <wps:wsp>
                        <wps:cNvPr id="87" name="Graphic 87"/>
                        <wps:cNvSpPr/>
                        <wps:spPr>
                          <a:xfrm>
                            <a:off x="571785" y="37147"/>
                            <a:ext cx="47625" cy="7620"/>
                          </a:xfrm>
                          <a:custGeom>
                            <a:avLst/>
                            <a:gdLst/>
                            <a:ahLst/>
                            <a:cxnLst/>
                            <a:rect l="l" t="t" r="r" b="b"/>
                            <a:pathLst>
                              <a:path w="47625" h="7620">
                                <a:moveTo>
                                  <a:pt x="0" y="0"/>
                                </a:moveTo>
                                <a:lnTo>
                                  <a:pt x="4095" y="7334"/>
                                </a:lnTo>
                                <a:lnTo>
                                  <a:pt x="47339" y="7334"/>
                                </a:lnTo>
                                <a:lnTo>
                                  <a:pt x="0" y="0"/>
                                </a:lnTo>
                                <a:close/>
                              </a:path>
                            </a:pathLst>
                          </a:custGeom>
                          <a:ln w="4762">
                            <a:solidFill>
                              <a:srgbClr val="000000"/>
                            </a:solidFill>
                            <a:prstDash val="solid"/>
                          </a:ln>
                        </wps:spPr>
                        <wps:bodyPr wrap="square" lIns="0" tIns="0" rIns="0" bIns="0" rtlCol="0">
                          <a:noAutofit/>
                        </wps:bodyPr>
                      </wps:wsp>
                      <wps:wsp>
                        <wps:cNvPr id="88" name="Graphic 88"/>
                        <wps:cNvSpPr/>
                        <wps:spPr>
                          <a:xfrm>
                            <a:off x="571785" y="37147"/>
                            <a:ext cx="51435" cy="7620"/>
                          </a:xfrm>
                          <a:custGeom>
                            <a:avLst/>
                            <a:gdLst/>
                            <a:ahLst/>
                            <a:cxnLst/>
                            <a:rect l="l" t="t" r="r" b="b"/>
                            <a:pathLst>
                              <a:path w="51435" h="7620">
                                <a:moveTo>
                                  <a:pt x="47339" y="7334"/>
                                </a:moveTo>
                                <a:lnTo>
                                  <a:pt x="0" y="0"/>
                                </a:lnTo>
                                <a:lnTo>
                                  <a:pt x="50958" y="0"/>
                                </a:lnTo>
                                <a:lnTo>
                                  <a:pt x="47339" y="7334"/>
                                </a:lnTo>
                                <a:close/>
                              </a:path>
                            </a:pathLst>
                          </a:custGeom>
                          <a:solidFill>
                            <a:srgbClr val="000000"/>
                          </a:solidFill>
                        </wps:spPr>
                        <wps:bodyPr wrap="square" lIns="0" tIns="0" rIns="0" bIns="0" rtlCol="0">
                          <a:noAutofit/>
                        </wps:bodyPr>
                      </wps:wsp>
                      <wps:wsp>
                        <wps:cNvPr id="89" name="Graphic 89"/>
                        <wps:cNvSpPr/>
                        <wps:spPr>
                          <a:xfrm>
                            <a:off x="571785" y="37147"/>
                            <a:ext cx="51435" cy="7620"/>
                          </a:xfrm>
                          <a:custGeom>
                            <a:avLst/>
                            <a:gdLst/>
                            <a:ahLst/>
                            <a:cxnLst/>
                            <a:rect l="l" t="t" r="r" b="b"/>
                            <a:pathLst>
                              <a:path w="51435" h="7620">
                                <a:moveTo>
                                  <a:pt x="0" y="0"/>
                                </a:moveTo>
                                <a:lnTo>
                                  <a:pt x="50958" y="0"/>
                                </a:lnTo>
                                <a:lnTo>
                                  <a:pt x="47339" y="7334"/>
                                </a:lnTo>
                                <a:lnTo>
                                  <a:pt x="0" y="0"/>
                                </a:lnTo>
                                <a:close/>
                              </a:path>
                            </a:pathLst>
                          </a:custGeom>
                          <a:ln w="4762">
                            <a:solidFill>
                              <a:srgbClr val="000000"/>
                            </a:solidFill>
                            <a:prstDash val="solid"/>
                          </a:ln>
                        </wps:spPr>
                        <wps:bodyPr wrap="square" lIns="0" tIns="0" rIns="0" bIns="0" rtlCol="0">
                          <a:noAutofit/>
                        </wps:bodyPr>
                      </wps:wsp>
                      <wps:wsp>
                        <wps:cNvPr id="90" name="Graphic 90"/>
                        <wps:cNvSpPr/>
                        <wps:spPr>
                          <a:xfrm>
                            <a:off x="575881" y="44482"/>
                            <a:ext cx="37465" cy="6350"/>
                          </a:xfrm>
                          <a:custGeom>
                            <a:avLst/>
                            <a:gdLst/>
                            <a:ahLst/>
                            <a:cxnLst/>
                            <a:rect l="l" t="t" r="r" b="b"/>
                            <a:pathLst>
                              <a:path w="37465" h="6350">
                                <a:moveTo>
                                  <a:pt x="36957" y="6190"/>
                                </a:moveTo>
                                <a:lnTo>
                                  <a:pt x="5810" y="6190"/>
                                </a:lnTo>
                                <a:lnTo>
                                  <a:pt x="0" y="0"/>
                                </a:lnTo>
                                <a:lnTo>
                                  <a:pt x="36957" y="6190"/>
                                </a:lnTo>
                                <a:close/>
                              </a:path>
                            </a:pathLst>
                          </a:custGeom>
                          <a:solidFill>
                            <a:srgbClr val="000000"/>
                          </a:solidFill>
                        </wps:spPr>
                        <wps:bodyPr wrap="square" lIns="0" tIns="0" rIns="0" bIns="0" rtlCol="0">
                          <a:noAutofit/>
                        </wps:bodyPr>
                      </wps:wsp>
                      <wps:wsp>
                        <wps:cNvPr id="91" name="Graphic 91"/>
                        <wps:cNvSpPr/>
                        <wps:spPr>
                          <a:xfrm>
                            <a:off x="575881" y="44482"/>
                            <a:ext cx="37465" cy="6350"/>
                          </a:xfrm>
                          <a:custGeom>
                            <a:avLst/>
                            <a:gdLst/>
                            <a:ahLst/>
                            <a:cxnLst/>
                            <a:rect l="l" t="t" r="r" b="b"/>
                            <a:pathLst>
                              <a:path w="37465" h="6350">
                                <a:moveTo>
                                  <a:pt x="0" y="0"/>
                                </a:moveTo>
                                <a:lnTo>
                                  <a:pt x="5810" y="6190"/>
                                </a:lnTo>
                                <a:lnTo>
                                  <a:pt x="36957" y="6190"/>
                                </a:lnTo>
                                <a:lnTo>
                                  <a:pt x="0" y="0"/>
                                </a:lnTo>
                                <a:close/>
                              </a:path>
                            </a:pathLst>
                          </a:custGeom>
                          <a:ln w="4762">
                            <a:solidFill>
                              <a:srgbClr val="000000"/>
                            </a:solidFill>
                            <a:prstDash val="solid"/>
                          </a:ln>
                        </wps:spPr>
                        <wps:bodyPr wrap="square" lIns="0" tIns="0" rIns="0" bIns="0" rtlCol="0">
                          <a:noAutofit/>
                        </wps:bodyPr>
                      </wps:wsp>
                      <wps:wsp>
                        <wps:cNvPr id="92" name="Graphic 92"/>
                        <wps:cNvSpPr/>
                        <wps:spPr>
                          <a:xfrm>
                            <a:off x="575881" y="44482"/>
                            <a:ext cx="43815" cy="6350"/>
                          </a:xfrm>
                          <a:custGeom>
                            <a:avLst/>
                            <a:gdLst/>
                            <a:ahLst/>
                            <a:cxnLst/>
                            <a:rect l="l" t="t" r="r" b="b"/>
                            <a:pathLst>
                              <a:path w="43815" h="6350">
                                <a:moveTo>
                                  <a:pt x="36957" y="6190"/>
                                </a:moveTo>
                                <a:lnTo>
                                  <a:pt x="0" y="0"/>
                                </a:lnTo>
                                <a:lnTo>
                                  <a:pt x="43243" y="0"/>
                                </a:lnTo>
                                <a:lnTo>
                                  <a:pt x="36957" y="6190"/>
                                </a:lnTo>
                                <a:close/>
                              </a:path>
                            </a:pathLst>
                          </a:custGeom>
                          <a:solidFill>
                            <a:srgbClr val="000000"/>
                          </a:solidFill>
                        </wps:spPr>
                        <wps:bodyPr wrap="square" lIns="0" tIns="0" rIns="0" bIns="0" rtlCol="0">
                          <a:noAutofit/>
                        </wps:bodyPr>
                      </wps:wsp>
                      <wps:wsp>
                        <wps:cNvPr id="93" name="Graphic 93"/>
                        <wps:cNvSpPr/>
                        <wps:spPr>
                          <a:xfrm>
                            <a:off x="575881" y="44482"/>
                            <a:ext cx="43815" cy="6350"/>
                          </a:xfrm>
                          <a:custGeom>
                            <a:avLst/>
                            <a:gdLst/>
                            <a:ahLst/>
                            <a:cxnLst/>
                            <a:rect l="l" t="t" r="r" b="b"/>
                            <a:pathLst>
                              <a:path w="43815" h="6350">
                                <a:moveTo>
                                  <a:pt x="0" y="0"/>
                                </a:moveTo>
                                <a:lnTo>
                                  <a:pt x="43243" y="0"/>
                                </a:lnTo>
                                <a:lnTo>
                                  <a:pt x="36957" y="6190"/>
                                </a:lnTo>
                                <a:lnTo>
                                  <a:pt x="0" y="0"/>
                                </a:lnTo>
                                <a:close/>
                              </a:path>
                            </a:pathLst>
                          </a:custGeom>
                          <a:ln w="4762">
                            <a:solidFill>
                              <a:srgbClr val="000000"/>
                            </a:solidFill>
                            <a:prstDash val="solid"/>
                          </a:ln>
                        </wps:spPr>
                        <wps:bodyPr wrap="square" lIns="0" tIns="0" rIns="0" bIns="0" rtlCol="0">
                          <a:noAutofit/>
                        </wps:bodyPr>
                      </wps:wsp>
                      <wps:wsp>
                        <wps:cNvPr id="94" name="Graphic 94"/>
                        <wps:cNvSpPr/>
                        <wps:spPr>
                          <a:xfrm>
                            <a:off x="589025" y="54292"/>
                            <a:ext cx="16510" cy="1905"/>
                          </a:xfrm>
                          <a:custGeom>
                            <a:avLst/>
                            <a:gdLst/>
                            <a:ahLst/>
                            <a:cxnLst/>
                            <a:rect l="l" t="t" r="r" b="b"/>
                            <a:pathLst>
                              <a:path w="16510" h="1905">
                                <a:moveTo>
                                  <a:pt x="8477" y="1524"/>
                                </a:moveTo>
                                <a:lnTo>
                                  <a:pt x="0" y="0"/>
                                </a:lnTo>
                                <a:lnTo>
                                  <a:pt x="16478" y="0"/>
                                </a:lnTo>
                                <a:lnTo>
                                  <a:pt x="8477" y="1524"/>
                                </a:lnTo>
                                <a:close/>
                              </a:path>
                            </a:pathLst>
                          </a:custGeom>
                          <a:solidFill>
                            <a:srgbClr val="000000"/>
                          </a:solidFill>
                        </wps:spPr>
                        <wps:bodyPr wrap="square" lIns="0" tIns="0" rIns="0" bIns="0" rtlCol="0">
                          <a:noAutofit/>
                        </wps:bodyPr>
                      </wps:wsp>
                      <wps:wsp>
                        <wps:cNvPr id="95" name="Graphic 95"/>
                        <wps:cNvSpPr/>
                        <wps:spPr>
                          <a:xfrm>
                            <a:off x="589025" y="54292"/>
                            <a:ext cx="16510" cy="1905"/>
                          </a:xfrm>
                          <a:custGeom>
                            <a:avLst/>
                            <a:gdLst/>
                            <a:ahLst/>
                            <a:cxnLst/>
                            <a:rect l="l" t="t" r="r" b="b"/>
                            <a:pathLst>
                              <a:path w="16510" h="1905">
                                <a:moveTo>
                                  <a:pt x="0" y="0"/>
                                </a:moveTo>
                                <a:lnTo>
                                  <a:pt x="16478" y="0"/>
                                </a:lnTo>
                                <a:lnTo>
                                  <a:pt x="8477" y="1524"/>
                                </a:lnTo>
                                <a:lnTo>
                                  <a:pt x="0" y="0"/>
                                </a:lnTo>
                                <a:close/>
                              </a:path>
                            </a:pathLst>
                          </a:custGeom>
                          <a:ln w="4762">
                            <a:solidFill>
                              <a:srgbClr val="000000"/>
                            </a:solidFill>
                            <a:prstDash val="solid"/>
                          </a:ln>
                        </wps:spPr>
                        <wps:bodyPr wrap="square" lIns="0" tIns="0" rIns="0" bIns="0" rtlCol="0">
                          <a:noAutofit/>
                        </wps:bodyPr>
                      </wps:wsp>
                      <wps:wsp>
                        <wps:cNvPr id="96" name="Graphic 96"/>
                        <wps:cNvSpPr/>
                        <wps:spPr>
                          <a:xfrm>
                            <a:off x="581691" y="50673"/>
                            <a:ext cx="24130" cy="3810"/>
                          </a:xfrm>
                          <a:custGeom>
                            <a:avLst/>
                            <a:gdLst/>
                            <a:ahLst/>
                            <a:cxnLst/>
                            <a:rect l="l" t="t" r="r" b="b"/>
                            <a:pathLst>
                              <a:path w="24130" h="3810">
                                <a:moveTo>
                                  <a:pt x="23812" y="3619"/>
                                </a:moveTo>
                                <a:lnTo>
                                  <a:pt x="7334" y="3619"/>
                                </a:lnTo>
                                <a:lnTo>
                                  <a:pt x="0" y="0"/>
                                </a:lnTo>
                                <a:lnTo>
                                  <a:pt x="23812" y="3619"/>
                                </a:lnTo>
                                <a:close/>
                              </a:path>
                            </a:pathLst>
                          </a:custGeom>
                          <a:solidFill>
                            <a:srgbClr val="000000"/>
                          </a:solidFill>
                        </wps:spPr>
                        <wps:bodyPr wrap="square" lIns="0" tIns="0" rIns="0" bIns="0" rtlCol="0">
                          <a:noAutofit/>
                        </wps:bodyPr>
                      </wps:wsp>
                      <wps:wsp>
                        <wps:cNvPr id="97" name="Graphic 97"/>
                        <wps:cNvSpPr/>
                        <wps:spPr>
                          <a:xfrm>
                            <a:off x="581691" y="50673"/>
                            <a:ext cx="24130" cy="3810"/>
                          </a:xfrm>
                          <a:custGeom>
                            <a:avLst/>
                            <a:gdLst/>
                            <a:ahLst/>
                            <a:cxnLst/>
                            <a:rect l="l" t="t" r="r" b="b"/>
                            <a:pathLst>
                              <a:path w="24130" h="3810">
                                <a:moveTo>
                                  <a:pt x="0" y="0"/>
                                </a:moveTo>
                                <a:lnTo>
                                  <a:pt x="7334" y="3619"/>
                                </a:lnTo>
                                <a:lnTo>
                                  <a:pt x="23812" y="3619"/>
                                </a:lnTo>
                                <a:lnTo>
                                  <a:pt x="0" y="0"/>
                                </a:lnTo>
                                <a:close/>
                              </a:path>
                            </a:pathLst>
                          </a:custGeom>
                          <a:ln w="4762">
                            <a:solidFill>
                              <a:srgbClr val="000000"/>
                            </a:solidFill>
                            <a:prstDash val="solid"/>
                          </a:ln>
                        </wps:spPr>
                        <wps:bodyPr wrap="square" lIns="0" tIns="0" rIns="0" bIns="0" rtlCol="0">
                          <a:noAutofit/>
                        </wps:bodyPr>
                      </wps:wsp>
                      <wps:wsp>
                        <wps:cNvPr id="98" name="Graphic 98"/>
                        <wps:cNvSpPr/>
                        <wps:spPr>
                          <a:xfrm>
                            <a:off x="581691" y="50673"/>
                            <a:ext cx="31750" cy="3810"/>
                          </a:xfrm>
                          <a:custGeom>
                            <a:avLst/>
                            <a:gdLst/>
                            <a:ahLst/>
                            <a:cxnLst/>
                            <a:rect l="l" t="t" r="r" b="b"/>
                            <a:pathLst>
                              <a:path w="31750" h="3810">
                                <a:moveTo>
                                  <a:pt x="23812" y="3619"/>
                                </a:moveTo>
                                <a:lnTo>
                                  <a:pt x="0" y="0"/>
                                </a:lnTo>
                                <a:lnTo>
                                  <a:pt x="31146" y="0"/>
                                </a:lnTo>
                                <a:lnTo>
                                  <a:pt x="23812" y="3619"/>
                                </a:lnTo>
                                <a:close/>
                              </a:path>
                            </a:pathLst>
                          </a:custGeom>
                          <a:solidFill>
                            <a:srgbClr val="000000"/>
                          </a:solidFill>
                        </wps:spPr>
                        <wps:bodyPr wrap="square" lIns="0" tIns="0" rIns="0" bIns="0" rtlCol="0">
                          <a:noAutofit/>
                        </wps:bodyPr>
                      </wps:wsp>
                      <wps:wsp>
                        <wps:cNvPr id="99" name="Graphic 99"/>
                        <wps:cNvSpPr/>
                        <wps:spPr>
                          <a:xfrm>
                            <a:off x="0" y="29432"/>
                            <a:ext cx="613410" cy="264160"/>
                          </a:xfrm>
                          <a:custGeom>
                            <a:avLst/>
                            <a:gdLst/>
                            <a:ahLst/>
                            <a:cxnLst/>
                            <a:rect l="l" t="t" r="r" b="b"/>
                            <a:pathLst>
                              <a:path w="613410" h="264160">
                                <a:moveTo>
                                  <a:pt x="581691" y="21240"/>
                                </a:moveTo>
                                <a:lnTo>
                                  <a:pt x="612838" y="21240"/>
                                </a:lnTo>
                                <a:lnTo>
                                  <a:pt x="605504" y="24860"/>
                                </a:lnTo>
                                <a:lnTo>
                                  <a:pt x="581691" y="21240"/>
                                </a:lnTo>
                                <a:close/>
                              </a:path>
                              <a:path w="613410" h="264160">
                                <a:moveTo>
                                  <a:pt x="597503" y="0"/>
                                </a:moveTo>
                                <a:lnTo>
                                  <a:pt x="468820" y="263937"/>
                                </a:lnTo>
                              </a:path>
                              <a:path w="613410" h="264160">
                                <a:moveTo>
                                  <a:pt x="468820" y="263937"/>
                                </a:moveTo>
                                <a:lnTo>
                                  <a:pt x="0" y="263937"/>
                                </a:lnTo>
                              </a:path>
                            </a:pathLst>
                          </a:custGeom>
                          <a:ln w="4762">
                            <a:solidFill>
                              <a:srgbClr val="000000"/>
                            </a:solidFill>
                            <a:prstDash val="solid"/>
                          </a:ln>
                        </wps:spPr>
                        <wps:bodyPr wrap="square" lIns="0" tIns="0" rIns="0" bIns="0" rtlCol="0">
                          <a:noAutofit/>
                        </wps:bodyPr>
                      </wps:wsp>
                      <wps:wsp>
                        <wps:cNvPr id="100" name="Textbox 100"/>
                        <wps:cNvSpPr txBox="1"/>
                        <wps:spPr>
                          <a:xfrm>
                            <a:off x="0" y="0"/>
                            <a:ext cx="626745" cy="295910"/>
                          </a:xfrm>
                          <a:prstGeom prst="rect">
                            <a:avLst/>
                          </a:prstGeom>
                        </wps:spPr>
                        <wps:txbx>
                          <w:txbxContent>
                            <w:p>
                              <w:pPr>
                                <w:spacing w:before="167"/>
                                <w:ind w:left="45" w:right="0" w:firstLine="0"/>
                                <w:jc w:val="left"/>
                                <w:rPr>
                                  <w:sz w:val="22"/>
                                </w:rPr>
                              </w:pPr>
                              <w:r>
                                <w:rPr>
                                  <w:spacing w:val="-5"/>
                                  <w:sz w:val="22"/>
                                </w:rPr>
                                <w:t>电源灯</w:t>
                              </w:r>
                            </w:p>
                          </w:txbxContent>
                        </wps:txbx>
                        <wps:bodyPr wrap="square" lIns="0" tIns="0" rIns="0" bIns="0" rtlCol="0">
                          <a:noAutofit/>
                        </wps:bodyPr>
                      </wps:wsp>
                    </wpg:wgp>
                  </a:graphicData>
                </a:graphic>
              </wp:anchor>
            </w:drawing>
          </mc:Choice>
          <mc:Fallback>
            <w:pict>
              <v:group id="Group 63" o:spid="_x0000_s1026" o:spt="203" style="position:absolute;left:0pt;margin-left:90.7pt;margin-top:26.55pt;height:23.3pt;width:49.35pt;mso-position-horizontal-relative:page;z-index:251660288;mso-width-relative:page;mso-height-relative:page;" coordsize="626745,295910" o:gfxdata="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">
                <o:lock v:ext="edit" aspectratio="f"/>
                <v:shape id="Graphic 64" o:spid="_x0000_s1026" o:spt="100" style="position:absolute;left:589025;top:2381;height:1270;width:16510;" fillcolor="#000000" filled="t" stroked="f" coordsize="16510,1270" o:gfxdata="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Lvn&#10;wAAAANsAAAAPAAAAAAAAAAEAIAAAACIAAABkcnMvZG93bnJldi54bWxQSwECFAAUAAAACACHTuJA&#10;My8FnjsAAAA5AAAAEAAAAAAAAAABACAAAAAPAQAAZHJzL3NoYXBleG1sLnhtbFBLBQYAAAAABgAG&#10;AFsBAAC5AwAAAAA=&#10;" path="m16478,1142l0,1142,8477,0,16478,1142xe">
                  <v:fill on="t" focussize="0,0"/>
                  <v:stroke on="f"/>
                  <v:imagedata o:title=""/>
                  <o:lock v:ext="edit" aspectratio="f"/>
                  <v:textbox inset="0mm,0mm,0mm,0mm"/>
                </v:shape>
                <v:shape id="Graphic 65" o:spid="_x0000_s1026" o:spt="100" style="position:absolute;left:589025;top:2381;height:1270;width:16510;" filled="f" stroked="t" coordsize="16510,1270" o:gfxdata="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CGkNe8AAAA&#10;2wAAAA8AAAAAAAAAAQAgAAAAIgAAAGRycy9kb3ducmV2LnhtbFBLAQIUABQAAAAIAIdO4kAzLwWe&#10;OwAAADkAAAAQAAAAAAAAAAEAIAAAAAsBAABkcnMvc2hhcGV4bWwueG1sUEsFBgAAAAAGAAYAWwEA&#10;ALUDAAAAAA==&#10;" path="m8477,0l0,1142,16478,1142,8477,0xe">
                  <v:fill on="f" focussize="0,0"/>
                  <v:stroke weight="0.37496062992126pt" color="#000000" joinstyle="round"/>
                  <v:imagedata o:title=""/>
                  <o:lock v:ext="edit" aspectratio="f"/>
                  <v:textbox inset="0mm,0mm,0mm,0mm"/>
                </v:shape>
                <v:shape id="Graphic 66" o:spid="_x0000_s1026" o:spt="100" style="position:absolute;left:581691;top:3524;height:3810;width:31750;" fillcolor="#000000" filled="t" stroked="f" coordsize="31750,3810" o:gfxdata="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v7iFS8AAAA&#10;2wAAAA8AAAAAAAAAAQAgAAAAIgAAAGRycy9kb3ducmV2LnhtbFBLAQIUABQAAAAIAIdO4kAzLwWe&#10;OwAAADkAAAAQAAAAAAAAAAEAIAAAAAsBAABkcnMvc2hhcGV4bWwueG1sUEsFBgAAAAAGAAYAWwEA&#10;ALUDAAAAAA==&#10;" path="m31146,3619l0,3619,7334,0,31146,3619xe">
                  <v:fill on="t" focussize="0,0"/>
                  <v:stroke on="f"/>
                  <v:imagedata o:title=""/>
                  <o:lock v:ext="edit" aspectratio="f"/>
                  <v:textbox inset="0mm,0mm,0mm,0mm"/>
                </v:shape>
                <v:shape id="Graphic 67" o:spid="_x0000_s1026" o:spt="100" style="position:absolute;left:581691;top:3524;height:3810;width:31750;" filled="f" stroked="t" coordsize="31750,3810" o:gfxdata="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Tjb3rsAAADb&#10;AAAADwAAAAAAAAABACAAAAAiAAAAZHJzL2Rvd25yZXYueG1sUEsBAhQAFAAAAAgAh07iQDMvBZ47&#10;AAAAOQAAABAAAAAAAAAAAQAgAAAACgEAAGRycy9zaGFwZXhtbC54bWxQSwUGAAAAAAYABgBbAQAA&#10;tAMAAAAA&#10;" path="m7334,0l0,3619,31146,3619,7334,0xe">
                  <v:fill on="f" focussize="0,0"/>
                  <v:stroke weight="0.37496062992126pt" color="#000000" joinstyle="round"/>
                  <v:imagedata o:title=""/>
                  <o:lock v:ext="edit" aspectratio="f"/>
                  <v:textbox inset="0mm,0mm,0mm,0mm"/>
                </v:shape>
                <v:shape id="Graphic 68" o:spid="_x0000_s1026" o:spt="100" style="position:absolute;left:589025;top:3524;height:3810;width:24130;" fillcolor="#000000" filled="t" stroked="f" coordsize="24130,3810" o:gfxdata="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lljA7gAAADbAAAA&#10;DwAAAAAAAAABACAAAAAiAAAAZHJzL2Rvd25yZXYueG1sUEsBAhQAFAAAAAgAh07iQDMvBZ47AAAA&#10;OQAAABAAAAAAAAAAAQAgAAAABwEAAGRycy9zaGFwZXhtbC54bWxQSwUGAAAAAAYABgBbAQAAsQMA&#10;AAAA&#10;" path="m23812,3619l0,0,16478,0,23812,3619xe">
                  <v:fill on="t" focussize="0,0"/>
                  <v:stroke on="f"/>
                  <v:imagedata o:title=""/>
                  <o:lock v:ext="edit" aspectratio="f"/>
                  <v:textbox inset="0mm,0mm,0mm,0mm"/>
                </v:shape>
                <v:shape id="Graphic 69" o:spid="_x0000_s1026" o:spt="100" style="position:absolute;left:589025;top:3524;height:3810;width:24130;" filled="f" stroked="t" coordsize="24130,3810" o:gfxdata="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Q7bevQAA&#10;ANsAAAAPAAAAAAAAAAEAIAAAACIAAABkcnMvZG93bnJldi54bWxQSwECFAAUAAAACACHTuJAMy8F&#10;njsAAAA5AAAAEAAAAAAAAAABACAAAAAMAQAAZHJzL3NoYXBleG1sLnhtbFBLBQYAAAAABgAGAFsB&#10;AAC2AwAAAAA=&#10;" path="m0,0l16478,0,23812,3619,0,0xe">
                  <v:fill on="f" focussize="0,0"/>
                  <v:stroke weight="0.37496062992126pt" color="#000000" joinstyle="round"/>
                  <v:imagedata o:title=""/>
                  <o:lock v:ext="edit" aspectratio="f"/>
                  <v:textbox inset="0mm,0mm,0mm,0mm"/>
                </v:shape>
                <v:shape id="Graphic 70" o:spid="_x0000_s1026" o:spt="100" style="position:absolute;left:575881;top:7143;height:6350;width:43815;" fillcolor="#000000" filled="t" stroked="f" coordsize="43815,6350" o:gfxdata="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j23lC/&#10;AAAA2wAAAA8AAAAAAAAAAQAgAAAAIgAAAGRycy9kb3ducmV2LnhtbFBLAQIUABQAAAAIAIdO4kAz&#10;LwWeOwAAADkAAAAQAAAAAAAAAAEAIAAAAA4BAABkcnMvc2hhcGV4bWwueG1sUEsFBgAAAAAGAAYA&#10;WwEAALgDAAAAAA==&#10;" path="m43243,6191l0,6191,5810,0,43243,6191xe">
                  <v:fill on="t" focussize="0,0"/>
                  <v:stroke on="f"/>
                  <v:imagedata o:title=""/>
                  <o:lock v:ext="edit" aspectratio="f"/>
                  <v:textbox inset="0mm,0mm,0mm,0mm"/>
                </v:shape>
                <v:shape id="Graphic 71" o:spid="_x0000_s1026" o:spt="100" style="position:absolute;left:575881;top:7143;height:6350;width:43815;" filled="f" stroked="t" coordsize="43815,6350" o:gfxdata="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pI4bsAAADb&#10;AAAADwAAAAAAAAABACAAAAAiAAAAZHJzL2Rvd25yZXYueG1sUEsBAhQAFAAAAAgAh07iQDMvBZ47&#10;AAAAOQAAABAAAAAAAAAAAQAgAAAACgEAAGRycy9zaGFwZXhtbC54bWxQSwUGAAAAAAYABgBbAQAA&#10;tAMAAAAA&#10;" path="m5810,0l0,6191,43243,6191,5810,0xe">
                  <v:fill on="f" focussize="0,0"/>
                  <v:stroke weight="0.37496062992126pt" color="#000000" joinstyle="round"/>
                  <v:imagedata o:title=""/>
                  <o:lock v:ext="edit" aspectratio="f"/>
                  <v:textbox inset="0mm,0mm,0mm,0mm"/>
                </v:shape>
                <v:shape id="Graphic 72" o:spid="_x0000_s1026" o:spt="100" style="position:absolute;left:581691;top:7143;height:6350;width:37465;" fillcolor="#000000" filled="t" stroked="f" coordsize="37465,6350" o:gfxdata="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XrbEugAAANsA&#10;AAAPAAAAAAAAAAEAIAAAACIAAABkcnMvZG93bnJldi54bWxQSwECFAAUAAAACACHTuJAMy8FnjsA&#10;AAA5AAAAEAAAAAAAAAABACAAAAAJAQAAZHJzL3NoYXBleG1sLnhtbFBLBQYAAAAABgAGAFsBAACz&#10;AwAAAAA=&#10;" path="m37433,6191l0,0,31146,0,37433,6191xe">
                  <v:fill on="t" focussize="0,0"/>
                  <v:stroke on="f"/>
                  <v:imagedata o:title=""/>
                  <o:lock v:ext="edit" aspectratio="f"/>
                  <v:textbox inset="0mm,0mm,0mm,0mm"/>
                </v:shape>
                <v:shape id="Graphic 73" o:spid="_x0000_s1026" o:spt="100" style="position:absolute;left:581691;top:7143;height:6350;width:37465;" filled="f" stroked="t" coordsize="37465,6350" o:gfxdata="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o3Y7vQAA&#10;ANsAAAAPAAAAAAAAAAEAIAAAACIAAABkcnMvZG93bnJldi54bWxQSwECFAAUAAAACACHTuJAMy8F&#10;njsAAAA5AAAAEAAAAAAAAAABACAAAAAMAQAAZHJzL3NoYXBleG1sLnhtbFBLBQYAAAAABgAGAFsB&#10;AAC2AwAAAAA=&#10;" path="m0,0l31146,0,37433,6191,0,0xe">
                  <v:fill on="f" focussize="0,0"/>
                  <v:stroke weight="0.37496062992126pt" color="#000000" joinstyle="round"/>
                  <v:imagedata o:title=""/>
                  <o:lock v:ext="edit" aspectratio="f"/>
                  <v:textbox inset="0mm,0mm,0mm,0mm"/>
                </v:shape>
                <v:shape id="Graphic 74" o:spid="_x0000_s1026" o:spt="100" style="position:absolute;left:571785;top:13335;height:7620;width:51435;" fillcolor="#000000" filled="t" stroked="f" coordsize="51435,7620" o:gfxdata="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gbltK8AAAA&#10;2wAAAA8AAAAAAAAAAQAgAAAAIgAAAGRycy9kb3ducmV2LnhtbFBLAQIUABQAAAAIAIdO4kAzLwWe&#10;OwAAADkAAAAQAAAAAAAAAAEAIAAAAAsBAABkcnMvc2hhcGV4bWwueG1sUEsFBgAAAAAGAAYAWwEA&#10;ALUDAAAAAA==&#10;" path="m50958,7334l0,7334,4095,0,50958,7334xe">
                  <v:fill on="t" focussize="0,0"/>
                  <v:stroke on="f"/>
                  <v:imagedata o:title=""/>
                  <o:lock v:ext="edit" aspectratio="f"/>
                  <v:textbox inset="0mm,0mm,0mm,0mm"/>
                </v:shape>
                <v:shape id="Graphic 75" o:spid="_x0000_s1026" o:spt="100" style="position:absolute;left:571785;top:13335;height:7620;width:51435;" filled="f" stroked="t" coordsize="51435,7620" o:gfxdata="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6KRUC/&#10;AAAA2wAAAA8AAAAAAAAAAQAgAAAAIgAAAGRycy9kb3ducmV2LnhtbFBLAQIUABQAAAAIAIdO4kAz&#10;LwWeOwAAADkAAAAQAAAAAAAAAAEAIAAAAA4BAABkcnMvc2hhcGV4bWwueG1sUEsFBgAAAAAGAAYA&#10;WwEAALgDAAAAAA==&#10;" path="m4095,0l0,7334,50958,7334,4095,0xe">
                  <v:fill on="f" focussize="0,0"/>
                  <v:stroke weight="0.37496062992126pt" color="#000000" joinstyle="round"/>
                  <v:imagedata o:title=""/>
                  <o:lock v:ext="edit" aspectratio="f"/>
                  <v:textbox inset="0mm,0mm,0mm,0mm"/>
                </v:shape>
                <v:shape id="Graphic 76" o:spid="_x0000_s1026" o:spt="100" style="position:absolute;left:575881;top:13335;height:7620;width:46990;" fillcolor="#000000" filled="t" stroked="f" coordsize="46990,7620" o:gfxdata="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R4vr4A&#10;AADbAAAADwAAAAAAAAABACAAAAAiAAAAZHJzL2Rvd25yZXYueG1sUEsBAhQAFAAAAAgAh07iQDMv&#10;BZ47AAAAOQAAABAAAAAAAAAAAQAgAAAADQEAAGRycy9zaGFwZXhtbC54bWxQSwUGAAAAAAYABgBb&#10;AQAAtwMAAAAA&#10;" path="m46863,7334l0,0,43243,0,46863,7334xe">
                  <v:fill on="t" focussize="0,0"/>
                  <v:stroke on="f"/>
                  <v:imagedata o:title=""/>
                  <o:lock v:ext="edit" aspectratio="f"/>
                  <v:textbox inset="0mm,0mm,0mm,0mm"/>
                </v:shape>
                <v:shape id="Graphic 77" o:spid="_x0000_s1026" o:spt="100" style="position:absolute;left:575881;top:13335;height:7620;width:46990;" filled="f" stroked="t" coordsize="46990,7620" o:gfxdata="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R+/GL4A&#10;AADbAAAADwAAAAAAAAABACAAAAAiAAAAZHJzL2Rvd25yZXYueG1sUEsBAhQAFAAAAAgAh07iQDMv&#10;BZ47AAAAOQAAABAAAAAAAAAAAQAgAAAADQEAAGRycy9zaGFwZXhtbC54bWxQSwUGAAAAAAYABgBb&#10;AQAAtwMAAAAA&#10;" path="m0,0l43243,0,46863,7334,0,0xe">
                  <v:fill on="f" focussize="0,0"/>
                  <v:stroke weight="0.37496062992126pt" color="#000000" joinstyle="round"/>
                  <v:imagedata o:title=""/>
                  <o:lock v:ext="edit" aspectratio="f"/>
                  <v:textbox inset="0mm,0mm,0mm,0mm"/>
                </v:shape>
                <v:shape id="Graphic 78" o:spid="_x0000_s1026" o:spt="100" style="position:absolute;left:570737;top:20669;height:8890;width:53340;" fillcolor="#000000" filled="t" stroked="f" coordsize="53340,8890" o:gfxdata="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odFxrsAAADb&#10;AAAADwAAAAAAAAABACAAAAAiAAAAZHJzL2Rvd25yZXYueG1sUEsBAhQAFAAAAAgAh07iQDMvBZ47&#10;AAAAOQAAABAAAAAAAAAAAQAgAAAACgEAAGRycy9zaGFwZXhtbC54bWxQSwUGAAAAAAYABgBbAQAA&#10;tAMAAAAA&#10;" path="m53149,8382l0,8382,1047,0,53149,8382xe">
                  <v:fill on="t" focussize="0,0"/>
                  <v:stroke on="f"/>
                  <v:imagedata o:title=""/>
                  <o:lock v:ext="edit" aspectratio="f"/>
                  <v:textbox inset="0mm,0mm,0mm,0mm"/>
                </v:shape>
                <v:shape id="Graphic 79" o:spid="_x0000_s1026" o:spt="100" style="position:absolute;left:570737;top:20669;height:8890;width:53340;" filled="f" stroked="t" coordsize="53340,8890" o:gfxdata="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lwL2L4A&#10;AADbAAAADwAAAAAAAAABACAAAAAiAAAAZHJzL2Rvd25yZXYueG1sUEsBAhQAFAAAAAgAh07iQDMv&#10;BZ47AAAAOQAAABAAAAAAAAAAAQAgAAAADQEAAGRycy9zaGFwZXhtbC54bWxQSwUGAAAAAAYABgBb&#10;AQAAtwMAAAAA&#10;" path="m1047,0l0,8382,53149,8382,1047,0xe">
                  <v:fill on="f" focussize="0,0"/>
                  <v:stroke weight="0.37496062992126pt" color="#000000" joinstyle="round"/>
                  <v:imagedata o:title=""/>
                  <o:lock v:ext="edit" aspectratio="f"/>
                  <v:textbox inset="0mm,0mm,0mm,0mm"/>
                </v:shape>
                <v:shape id="Graphic 80" o:spid="_x0000_s1026" o:spt="100" style="position:absolute;left:571785;top:20669;height:8890;width:52705;" fillcolor="#000000" filled="t" stroked="f" coordsize="52705,8890" o:gfxdata="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BBDhq5AAAA2wAA&#10;AA8AAAAAAAAAAQAgAAAAIgAAAGRycy9kb3ducmV2LnhtbFBLAQIUABQAAAAIAIdO4kAzLwWeOwAA&#10;ADkAAAAQAAAAAAAAAAEAIAAAAAgBAABkcnMvc2hhcGV4bWwueG1sUEsFBgAAAAAGAAYAWwEAALID&#10;AAAAAA==&#10;" path="m52101,8382l0,0,50958,0,52101,8382xe">
                  <v:fill on="t" focussize="0,0"/>
                  <v:stroke on="f"/>
                  <v:imagedata o:title=""/>
                  <o:lock v:ext="edit" aspectratio="f"/>
                  <v:textbox inset="0mm,0mm,0mm,0mm"/>
                </v:shape>
                <v:shape id="Graphic 81" o:spid="_x0000_s1026" o:spt="100" style="position:absolute;left:571785;top:20669;height:8890;width:52705;" filled="f" stroked="t" coordsize="52705,8890" o:gfxdata="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nfeau5AAAA2wAA&#10;AA8AAAAAAAAAAQAgAAAAIgAAAGRycy9kb3ducmV2LnhtbFBLAQIUABQAAAAIAIdO4kAzLwWeOwAA&#10;ADkAAAAQAAAAAAAAAAEAIAAAAAgBAABkcnMvc2hhcGV4bWwueG1sUEsFBgAAAAAGAAYAWwEAALID&#10;AAAAAA==&#10;" path="m0,0l50958,0,52101,8382,0,0xe">
                  <v:fill on="f" focussize="0,0"/>
                  <v:stroke weight="0.37496062992126pt" color="#000000" joinstyle="round"/>
                  <v:imagedata o:title=""/>
                  <o:lock v:ext="edit" aspectratio="f"/>
                  <v:textbox inset="0mm,0mm,0mm,0mm"/>
                </v:shape>
                <v:shape id="Graphic 82" o:spid="_x0000_s1026" o:spt="100" style="position:absolute;left:570737;top:29051;height:8255;width:52069;" fillcolor="#000000" filled="t" stroked="f" coordsize="52069,8255" o:gfxdata="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flcC74A&#10;AADbAAAADwAAAAAAAAABACAAAAAiAAAAZHJzL2Rvd25yZXYueG1sUEsBAhQAFAAAAAgAh07iQDMv&#10;BZ47AAAAOQAAABAAAAAAAAAAAQAgAAAADQEAAGRycy9zaGFwZXhtbC54bWxQSwUGAAAAAAYABgBb&#10;AQAAtwMAAAAA&#10;" path="m52006,8096l1047,8096,0,0,52006,8096xe">
                  <v:fill on="t" focussize="0,0"/>
                  <v:stroke on="f"/>
                  <v:imagedata o:title=""/>
                  <o:lock v:ext="edit" aspectratio="f"/>
                  <v:textbox inset="0mm,0mm,0mm,0mm"/>
                </v:shape>
                <v:shape id="Graphic 83" o:spid="_x0000_s1026" o:spt="100" style="position:absolute;left:570737;top:29051;height:8255;width:52069;" filled="f" stroked="t" coordsize="52069,8255" o:gfxdata="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bN3lvQAA&#10;ANsAAAAPAAAAAAAAAAEAIAAAACIAAABkcnMvZG93bnJldi54bWxQSwECFAAUAAAACACHTuJAMy8F&#10;njsAAAA5AAAAEAAAAAAAAAABACAAAAAMAQAAZHJzL3NoYXBleG1sLnhtbFBLBQYAAAAABgAGAFsB&#10;AAC2AwAAAAA=&#10;" path="m0,0l1047,8096,52006,8096,0,0xe">
                  <v:fill on="f" focussize="0,0"/>
                  <v:stroke weight="0.37496062992126pt" color="#000000" joinstyle="round"/>
                  <v:imagedata o:title=""/>
                  <o:lock v:ext="edit" aspectratio="f"/>
                  <v:textbox inset="0mm,0mm,0mm,0mm"/>
                </v:shape>
                <v:shape id="Graphic 84" o:spid="_x0000_s1026" o:spt="100" style="position:absolute;left:570737;top:29051;height:8255;width:53340;" fillcolor="#000000" filled="t" stroked="f" coordsize="53340,8255" o:gfxdata="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caSNu8AAAA&#10;2wAAAA8AAAAAAAAAAQAgAAAAIgAAAGRycy9kb3ducmV2LnhtbFBLAQIUABQAAAAIAIdO4kAzLwWe&#10;OwAAADkAAAAQAAAAAAAAAAEAIAAAAAsBAABkcnMvc2hhcGV4bWwueG1sUEsFBgAAAAAGAAYAWwEA&#10;ALUDAAAAAA==&#10;" path="m52006,8096l0,0,53149,0,52006,8096xe">
                  <v:fill on="t" focussize="0,0"/>
                  <v:stroke on="f"/>
                  <v:imagedata o:title=""/>
                  <o:lock v:ext="edit" aspectratio="f"/>
                  <v:textbox inset="0mm,0mm,0mm,0mm"/>
                </v:shape>
                <v:shape id="Graphic 85" o:spid="_x0000_s1026" o:spt="100" style="position:absolute;left:570737;top:29051;height:8255;width:53340;" filled="f" stroked="t" coordsize="53340,8255" o:gfxdata="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hOxI74A&#10;AADbAAAADwAAAAAAAAABACAAAAAiAAAAZHJzL2Rvd25yZXYueG1sUEsBAhQAFAAAAAgAh07iQDMv&#10;BZ47AAAAOQAAABAAAAAAAAAAAQAgAAAADQEAAGRycy9zaGFwZXhtbC54bWxQSwUGAAAAAAYABgBb&#10;AQAAtwMAAAAA&#10;" path="m0,0l53149,0,52006,8096,0,0xe">
                  <v:fill on="f" focussize="0,0"/>
                  <v:stroke weight="0.37496062992126pt" color="#000000" joinstyle="round"/>
                  <v:imagedata o:title=""/>
                  <o:lock v:ext="edit" aspectratio="f"/>
                  <v:textbox inset="0mm,0mm,0mm,0mm"/>
                </v:shape>
                <v:shape id="Graphic 86" o:spid="_x0000_s1026" o:spt="100" style="position:absolute;left:571785;top:37147;height:7620;width:47625;" fillcolor="#000000" filled="t" stroked="f" coordsize="47625,7620" o:gfxdata="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C30hm8AAAA&#10;2wAAAA8AAAAAAAAAAQAgAAAAIgAAAGRycy9kb3ducmV2LnhtbFBLAQIUABQAAAAIAIdO4kAzLwWe&#10;OwAAADkAAAAQAAAAAAAAAAEAIAAAAAsBAABkcnMvc2hhcGV4bWwueG1sUEsFBgAAAAAGAAYAWwEA&#10;ALUDAAAAAA==&#10;" path="m47339,7334l4095,7334,0,0,47339,7334xe">
                  <v:fill on="t" focussize="0,0"/>
                  <v:stroke on="f"/>
                  <v:imagedata o:title=""/>
                  <o:lock v:ext="edit" aspectratio="f"/>
                  <v:textbox inset="0mm,0mm,0mm,0mm"/>
                </v:shape>
                <v:shape id="Graphic 87" o:spid="_x0000_s1026" o:spt="100" style="position:absolute;left:571785;top:37147;height:7620;width:47625;" filled="f" stroked="t" coordsize="47625,7620" o:gfxdata="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w46YvQAA&#10;ANsAAAAPAAAAAAAAAAEAIAAAACIAAABkcnMvZG93bnJldi54bWxQSwECFAAUAAAACACHTuJAMy8F&#10;njsAAAA5AAAAEAAAAAAAAAABACAAAAAMAQAAZHJzL3NoYXBleG1sLnhtbFBLBQYAAAAABgAGAFsB&#10;AAC2AwAAAAA=&#10;" path="m0,0l4095,7334,47339,7334,0,0xe">
                  <v:fill on="f" focussize="0,0"/>
                  <v:stroke weight="0.37496062992126pt" color="#000000" joinstyle="round"/>
                  <v:imagedata o:title=""/>
                  <o:lock v:ext="edit" aspectratio="f"/>
                  <v:textbox inset="0mm,0mm,0mm,0mm"/>
                </v:shape>
                <v:shape id="Graphic 88" o:spid="_x0000_s1026" o:spt="100" style="position:absolute;left:571785;top:37147;height:7620;width:51435;" fillcolor="#000000" filled="t" stroked="f" coordsize="51435,7620" o:gfxdata="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IPs8LgAAADbAAAA&#10;DwAAAAAAAAABACAAAAAiAAAAZHJzL2Rvd25yZXYueG1sUEsBAhQAFAAAAAgAh07iQDMvBZ47AAAA&#10;OQAAABAAAAAAAAAAAQAgAAAABwEAAGRycy9zaGFwZXhtbC54bWxQSwUGAAAAAAYABgBbAQAAsQMA&#10;AAAA&#10;" path="m47339,7334l0,0,50958,0,47339,7334xe">
                  <v:fill on="t" focussize="0,0"/>
                  <v:stroke on="f"/>
                  <v:imagedata o:title=""/>
                  <o:lock v:ext="edit" aspectratio="f"/>
                  <v:textbox inset="0mm,0mm,0mm,0mm"/>
                </v:shape>
                <v:shape id="Graphic 89" o:spid="_x0000_s1026" o:spt="100" style="position:absolute;left:571785;top:37147;height:7620;width:51435;" filled="f" stroked="t" coordsize="51435,7620" o:gfxdata="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6Ej9i&#10;wAAAANsAAAAPAAAAAAAAAAEAIAAAACIAAABkcnMvZG93bnJldi54bWxQSwECFAAUAAAACACHTuJA&#10;My8FnjsAAAA5AAAAEAAAAAAAAAABACAAAAAPAQAAZHJzL3NoYXBleG1sLnhtbFBLBQYAAAAABgAG&#10;AFsBAAC5AwAAAAA=&#10;" path="m0,0l50958,0,47339,7334,0,0xe">
                  <v:fill on="f" focussize="0,0"/>
                  <v:stroke weight="0.37496062992126pt" color="#000000" joinstyle="round"/>
                  <v:imagedata o:title=""/>
                  <o:lock v:ext="edit" aspectratio="f"/>
                  <v:textbox inset="0mm,0mm,0mm,0mm"/>
                </v:shape>
                <v:shape id="Graphic 90" o:spid="_x0000_s1026" o:spt="100" style="position:absolute;left:575881;top:44482;height:6350;width:37465;" fillcolor="#000000" filled="t" stroked="f" coordsize="37465,6350" o:gfxdata="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nMa9K5AAAA2wAA&#10;AA8AAAAAAAAAAQAgAAAAIgAAAGRycy9kb3ducmV2LnhtbFBLAQIUABQAAAAIAIdO4kAzLwWeOwAA&#10;ADkAAAAQAAAAAAAAAAEAIAAAAAgBAABkcnMvc2hhcGV4bWwueG1sUEsFBgAAAAAGAAYAWwEAALID&#10;AAAAAA==&#10;" path="m36957,6190l5810,6190,0,0,36957,6190xe">
                  <v:fill on="t" focussize="0,0"/>
                  <v:stroke on="f"/>
                  <v:imagedata o:title=""/>
                  <o:lock v:ext="edit" aspectratio="f"/>
                  <v:textbox inset="0mm,0mm,0mm,0mm"/>
                </v:shape>
                <v:shape id="Graphic 91" o:spid="_x0000_s1026" o:spt="100" style="position:absolute;left:575881;top:44482;height:6350;width:37465;" filled="f" stroked="t" coordsize="37465,6350" o:gfxdata="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xqy28AAAA&#10;2wAAAA8AAAAAAAAAAQAgAAAAIgAAAGRycy9kb3ducmV2LnhtbFBLAQIUABQAAAAIAIdO4kAzLwWe&#10;OwAAADkAAAAQAAAAAAAAAAEAIAAAAAsBAABkcnMvc2hhcGV4bWwueG1sUEsFBgAAAAAGAAYAWwEA&#10;ALUDAAAAAA==&#10;" path="m0,0l5810,6190,36957,6190,0,0xe">
                  <v:fill on="f" focussize="0,0"/>
                  <v:stroke weight="0.37496062992126pt" color="#000000" joinstyle="round"/>
                  <v:imagedata o:title=""/>
                  <o:lock v:ext="edit" aspectratio="f"/>
                  <v:textbox inset="0mm,0mm,0mm,0mm"/>
                </v:shape>
                <v:shape id="Graphic 92" o:spid="_x0000_s1026" o:spt="100" style="position:absolute;left:575881;top:44482;height:6350;width:43815;" fillcolor="#000000" filled="t" stroked="f" coordsize="43815,6350" o:gfxdata="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ZANG&#10;wAAAANsAAAAPAAAAAAAAAAEAIAAAACIAAABkcnMvZG93bnJldi54bWxQSwECFAAUAAAACACHTuJA&#10;My8FnjsAAAA5AAAAEAAAAAAAAAABACAAAAAPAQAAZHJzL3NoYXBleG1sLnhtbFBLBQYAAAAABgAG&#10;AFsBAAC5AwAAAAA=&#10;" path="m36957,6190l0,0,43243,0,36957,6190xe">
                  <v:fill on="t" focussize="0,0"/>
                  <v:stroke on="f"/>
                  <v:imagedata o:title=""/>
                  <o:lock v:ext="edit" aspectratio="f"/>
                  <v:textbox inset="0mm,0mm,0mm,0mm"/>
                </v:shape>
                <v:shape id="Graphic 93" o:spid="_x0000_s1026" o:spt="100" style="position:absolute;left:575881;top:44482;height:6350;width:43815;" filled="f" stroked="t" coordsize="43815,6350" o:gfxdata="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eJX3vQAA&#10;ANsAAAAPAAAAAAAAAAEAIAAAACIAAABkcnMvZG93bnJldi54bWxQSwECFAAUAAAACACHTuJAMy8F&#10;njsAAAA5AAAAEAAAAAAAAAABACAAAAAMAQAAZHJzL3NoYXBleG1sLnhtbFBLBQYAAAAABgAGAFsB&#10;AAC2AwAAAAA=&#10;" path="m0,0l43243,0,36957,6190,0,0xe">
                  <v:fill on="f" focussize="0,0"/>
                  <v:stroke weight="0.37496062992126pt" color="#000000" joinstyle="round"/>
                  <v:imagedata o:title=""/>
                  <o:lock v:ext="edit" aspectratio="f"/>
                  <v:textbox inset="0mm,0mm,0mm,0mm"/>
                </v:shape>
                <v:shape id="Graphic 94" o:spid="_x0000_s1026" o:spt="100" style="position:absolute;left:589025;top:54292;height:1905;width:16510;" fillcolor="#000000" filled="t" stroked="f" coordsize="16510,1905" o:gfxdata="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fIarvQAA&#10;ANsAAAAPAAAAAAAAAAEAIAAAACIAAABkcnMvZG93bnJldi54bWxQSwECFAAUAAAACACHTuJAMy8F&#10;njsAAAA5AAAAEAAAAAAAAAABACAAAAAMAQAAZHJzL3NoYXBleG1sLnhtbFBLBQYAAAAABgAGAFsB&#10;AAC2AwAAAAA=&#10;" path="m8477,1524l0,0,16478,0,8477,1524xe">
                  <v:fill on="t" focussize="0,0"/>
                  <v:stroke on="f"/>
                  <v:imagedata o:title=""/>
                  <o:lock v:ext="edit" aspectratio="f"/>
                  <v:textbox inset="0mm,0mm,0mm,0mm"/>
                </v:shape>
                <v:shape id="Graphic 95" o:spid="_x0000_s1026" o:spt="100" style="position:absolute;left:589025;top:54292;height:1905;width:16510;" filled="f" stroked="t" coordsize="16510,1905" o:gfxdata="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A/gDvQAA&#10;ANsAAAAPAAAAAAAAAAEAIAAAACIAAABkcnMvZG93bnJldi54bWxQSwECFAAUAAAACACHTuJAMy8F&#10;njsAAAA5AAAAEAAAAAAAAAABACAAAAAMAQAAZHJzL3NoYXBleG1sLnhtbFBLBQYAAAAABgAGAFsB&#10;AAC2AwAAAAA=&#10;" path="m0,0l16478,0,8477,1524,0,0xe">
                  <v:fill on="f" focussize="0,0"/>
                  <v:stroke weight="0.37496062992126pt" color="#000000" joinstyle="round"/>
                  <v:imagedata o:title=""/>
                  <o:lock v:ext="edit" aspectratio="f"/>
                  <v:textbox inset="0mm,0mm,0mm,0mm"/>
                </v:shape>
                <v:shape id="Graphic 96" o:spid="_x0000_s1026" o:spt="100" style="position:absolute;left:581691;top:50673;height:3810;width:24130;" fillcolor="#000000" filled="t" stroked="f" coordsize="24130,3810" o:gfxdata="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V8izbsAAADb&#10;AAAADwAAAAAAAAABACAAAAAiAAAAZHJzL2Rvd25yZXYueG1sUEsBAhQAFAAAAAgAh07iQDMvBZ47&#10;AAAAOQAAABAAAAAAAAAAAQAgAAAACgEAAGRycy9zaGFwZXhtbC54bWxQSwUGAAAAAAYABgBbAQAA&#10;tAMAAAAA&#10;" path="m23812,3619l7334,3619,0,0,23812,3619xe">
                  <v:fill on="t" focussize="0,0"/>
                  <v:stroke on="f"/>
                  <v:imagedata o:title=""/>
                  <o:lock v:ext="edit" aspectratio="f"/>
                  <v:textbox inset="0mm,0mm,0mm,0mm"/>
                </v:shape>
                <v:shape id="Graphic 97" o:spid="_x0000_s1026" o:spt="100" style="position:absolute;left:581691;top:50673;height:3810;width:24130;" filled="f" stroked="t" coordsize="24130,3810" o:gfxdata="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kX3EL4A&#10;AADbAAAADwAAAAAAAAABACAAAAAiAAAAZHJzL2Rvd25yZXYueG1sUEsBAhQAFAAAAAgAh07iQDMv&#10;BZ47AAAAOQAAABAAAAAAAAAAAQAgAAAADQEAAGRycy9zaGFwZXhtbC54bWxQSwUGAAAAAAYABgBb&#10;AQAAtwMAAAAA&#10;" path="m0,0l7334,3619,23812,3619,0,0xe">
                  <v:fill on="f" focussize="0,0"/>
                  <v:stroke weight="0.37496062992126pt" color="#000000" joinstyle="round"/>
                  <v:imagedata o:title=""/>
                  <o:lock v:ext="edit" aspectratio="f"/>
                  <v:textbox inset="0mm,0mm,0mm,0mm"/>
                </v:shape>
                <v:shape id="Graphic 98" o:spid="_x0000_s1026" o:spt="100" style="position:absolute;left:581691;top:50673;height:3810;width:31750;" fillcolor="#000000" filled="t" stroked="f" coordsize="31750,3810" o:gfxdata="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P3JmrgAAADbAAAA&#10;DwAAAAAAAAABACAAAAAiAAAAZHJzL2Rvd25yZXYueG1sUEsBAhQAFAAAAAgAh07iQDMvBZ47AAAA&#10;OQAAABAAAAAAAAAAAQAgAAAABwEAAGRycy9zaGFwZXhtbC54bWxQSwUGAAAAAAYABgBbAQAAsQMA&#10;AAAA&#10;" path="m23812,3619l0,0,31146,0,23812,3619xe">
                  <v:fill on="t" focussize="0,0"/>
                  <v:stroke on="f"/>
                  <v:imagedata o:title=""/>
                  <o:lock v:ext="edit" aspectratio="f"/>
                  <v:textbox inset="0mm,0mm,0mm,0mm"/>
                </v:shape>
                <v:shape id="Graphic 99" o:spid="_x0000_s1026" o:spt="100" style="position:absolute;left:0;top:29432;height:264160;width:613410;" filled="f" stroked="t" coordsize="613410,264160" o:gfxdata="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KTEErsAAADb&#10;AAAADwAAAAAAAAABACAAAAAiAAAAZHJzL2Rvd25yZXYueG1sUEsBAhQAFAAAAAgAh07iQDMvBZ47&#10;AAAAOQAAABAAAAAAAAAAAQAgAAAACgEAAGRycy9zaGFwZXhtbC54bWxQSwUGAAAAAAYABgBbAQAA&#10;tAMAAAAA&#10;" path="m581691,21240l612838,21240,605504,24860,581691,21240xem597503,0l468820,263937em468820,263937l0,263937e">
                  <v:fill on="f" focussize="0,0"/>
                  <v:stroke weight="0.37496062992126pt" color="#000000" joinstyle="round"/>
                  <v:imagedata o:title=""/>
                  <o:lock v:ext="edit" aspectratio="f"/>
                  <v:textbox inset="0mm,0mm,0mm,0mm"/>
                </v:shape>
                <v:shape id="Textbox 100" o:spid="_x0000_s1026" o:spt="202" type="#_x0000_t202" style="position:absolute;left:0;top:0;height:295910;width:626745;" filled="f" stroked="f" coordsize="21600,21600" o:gfxdata="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4BWY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167"/>
                          <w:ind w:left="45" w:right="0" w:firstLine="0"/>
                          <w:jc w:val="left"/>
                          <w:rPr>
                            <w:sz w:val="22"/>
                          </w:rPr>
                        </w:pPr>
                        <w:r>
                          <w:rPr>
                            <w:spacing w:val="-5"/>
                            <w:sz w:val="22"/>
                          </w:rPr>
                          <w:t>电源灯</w:t>
                        </w:r>
                      </w:p>
                    </w:txbxContent>
                  </v:textbox>
                </v:shape>
              </v:group>
            </w:pict>
          </mc:Fallback>
        </mc:AlternateContent>
      </w:r>
      <w:r>
        <w:rPr>
          <w:sz w:val="22"/>
        </w:rPr>
        <mc:AlternateContent>
          <mc:Choice Requires="wpg">
            <w:drawing>
              <wp:anchor distT="0" distB="0" distL="0" distR="0" simplePos="0" relativeHeight="251668480" behindDoc="1" locked="0" layoutInCell="1" allowOverlap="1">
                <wp:simplePos x="0" y="0"/>
                <wp:positionH relativeFrom="page">
                  <wp:posOffset>2374265</wp:posOffset>
                </wp:positionH>
                <wp:positionV relativeFrom="paragraph">
                  <wp:posOffset>-2286635</wp:posOffset>
                </wp:positionV>
                <wp:extent cx="4047490" cy="3059430"/>
                <wp:effectExtent l="0" t="0" r="0" b="0"/>
                <wp:wrapNone/>
                <wp:docPr id="101" name="Group 101"/>
                <wp:cNvGraphicFramePr/>
                <a:graphic xmlns:a="http://schemas.openxmlformats.org/drawingml/2006/main">
                  <a:graphicData uri="http://schemas.microsoft.com/office/word/2010/wordprocessingGroup">
                    <wpg:wgp>
                      <wpg:cNvGrpSpPr/>
                      <wpg:grpSpPr>
                        <a:xfrm>
                          <a:off x="0" y="0"/>
                          <a:ext cx="4047490" cy="3059430"/>
                          <a:chOff x="0" y="0"/>
                          <a:chExt cx="4047490" cy="3059430"/>
                        </a:xfrm>
                      </wpg:grpSpPr>
                      <wps:wsp>
                        <wps:cNvPr id="102" name="Graphic 102"/>
                        <wps:cNvSpPr/>
                        <wps:spPr>
                          <a:xfrm>
                            <a:off x="2381" y="1608952"/>
                            <a:ext cx="356235" cy="551180"/>
                          </a:xfrm>
                          <a:custGeom>
                            <a:avLst/>
                            <a:gdLst/>
                            <a:ahLst/>
                            <a:cxnLst/>
                            <a:rect l="l" t="t" r="r" b="b"/>
                            <a:pathLst>
                              <a:path w="356235" h="551180">
                                <a:moveTo>
                                  <a:pt x="0" y="551127"/>
                                </a:moveTo>
                                <a:lnTo>
                                  <a:pt x="355663" y="0"/>
                                </a:lnTo>
                              </a:path>
                            </a:pathLst>
                          </a:custGeom>
                          <a:ln w="4762">
                            <a:solidFill>
                              <a:srgbClr val="000000"/>
                            </a:solidFill>
                            <a:prstDash val="solid"/>
                          </a:ln>
                        </wps:spPr>
                        <wps:bodyPr wrap="square" lIns="0" tIns="0" rIns="0" bIns="0" rtlCol="0">
                          <a:noAutofit/>
                        </wps:bodyPr>
                      </wps:wsp>
                      <pic:pic xmlns:pic="http://schemas.openxmlformats.org/drawingml/2006/picture">
                        <pic:nvPicPr>
                          <pic:cNvPr id="103" name="Image 103"/>
                          <pic:cNvPicPr/>
                        </pic:nvPicPr>
                        <pic:blipFill>
                          <a:blip r:embed="rId17" cstate="print"/>
                          <a:stretch>
                            <a:fillRect/>
                          </a:stretch>
                        </pic:blipFill>
                        <pic:spPr>
                          <a:xfrm>
                            <a:off x="0" y="2049112"/>
                            <a:ext cx="68199" cy="113347"/>
                          </a:xfrm>
                          <a:prstGeom prst="rect">
                            <a:avLst/>
                          </a:prstGeom>
                        </pic:spPr>
                      </pic:pic>
                      <wps:wsp>
                        <wps:cNvPr id="104" name="Graphic 104"/>
                        <wps:cNvSpPr/>
                        <wps:spPr>
                          <a:xfrm>
                            <a:off x="3059715" y="2127884"/>
                            <a:ext cx="1270" cy="250190"/>
                          </a:xfrm>
                          <a:custGeom>
                            <a:avLst/>
                            <a:gdLst/>
                            <a:ahLst/>
                            <a:cxnLst/>
                            <a:rect l="l" t="t" r="r" b="b"/>
                            <a:pathLst>
                              <a:path h="250190">
                                <a:moveTo>
                                  <a:pt x="0" y="250031"/>
                                </a:moveTo>
                                <a:lnTo>
                                  <a:pt x="0" y="0"/>
                                </a:lnTo>
                              </a:path>
                            </a:pathLst>
                          </a:custGeom>
                          <a:ln w="4762">
                            <a:solidFill>
                              <a:srgbClr val="000000"/>
                            </a:solidFill>
                            <a:prstDash val="solid"/>
                          </a:ln>
                        </wps:spPr>
                        <wps:bodyPr wrap="square" lIns="0" tIns="0" rIns="0" bIns="0" rtlCol="0">
                          <a:noAutofit/>
                        </wps:bodyPr>
                      </wps:wsp>
                      <wps:wsp>
                        <wps:cNvPr id="105" name="Graphic 105"/>
                        <wps:cNvSpPr/>
                        <wps:spPr>
                          <a:xfrm>
                            <a:off x="3059716" y="2126754"/>
                            <a:ext cx="31115" cy="253365"/>
                          </a:xfrm>
                          <a:custGeom>
                            <a:avLst/>
                            <a:gdLst/>
                            <a:ahLst/>
                            <a:cxnLst/>
                            <a:rect l="l" t="t" r="r" b="b"/>
                            <a:pathLst>
                              <a:path w="31115" h="253365">
                                <a:moveTo>
                                  <a:pt x="30861" y="249936"/>
                                </a:moveTo>
                                <a:lnTo>
                                  <a:pt x="0" y="249936"/>
                                </a:lnTo>
                                <a:lnTo>
                                  <a:pt x="0" y="252984"/>
                                </a:lnTo>
                                <a:lnTo>
                                  <a:pt x="30861" y="252984"/>
                                </a:lnTo>
                                <a:lnTo>
                                  <a:pt x="30861" y="249936"/>
                                </a:lnTo>
                                <a:close/>
                              </a:path>
                              <a:path w="31115" h="253365">
                                <a:moveTo>
                                  <a:pt x="30861" y="167627"/>
                                </a:moveTo>
                                <a:lnTo>
                                  <a:pt x="0" y="167627"/>
                                </a:lnTo>
                                <a:lnTo>
                                  <a:pt x="0" y="170205"/>
                                </a:lnTo>
                                <a:lnTo>
                                  <a:pt x="30861" y="170205"/>
                                </a:lnTo>
                                <a:lnTo>
                                  <a:pt x="30861" y="167627"/>
                                </a:lnTo>
                                <a:close/>
                              </a:path>
                              <a:path w="31115" h="253365">
                                <a:moveTo>
                                  <a:pt x="30861" y="0"/>
                                </a:moveTo>
                                <a:lnTo>
                                  <a:pt x="0" y="0"/>
                                </a:lnTo>
                                <a:lnTo>
                                  <a:pt x="0" y="3048"/>
                                </a:lnTo>
                                <a:lnTo>
                                  <a:pt x="30861" y="3048"/>
                                </a:lnTo>
                                <a:lnTo>
                                  <a:pt x="30861" y="0"/>
                                </a:lnTo>
                                <a:close/>
                              </a:path>
                            </a:pathLst>
                          </a:custGeom>
                          <a:solidFill>
                            <a:srgbClr val="000000"/>
                          </a:solidFill>
                        </wps:spPr>
                        <wps:bodyPr wrap="square" lIns="0" tIns="0" rIns="0" bIns="0" rtlCol="0">
                          <a:noAutofit/>
                        </wps:bodyPr>
                      </wps:wsp>
                      <wps:wsp>
                        <wps:cNvPr id="106" name="Graphic 106"/>
                        <wps:cNvSpPr/>
                        <wps:spPr>
                          <a:xfrm>
                            <a:off x="1803939" y="1909667"/>
                            <a:ext cx="1270" cy="687070"/>
                          </a:xfrm>
                          <a:custGeom>
                            <a:avLst/>
                            <a:gdLst/>
                            <a:ahLst/>
                            <a:cxnLst/>
                            <a:rect l="l" t="t" r="r" b="b"/>
                            <a:pathLst>
                              <a:path h="687070">
                                <a:moveTo>
                                  <a:pt x="0" y="343280"/>
                                </a:moveTo>
                                <a:lnTo>
                                  <a:pt x="0" y="0"/>
                                </a:lnTo>
                              </a:path>
                              <a:path h="687070">
                                <a:moveTo>
                                  <a:pt x="0" y="343280"/>
                                </a:moveTo>
                                <a:lnTo>
                                  <a:pt x="0" y="686942"/>
                                </a:lnTo>
                              </a:path>
                            </a:pathLst>
                          </a:custGeom>
                          <a:ln w="4762">
                            <a:solidFill>
                              <a:srgbClr val="000000"/>
                            </a:solidFill>
                            <a:prstDash val="solid"/>
                          </a:ln>
                        </wps:spPr>
                        <wps:bodyPr wrap="square" lIns="0" tIns="0" rIns="0" bIns="0" rtlCol="0">
                          <a:noAutofit/>
                        </wps:bodyPr>
                      </wps:wsp>
                      <wps:wsp>
                        <wps:cNvPr id="107" name="Graphic 107"/>
                        <wps:cNvSpPr/>
                        <wps:spPr>
                          <a:xfrm>
                            <a:off x="1803940" y="1908823"/>
                            <a:ext cx="1287145" cy="690245"/>
                          </a:xfrm>
                          <a:custGeom>
                            <a:avLst/>
                            <a:gdLst/>
                            <a:ahLst/>
                            <a:cxnLst/>
                            <a:rect l="l" t="t" r="r" b="b"/>
                            <a:pathLst>
                              <a:path w="1287145" h="690245">
                                <a:moveTo>
                                  <a:pt x="1286637" y="687311"/>
                                </a:moveTo>
                                <a:lnTo>
                                  <a:pt x="0" y="687311"/>
                                </a:lnTo>
                                <a:lnTo>
                                  <a:pt x="0" y="690181"/>
                                </a:lnTo>
                                <a:lnTo>
                                  <a:pt x="1286637" y="690181"/>
                                </a:lnTo>
                                <a:lnTo>
                                  <a:pt x="1286637" y="687311"/>
                                </a:lnTo>
                                <a:close/>
                              </a:path>
                              <a:path w="1287145" h="690245">
                                <a:moveTo>
                                  <a:pt x="1286637" y="0"/>
                                </a:moveTo>
                                <a:lnTo>
                                  <a:pt x="0" y="0"/>
                                </a:lnTo>
                                <a:lnTo>
                                  <a:pt x="0" y="3048"/>
                                </a:lnTo>
                                <a:lnTo>
                                  <a:pt x="1286637" y="3048"/>
                                </a:lnTo>
                                <a:lnTo>
                                  <a:pt x="1286637" y="0"/>
                                </a:lnTo>
                                <a:close/>
                              </a:path>
                            </a:pathLst>
                          </a:custGeom>
                          <a:solidFill>
                            <a:srgbClr val="000000"/>
                          </a:solidFill>
                        </wps:spPr>
                        <wps:bodyPr wrap="square" lIns="0" tIns="0" rIns="0" bIns="0" rtlCol="0">
                          <a:noAutofit/>
                        </wps:bodyPr>
                      </wps:wsp>
                      <wps:wsp>
                        <wps:cNvPr id="108" name="Graphic 108"/>
                        <wps:cNvSpPr/>
                        <wps:spPr>
                          <a:xfrm>
                            <a:off x="1803939" y="2127884"/>
                            <a:ext cx="40640" cy="250190"/>
                          </a:xfrm>
                          <a:custGeom>
                            <a:avLst/>
                            <a:gdLst/>
                            <a:ahLst/>
                            <a:cxnLst/>
                            <a:rect l="l" t="t" r="r" b="b"/>
                            <a:pathLst>
                              <a:path w="40640" h="250190">
                                <a:moveTo>
                                  <a:pt x="0" y="0"/>
                                </a:moveTo>
                                <a:lnTo>
                                  <a:pt x="40290" y="0"/>
                                </a:lnTo>
                              </a:path>
                              <a:path w="40640" h="250190">
                                <a:moveTo>
                                  <a:pt x="40290" y="0"/>
                                </a:moveTo>
                                <a:lnTo>
                                  <a:pt x="40290" y="250031"/>
                                </a:lnTo>
                              </a:path>
                              <a:path w="40640" h="250190">
                                <a:moveTo>
                                  <a:pt x="0" y="250031"/>
                                </a:moveTo>
                                <a:lnTo>
                                  <a:pt x="40290" y="250031"/>
                                </a:lnTo>
                              </a:path>
                            </a:pathLst>
                          </a:custGeom>
                          <a:ln w="4762">
                            <a:solidFill>
                              <a:srgbClr val="000000"/>
                            </a:solidFill>
                            <a:prstDash val="solid"/>
                          </a:ln>
                        </wps:spPr>
                        <wps:bodyPr wrap="square" lIns="0" tIns="0" rIns="0" bIns="0" rtlCol="0">
                          <a:noAutofit/>
                        </wps:bodyPr>
                      </wps:wsp>
                      <wps:wsp>
                        <wps:cNvPr id="109" name="Graphic 109"/>
                        <wps:cNvSpPr/>
                        <wps:spPr>
                          <a:xfrm>
                            <a:off x="2417159" y="2486501"/>
                            <a:ext cx="16510" cy="1270"/>
                          </a:xfrm>
                          <a:custGeom>
                            <a:avLst/>
                            <a:gdLst/>
                            <a:ahLst/>
                            <a:cxnLst/>
                            <a:rect l="l" t="t" r="r" b="b"/>
                            <a:pathLst>
                              <a:path w="16510" h="1270">
                                <a:moveTo>
                                  <a:pt x="16478" y="1142"/>
                                </a:moveTo>
                                <a:lnTo>
                                  <a:pt x="0" y="1142"/>
                                </a:lnTo>
                                <a:lnTo>
                                  <a:pt x="8477" y="0"/>
                                </a:lnTo>
                                <a:lnTo>
                                  <a:pt x="16478" y="1142"/>
                                </a:lnTo>
                                <a:close/>
                              </a:path>
                            </a:pathLst>
                          </a:custGeom>
                          <a:solidFill>
                            <a:srgbClr val="000000"/>
                          </a:solidFill>
                        </wps:spPr>
                        <wps:bodyPr wrap="square" lIns="0" tIns="0" rIns="0" bIns="0" rtlCol="0">
                          <a:noAutofit/>
                        </wps:bodyPr>
                      </wps:wsp>
                      <wps:wsp>
                        <wps:cNvPr id="110" name="Graphic 110"/>
                        <wps:cNvSpPr/>
                        <wps:spPr>
                          <a:xfrm>
                            <a:off x="2417159" y="2486501"/>
                            <a:ext cx="16510" cy="1270"/>
                          </a:xfrm>
                          <a:custGeom>
                            <a:avLst/>
                            <a:gdLst/>
                            <a:ahLst/>
                            <a:cxnLst/>
                            <a:rect l="l" t="t" r="r" b="b"/>
                            <a:pathLst>
                              <a:path w="16510" h="1270">
                                <a:moveTo>
                                  <a:pt x="8477" y="0"/>
                                </a:moveTo>
                                <a:lnTo>
                                  <a:pt x="0" y="1142"/>
                                </a:lnTo>
                                <a:lnTo>
                                  <a:pt x="16478" y="1142"/>
                                </a:lnTo>
                                <a:lnTo>
                                  <a:pt x="8477" y="0"/>
                                </a:lnTo>
                                <a:close/>
                              </a:path>
                            </a:pathLst>
                          </a:custGeom>
                          <a:ln w="4762">
                            <a:solidFill>
                              <a:srgbClr val="000000"/>
                            </a:solidFill>
                            <a:prstDash val="solid"/>
                          </a:ln>
                        </wps:spPr>
                        <wps:bodyPr wrap="square" lIns="0" tIns="0" rIns="0" bIns="0" rtlCol="0">
                          <a:noAutofit/>
                        </wps:bodyPr>
                      </wps:wsp>
                      <wps:wsp>
                        <wps:cNvPr id="111" name="Graphic 111"/>
                        <wps:cNvSpPr/>
                        <wps:spPr>
                          <a:xfrm>
                            <a:off x="2409825" y="2487644"/>
                            <a:ext cx="31750" cy="4445"/>
                          </a:xfrm>
                          <a:custGeom>
                            <a:avLst/>
                            <a:gdLst/>
                            <a:ahLst/>
                            <a:cxnLst/>
                            <a:rect l="l" t="t" r="r" b="b"/>
                            <a:pathLst>
                              <a:path w="31750" h="4445">
                                <a:moveTo>
                                  <a:pt x="31527" y="4000"/>
                                </a:moveTo>
                                <a:lnTo>
                                  <a:pt x="0" y="4000"/>
                                </a:lnTo>
                                <a:lnTo>
                                  <a:pt x="7334" y="0"/>
                                </a:lnTo>
                                <a:lnTo>
                                  <a:pt x="31527" y="4000"/>
                                </a:lnTo>
                                <a:close/>
                              </a:path>
                            </a:pathLst>
                          </a:custGeom>
                          <a:solidFill>
                            <a:srgbClr val="000000"/>
                          </a:solidFill>
                        </wps:spPr>
                        <wps:bodyPr wrap="square" lIns="0" tIns="0" rIns="0" bIns="0" rtlCol="0">
                          <a:noAutofit/>
                        </wps:bodyPr>
                      </wps:wsp>
                      <wps:wsp>
                        <wps:cNvPr id="112" name="Graphic 112"/>
                        <wps:cNvSpPr/>
                        <wps:spPr>
                          <a:xfrm>
                            <a:off x="2409825" y="2487644"/>
                            <a:ext cx="31750" cy="4445"/>
                          </a:xfrm>
                          <a:custGeom>
                            <a:avLst/>
                            <a:gdLst/>
                            <a:ahLst/>
                            <a:cxnLst/>
                            <a:rect l="l" t="t" r="r" b="b"/>
                            <a:pathLst>
                              <a:path w="31750" h="4445">
                                <a:moveTo>
                                  <a:pt x="7334" y="0"/>
                                </a:moveTo>
                                <a:lnTo>
                                  <a:pt x="0" y="4000"/>
                                </a:lnTo>
                                <a:lnTo>
                                  <a:pt x="31527" y="4000"/>
                                </a:lnTo>
                                <a:lnTo>
                                  <a:pt x="7334" y="0"/>
                                </a:lnTo>
                                <a:close/>
                              </a:path>
                            </a:pathLst>
                          </a:custGeom>
                          <a:ln w="4762">
                            <a:solidFill>
                              <a:srgbClr val="000000"/>
                            </a:solidFill>
                            <a:prstDash val="solid"/>
                          </a:ln>
                        </wps:spPr>
                        <wps:bodyPr wrap="square" lIns="0" tIns="0" rIns="0" bIns="0" rtlCol="0">
                          <a:noAutofit/>
                        </wps:bodyPr>
                      </wps:wsp>
                      <wps:wsp>
                        <wps:cNvPr id="113" name="Graphic 113"/>
                        <wps:cNvSpPr/>
                        <wps:spPr>
                          <a:xfrm>
                            <a:off x="2417159" y="2487644"/>
                            <a:ext cx="24765" cy="4445"/>
                          </a:xfrm>
                          <a:custGeom>
                            <a:avLst/>
                            <a:gdLst/>
                            <a:ahLst/>
                            <a:cxnLst/>
                            <a:rect l="l" t="t" r="r" b="b"/>
                            <a:pathLst>
                              <a:path w="24765" h="4445">
                                <a:moveTo>
                                  <a:pt x="24193" y="4000"/>
                                </a:moveTo>
                                <a:lnTo>
                                  <a:pt x="0" y="0"/>
                                </a:lnTo>
                                <a:lnTo>
                                  <a:pt x="16478" y="0"/>
                                </a:lnTo>
                                <a:lnTo>
                                  <a:pt x="24193" y="4000"/>
                                </a:lnTo>
                                <a:close/>
                              </a:path>
                            </a:pathLst>
                          </a:custGeom>
                          <a:solidFill>
                            <a:srgbClr val="000000"/>
                          </a:solidFill>
                        </wps:spPr>
                        <wps:bodyPr wrap="square" lIns="0" tIns="0" rIns="0" bIns="0" rtlCol="0">
                          <a:noAutofit/>
                        </wps:bodyPr>
                      </wps:wsp>
                      <wps:wsp>
                        <wps:cNvPr id="114" name="Graphic 114"/>
                        <wps:cNvSpPr/>
                        <wps:spPr>
                          <a:xfrm>
                            <a:off x="2417159" y="2487644"/>
                            <a:ext cx="24765" cy="4445"/>
                          </a:xfrm>
                          <a:custGeom>
                            <a:avLst/>
                            <a:gdLst/>
                            <a:ahLst/>
                            <a:cxnLst/>
                            <a:rect l="l" t="t" r="r" b="b"/>
                            <a:pathLst>
                              <a:path w="24765" h="4445">
                                <a:moveTo>
                                  <a:pt x="0" y="0"/>
                                </a:moveTo>
                                <a:lnTo>
                                  <a:pt x="16478" y="0"/>
                                </a:lnTo>
                                <a:lnTo>
                                  <a:pt x="24193" y="4000"/>
                                </a:lnTo>
                                <a:lnTo>
                                  <a:pt x="0" y="0"/>
                                </a:lnTo>
                                <a:close/>
                              </a:path>
                            </a:pathLst>
                          </a:custGeom>
                          <a:ln w="4762">
                            <a:solidFill>
                              <a:srgbClr val="000000"/>
                            </a:solidFill>
                            <a:prstDash val="solid"/>
                          </a:ln>
                        </wps:spPr>
                        <wps:bodyPr wrap="square" lIns="0" tIns="0" rIns="0" bIns="0" rtlCol="0">
                          <a:noAutofit/>
                        </wps:bodyPr>
                      </wps:wsp>
                      <wps:wsp>
                        <wps:cNvPr id="115" name="Graphic 115"/>
                        <wps:cNvSpPr/>
                        <wps:spPr>
                          <a:xfrm>
                            <a:off x="2404014" y="2491644"/>
                            <a:ext cx="43815" cy="6350"/>
                          </a:xfrm>
                          <a:custGeom>
                            <a:avLst/>
                            <a:gdLst/>
                            <a:ahLst/>
                            <a:cxnLst/>
                            <a:rect l="l" t="t" r="r" b="b"/>
                            <a:pathLst>
                              <a:path w="43815" h="6350">
                                <a:moveTo>
                                  <a:pt x="43243" y="5810"/>
                                </a:moveTo>
                                <a:lnTo>
                                  <a:pt x="0" y="5810"/>
                                </a:lnTo>
                                <a:lnTo>
                                  <a:pt x="5810" y="0"/>
                                </a:lnTo>
                                <a:lnTo>
                                  <a:pt x="43243" y="5810"/>
                                </a:lnTo>
                                <a:close/>
                              </a:path>
                            </a:pathLst>
                          </a:custGeom>
                          <a:solidFill>
                            <a:srgbClr val="000000"/>
                          </a:solidFill>
                        </wps:spPr>
                        <wps:bodyPr wrap="square" lIns="0" tIns="0" rIns="0" bIns="0" rtlCol="0">
                          <a:noAutofit/>
                        </wps:bodyPr>
                      </wps:wsp>
                      <wps:wsp>
                        <wps:cNvPr id="116" name="Graphic 116"/>
                        <wps:cNvSpPr/>
                        <wps:spPr>
                          <a:xfrm>
                            <a:off x="2404014" y="2491644"/>
                            <a:ext cx="43815" cy="6350"/>
                          </a:xfrm>
                          <a:custGeom>
                            <a:avLst/>
                            <a:gdLst/>
                            <a:ahLst/>
                            <a:cxnLst/>
                            <a:rect l="l" t="t" r="r" b="b"/>
                            <a:pathLst>
                              <a:path w="43815" h="6350">
                                <a:moveTo>
                                  <a:pt x="5810" y="0"/>
                                </a:moveTo>
                                <a:lnTo>
                                  <a:pt x="0" y="5810"/>
                                </a:lnTo>
                                <a:lnTo>
                                  <a:pt x="43243" y="5810"/>
                                </a:lnTo>
                                <a:lnTo>
                                  <a:pt x="5810" y="0"/>
                                </a:lnTo>
                                <a:close/>
                              </a:path>
                            </a:pathLst>
                          </a:custGeom>
                          <a:ln w="4762">
                            <a:solidFill>
                              <a:srgbClr val="000000"/>
                            </a:solidFill>
                            <a:prstDash val="solid"/>
                          </a:ln>
                        </wps:spPr>
                        <wps:bodyPr wrap="square" lIns="0" tIns="0" rIns="0" bIns="0" rtlCol="0">
                          <a:noAutofit/>
                        </wps:bodyPr>
                      </wps:wsp>
                      <wps:wsp>
                        <wps:cNvPr id="117" name="Graphic 117"/>
                        <wps:cNvSpPr/>
                        <wps:spPr>
                          <a:xfrm>
                            <a:off x="2409825" y="2491644"/>
                            <a:ext cx="37465" cy="6350"/>
                          </a:xfrm>
                          <a:custGeom>
                            <a:avLst/>
                            <a:gdLst/>
                            <a:ahLst/>
                            <a:cxnLst/>
                            <a:rect l="l" t="t" r="r" b="b"/>
                            <a:pathLst>
                              <a:path w="37465" h="6350">
                                <a:moveTo>
                                  <a:pt x="37433" y="5810"/>
                                </a:moveTo>
                                <a:lnTo>
                                  <a:pt x="0" y="0"/>
                                </a:lnTo>
                                <a:lnTo>
                                  <a:pt x="31527" y="0"/>
                                </a:lnTo>
                                <a:lnTo>
                                  <a:pt x="37433" y="5810"/>
                                </a:lnTo>
                                <a:close/>
                              </a:path>
                            </a:pathLst>
                          </a:custGeom>
                          <a:solidFill>
                            <a:srgbClr val="000000"/>
                          </a:solidFill>
                        </wps:spPr>
                        <wps:bodyPr wrap="square" lIns="0" tIns="0" rIns="0" bIns="0" rtlCol="0">
                          <a:noAutofit/>
                        </wps:bodyPr>
                      </wps:wsp>
                      <wps:wsp>
                        <wps:cNvPr id="118" name="Graphic 118"/>
                        <wps:cNvSpPr/>
                        <wps:spPr>
                          <a:xfrm>
                            <a:off x="2409825" y="2491644"/>
                            <a:ext cx="37465" cy="6350"/>
                          </a:xfrm>
                          <a:custGeom>
                            <a:avLst/>
                            <a:gdLst/>
                            <a:ahLst/>
                            <a:cxnLst/>
                            <a:rect l="l" t="t" r="r" b="b"/>
                            <a:pathLst>
                              <a:path w="37465" h="6350">
                                <a:moveTo>
                                  <a:pt x="0" y="0"/>
                                </a:moveTo>
                                <a:lnTo>
                                  <a:pt x="31527" y="0"/>
                                </a:lnTo>
                                <a:lnTo>
                                  <a:pt x="37433" y="5810"/>
                                </a:lnTo>
                                <a:lnTo>
                                  <a:pt x="0" y="0"/>
                                </a:lnTo>
                                <a:close/>
                              </a:path>
                            </a:pathLst>
                          </a:custGeom>
                          <a:ln w="4762">
                            <a:solidFill>
                              <a:srgbClr val="000000"/>
                            </a:solidFill>
                            <a:prstDash val="solid"/>
                          </a:ln>
                        </wps:spPr>
                        <wps:bodyPr wrap="square" lIns="0" tIns="0" rIns="0" bIns="0" rtlCol="0">
                          <a:noAutofit/>
                        </wps:bodyPr>
                      </wps:wsp>
                      <wps:wsp>
                        <wps:cNvPr id="119" name="Graphic 119"/>
                        <wps:cNvSpPr/>
                        <wps:spPr>
                          <a:xfrm>
                            <a:off x="2399919" y="2497454"/>
                            <a:ext cx="51435" cy="7620"/>
                          </a:xfrm>
                          <a:custGeom>
                            <a:avLst/>
                            <a:gdLst/>
                            <a:ahLst/>
                            <a:cxnLst/>
                            <a:rect l="l" t="t" r="r" b="b"/>
                            <a:pathLst>
                              <a:path w="51435" h="7620">
                                <a:moveTo>
                                  <a:pt x="50958" y="7334"/>
                                </a:moveTo>
                                <a:lnTo>
                                  <a:pt x="0" y="7334"/>
                                </a:lnTo>
                                <a:lnTo>
                                  <a:pt x="4095" y="0"/>
                                </a:lnTo>
                                <a:lnTo>
                                  <a:pt x="50958" y="7334"/>
                                </a:lnTo>
                                <a:close/>
                              </a:path>
                            </a:pathLst>
                          </a:custGeom>
                          <a:solidFill>
                            <a:srgbClr val="000000"/>
                          </a:solidFill>
                        </wps:spPr>
                        <wps:bodyPr wrap="square" lIns="0" tIns="0" rIns="0" bIns="0" rtlCol="0">
                          <a:noAutofit/>
                        </wps:bodyPr>
                      </wps:wsp>
                      <wps:wsp>
                        <wps:cNvPr id="120" name="Graphic 120"/>
                        <wps:cNvSpPr/>
                        <wps:spPr>
                          <a:xfrm>
                            <a:off x="2399919" y="2497454"/>
                            <a:ext cx="51435" cy="7620"/>
                          </a:xfrm>
                          <a:custGeom>
                            <a:avLst/>
                            <a:gdLst/>
                            <a:ahLst/>
                            <a:cxnLst/>
                            <a:rect l="l" t="t" r="r" b="b"/>
                            <a:pathLst>
                              <a:path w="51435" h="7620">
                                <a:moveTo>
                                  <a:pt x="4095" y="0"/>
                                </a:moveTo>
                                <a:lnTo>
                                  <a:pt x="0" y="7334"/>
                                </a:lnTo>
                                <a:lnTo>
                                  <a:pt x="50958" y="7334"/>
                                </a:lnTo>
                                <a:lnTo>
                                  <a:pt x="4095" y="0"/>
                                </a:lnTo>
                                <a:close/>
                              </a:path>
                            </a:pathLst>
                          </a:custGeom>
                          <a:ln w="4762">
                            <a:solidFill>
                              <a:srgbClr val="000000"/>
                            </a:solidFill>
                            <a:prstDash val="solid"/>
                          </a:ln>
                        </wps:spPr>
                        <wps:bodyPr wrap="square" lIns="0" tIns="0" rIns="0" bIns="0" rtlCol="0">
                          <a:noAutofit/>
                        </wps:bodyPr>
                      </wps:wsp>
                      <wps:wsp>
                        <wps:cNvPr id="121" name="Graphic 121"/>
                        <wps:cNvSpPr/>
                        <wps:spPr>
                          <a:xfrm>
                            <a:off x="2404014" y="2497454"/>
                            <a:ext cx="46990" cy="7620"/>
                          </a:xfrm>
                          <a:custGeom>
                            <a:avLst/>
                            <a:gdLst/>
                            <a:ahLst/>
                            <a:cxnLst/>
                            <a:rect l="l" t="t" r="r" b="b"/>
                            <a:pathLst>
                              <a:path w="46990" h="7620">
                                <a:moveTo>
                                  <a:pt x="46863" y="7334"/>
                                </a:moveTo>
                                <a:lnTo>
                                  <a:pt x="0" y="0"/>
                                </a:lnTo>
                                <a:lnTo>
                                  <a:pt x="43243" y="0"/>
                                </a:lnTo>
                                <a:lnTo>
                                  <a:pt x="46863" y="7334"/>
                                </a:lnTo>
                                <a:close/>
                              </a:path>
                            </a:pathLst>
                          </a:custGeom>
                          <a:solidFill>
                            <a:srgbClr val="000000"/>
                          </a:solidFill>
                        </wps:spPr>
                        <wps:bodyPr wrap="square" lIns="0" tIns="0" rIns="0" bIns="0" rtlCol="0">
                          <a:noAutofit/>
                        </wps:bodyPr>
                      </wps:wsp>
                      <wps:wsp>
                        <wps:cNvPr id="122" name="Graphic 122"/>
                        <wps:cNvSpPr/>
                        <wps:spPr>
                          <a:xfrm>
                            <a:off x="2404014" y="2497454"/>
                            <a:ext cx="46990" cy="7620"/>
                          </a:xfrm>
                          <a:custGeom>
                            <a:avLst/>
                            <a:gdLst/>
                            <a:ahLst/>
                            <a:cxnLst/>
                            <a:rect l="l" t="t" r="r" b="b"/>
                            <a:pathLst>
                              <a:path w="46990" h="7620">
                                <a:moveTo>
                                  <a:pt x="0" y="0"/>
                                </a:moveTo>
                                <a:lnTo>
                                  <a:pt x="43243" y="0"/>
                                </a:lnTo>
                                <a:lnTo>
                                  <a:pt x="46863" y="7334"/>
                                </a:lnTo>
                                <a:lnTo>
                                  <a:pt x="0" y="0"/>
                                </a:lnTo>
                                <a:close/>
                              </a:path>
                            </a:pathLst>
                          </a:custGeom>
                          <a:ln w="4762">
                            <a:solidFill>
                              <a:srgbClr val="000000"/>
                            </a:solidFill>
                            <a:prstDash val="solid"/>
                          </a:ln>
                        </wps:spPr>
                        <wps:bodyPr wrap="square" lIns="0" tIns="0" rIns="0" bIns="0" rtlCol="0">
                          <a:noAutofit/>
                        </wps:bodyPr>
                      </wps:wsp>
                      <wps:wsp>
                        <wps:cNvPr id="123" name="Graphic 123"/>
                        <wps:cNvSpPr/>
                        <wps:spPr>
                          <a:xfrm>
                            <a:off x="2398871" y="2504789"/>
                            <a:ext cx="53975" cy="8890"/>
                          </a:xfrm>
                          <a:custGeom>
                            <a:avLst/>
                            <a:gdLst/>
                            <a:ahLst/>
                            <a:cxnLst/>
                            <a:rect l="l" t="t" r="r" b="b"/>
                            <a:pathLst>
                              <a:path w="53975" h="8890">
                                <a:moveTo>
                                  <a:pt x="53435" y="8382"/>
                                </a:moveTo>
                                <a:lnTo>
                                  <a:pt x="0" y="8382"/>
                                </a:lnTo>
                                <a:lnTo>
                                  <a:pt x="1047" y="0"/>
                                </a:lnTo>
                                <a:lnTo>
                                  <a:pt x="53435" y="8382"/>
                                </a:lnTo>
                                <a:close/>
                              </a:path>
                            </a:pathLst>
                          </a:custGeom>
                          <a:solidFill>
                            <a:srgbClr val="000000"/>
                          </a:solidFill>
                        </wps:spPr>
                        <wps:bodyPr wrap="square" lIns="0" tIns="0" rIns="0" bIns="0" rtlCol="0">
                          <a:noAutofit/>
                        </wps:bodyPr>
                      </wps:wsp>
                      <wps:wsp>
                        <wps:cNvPr id="124" name="Graphic 124"/>
                        <wps:cNvSpPr/>
                        <wps:spPr>
                          <a:xfrm>
                            <a:off x="2398871" y="2504789"/>
                            <a:ext cx="53975" cy="8890"/>
                          </a:xfrm>
                          <a:custGeom>
                            <a:avLst/>
                            <a:gdLst/>
                            <a:ahLst/>
                            <a:cxnLst/>
                            <a:rect l="l" t="t" r="r" b="b"/>
                            <a:pathLst>
                              <a:path w="53975" h="8890">
                                <a:moveTo>
                                  <a:pt x="1047" y="0"/>
                                </a:moveTo>
                                <a:lnTo>
                                  <a:pt x="0" y="8382"/>
                                </a:lnTo>
                                <a:lnTo>
                                  <a:pt x="53435" y="8382"/>
                                </a:lnTo>
                                <a:lnTo>
                                  <a:pt x="1047" y="0"/>
                                </a:lnTo>
                                <a:close/>
                              </a:path>
                            </a:pathLst>
                          </a:custGeom>
                          <a:ln w="4762">
                            <a:solidFill>
                              <a:srgbClr val="000000"/>
                            </a:solidFill>
                            <a:prstDash val="solid"/>
                          </a:ln>
                        </wps:spPr>
                        <wps:bodyPr wrap="square" lIns="0" tIns="0" rIns="0" bIns="0" rtlCol="0">
                          <a:noAutofit/>
                        </wps:bodyPr>
                      </wps:wsp>
                      <wps:wsp>
                        <wps:cNvPr id="125" name="Graphic 125"/>
                        <wps:cNvSpPr/>
                        <wps:spPr>
                          <a:xfrm>
                            <a:off x="2399919" y="2504789"/>
                            <a:ext cx="52705" cy="8890"/>
                          </a:xfrm>
                          <a:custGeom>
                            <a:avLst/>
                            <a:gdLst/>
                            <a:ahLst/>
                            <a:cxnLst/>
                            <a:rect l="l" t="t" r="r" b="b"/>
                            <a:pathLst>
                              <a:path w="52705" h="8890">
                                <a:moveTo>
                                  <a:pt x="52387" y="8382"/>
                                </a:moveTo>
                                <a:lnTo>
                                  <a:pt x="0" y="0"/>
                                </a:lnTo>
                                <a:lnTo>
                                  <a:pt x="50958" y="0"/>
                                </a:lnTo>
                                <a:lnTo>
                                  <a:pt x="52387" y="8382"/>
                                </a:lnTo>
                                <a:close/>
                              </a:path>
                            </a:pathLst>
                          </a:custGeom>
                          <a:solidFill>
                            <a:srgbClr val="000000"/>
                          </a:solidFill>
                        </wps:spPr>
                        <wps:bodyPr wrap="square" lIns="0" tIns="0" rIns="0" bIns="0" rtlCol="0">
                          <a:noAutofit/>
                        </wps:bodyPr>
                      </wps:wsp>
                      <wps:wsp>
                        <wps:cNvPr id="126" name="Graphic 126"/>
                        <wps:cNvSpPr/>
                        <wps:spPr>
                          <a:xfrm>
                            <a:off x="2399919" y="2504789"/>
                            <a:ext cx="52705" cy="8890"/>
                          </a:xfrm>
                          <a:custGeom>
                            <a:avLst/>
                            <a:gdLst/>
                            <a:ahLst/>
                            <a:cxnLst/>
                            <a:rect l="l" t="t" r="r" b="b"/>
                            <a:pathLst>
                              <a:path w="52705" h="8890">
                                <a:moveTo>
                                  <a:pt x="0" y="0"/>
                                </a:moveTo>
                                <a:lnTo>
                                  <a:pt x="50958" y="0"/>
                                </a:lnTo>
                                <a:lnTo>
                                  <a:pt x="52387" y="8382"/>
                                </a:lnTo>
                                <a:lnTo>
                                  <a:pt x="0" y="0"/>
                                </a:lnTo>
                                <a:close/>
                              </a:path>
                            </a:pathLst>
                          </a:custGeom>
                          <a:ln w="4762">
                            <a:solidFill>
                              <a:srgbClr val="000000"/>
                            </a:solidFill>
                            <a:prstDash val="solid"/>
                          </a:ln>
                        </wps:spPr>
                        <wps:bodyPr wrap="square" lIns="0" tIns="0" rIns="0" bIns="0" rtlCol="0">
                          <a:noAutofit/>
                        </wps:bodyPr>
                      </wps:wsp>
                      <wps:wsp>
                        <wps:cNvPr id="127" name="Graphic 127"/>
                        <wps:cNvSpPr/>
                        <wps:spPr>
                          <a:xfrm>
                            <a:off x="2398871" y="2513171"/>
                            <a:ext cx="52069" cy="8255"/>
                          </a:xfrm>
                          <a:custGeom>
                            <a:avLst/>
                            <a:gdLst/>
                            <a:ahLst/>
                            <a:cxnLst/>
                            <a:rect l="l" t="t" r="r" b="b"/>
                            <a:pathLst>
                              <a:path w="52069" h="8255">
                                <a:moveTo>
                                  <a:pt x="52006" y="8096"/>
                                </a:moveTo>
                                <a:lnTo>
                                  <a:pt x="1047" y="8096"/>
                                </a:lnTo>
                                <a:lnTo>
                                  <a:pt x="0" y="0"/>
                                </a:lnTo>
                                <a:lnTo>
                                  <a:pt x="52006" y="8096"/>
                                </a:lnTo>
                                <a:close/>
                              </a:path>
                            </a:pathLst>
                          </a:custGeom>
                          <a:solidFill>
                            <a:srgbClr val="000000"/>
                          </a:solidFill>
                        </wps:spPr>
                        <wps:bodyPr wrap="square" lIns="0" tIns="0" rIns="0" bIns="0" rtlCol="0">
                          <a:noAutofit/>
                        </wps:bodyPr>
                      </wps:wsp>
                      <wps:wsp>
                        <wps:cNvPr id="128" name="Graphic 128"/>
                        <wps:cNvSpPr/>
                        <wps:spPr>
                          <a:xfrm>
                            <a:off x="2398871" y="2513171"/>
                            <a:ext cx="52069" cy="8255"/>
                          </a:xfrm>
                          <a:custGeom>
                            <a:avLst/>
                            <a:gdLst/>
                            <a:ahLst/>
                            <a:cxnLst/>
                            <a:rect l="l" t="t" r="r" b="b"/>
                            <a:pathLst>
                              <a:path w="52069" h="8255">
                                <a:moveTo>
                                  <a:pt x="0" y="0"/>
                                </a:moveTo>
                                <a:lnTo>
                                  <a:pt x="1047" y="8096"/>
                                </a:lnTo>
                                <a:lnTo>
                                  <a:pt x="52006" y="8096"/>
                                </a:lnTo>
                                <a:lnTo>
                                  <a:pt x="0" y="0"/>
                                </a:lnTo>
                                <a:close/>
                              </a:path>
                            </a:pathLst>
                          </a:custGeom>
                          <a:ln w="4762">
                            <a:solidFill>
                              <a:srgbClr val="000000"/>
                            </a:solidFill>
                            <a:prstDash val="solid"/>
                          </a:ln>
                        </wps:spPr>
                        <wps:bodyPr wrap="square" lIns="0" tIns="0" rIns="0" bIns="0" rtlCol="0">
                          <a:noAutofit/>
                        </wps:bodyPr>
                      </wps:wsp>
                      <wps:wsp>
                        <wps:cNvPr id="129" name="Graphic 129"/>
                        <wps:cNvSpPr/>
                        <wps:spPr>
                          <a:xfrm>
                            <a:off x="2398871" y="2513171"/>
                            <a:ext cx="53975" cy="8255"/>
                          </a:xfrm>
                          <a:custGeom>
                            <a:avLst/>
                            <a:gdLst/>
                            <a:ahLst/>
                            <a:cxnLst/>
                            <a:rect l="l" t="t" r="r" b="b"/>
                            <a:pathLst>
                              <a:path w="53975" h="8255">
                                <a:moveTo>
                                  <a:pt x="52006" y="8096"/>
                                </a:moveTo>
                                <a:lnTo>
                                  <a:pt x="0" y="0"/>
                                </a:lnTo>
                                <a:lnTo>
                                  <a:pt x="53435" y="0"/>
                                </a:lnTo>
                                <a:lnTo>
                                  <a:pt x="52006" y="8096"/>
                                </a:lnTo>
                                <a:close/>
                              </a:path>
                            </a:pathLst>
                          </a:custGeom>
                          <a:solidFill>
                            <a:srgbClr val="000000"/>
                          </a:solidFill>
                        </wps:spPr>
                        <wps:bodyPr wrap="square" lIns="0" tIns="0" rIns="0" bIns="0" rtlCol="0">
                          <a:noAutofit/>
                        </wps:bodyPr>
                      </wps:wsp>
                      <wps:wsp>
                        <wps:cNvPr id="130" name="Graphic 130"/>
                        <wps:cNvSpPr/>
                        <wps:spPr>
                          <a:xfrm>
                            <a:off x="2398871" y="2513171"/>
                            <a:ext cx="53975" cy="8255"/>
                          </a:xfrm>
                          <a:custGeom>
                            <a:avLst/>
                            <a:gdLst/>
                            <a:ahLst/>
                            <a:cxnLst/>
                            <a:rect l="l" t="t" r="r" b="b"/>
                            <a:pathLst>
                              <a:path w="53975" h="8255">
                                <a:moveTo>
                                  <a:pt x="0" y="0"/>
                                </a:moveTo>
                                <a:lnTo>
                                  <a:pt x="53435" y="0"/>
                                </a:lnTo>
                                <a:lnTo>
                                  <a:pt x="52006" y="8096"/>
                                </a:lnTo>
                                <a:lnTo>
                                  <a:pt x="0" y="0"/>
                                </a:lnTo>
                                <a:close/>
                              </a:path>
                            </a:pathLst>
                          </a:custGeom>
                          <a:ln w="4762">
                            <a:solidFill>
                              <a:srgbClr val="000000"/>
                            </a:solidFill>
                            <a:prstDash val="solid"/>
                          </a:ln>
                        </wps:spPr>
                        <wps:bodyPr wrap="square" lIns="0" tIns="0" rIns="0" bIns="0" rtlCol="0">
                          <a:noAutofit/>
                        </wps:bodyPr>
                      </wps:wsp>
                      <wps:wsp>
                        <wps:cNvPr id="131" name="Graphic 131"/>
                        <wps:cNvSpPr/>
                        <wps:spPr>
                          <a:xfrm>
                            <a:off x="2399919" y="2521267"/>
                            <a:ext cx="47625" cy="7620"/>
                          </a:xfrm>
                          <a:custGeom>
                            <a:avLst/>
                            <a:gdLst/>
                            <a:ahLst/>
                            <a:cxnLst/>
                            <a:rect l="l" t="t" r="r" b="b"/>
                            <a:pathLst>
                              <a:path w="47625" h="7620">
                                <a:moveTo>
                                  <a:pt x="47339" y="7619"/>
                                </a:moveTo>
                                <a:lnTo>
                                  <a:pt x="4095" y="7619"/>
                                </a:lnTo>
                                <a:lnTo>
                                  <a:pt x="0" y="0"/>
                                </a:lnTo>
                                <a:lnTo>
                                  <a:pt x="47339" y="7619"/>
                                </a:lnTo>
                                <a:close/>
                              </a:path>
                            </a:pathLst>
                          </a:custGeom>
                          <a:solidFill>
                            <a:srgbClr val="000000"/>
                          </a:solidFill>
                        </wps:spPr>
                        <wps:bodyPr wrap="square" lIns="0" tIns="0" rIns="0" bIns="0" rtlCol="0">
                          <a:noAutofit/>
                        </wps:bodyPr>
                      </wps:wsp>
                      <wps:wsp>
                        <wps:cNvPr id="132" name="Graphic 132"/>
                        <wps:cNvSpPr/>
                        <wps:spPr>
                          <a:xfrm>
                            <a:off x="2399919" y="2521267"/>
                            <a:ext cx="47625" cy="7620"/>
                          </a:xfrm>
                          <a:custGeom>
                            <a:avLst/>
                            <a:gdLst/>
                            <a:ahLst/>
                            <a:cxnLst/>
                            <a:rect l="l" t="t" r="r" b="b"/>
                            <a:pathLst>
                              <a:path w="47625" h="7620">
                                <a:moveTo>
                                  <a:pt x="0" y="0"/>
                                </a:moveTo>
                                <a:lnTo>
                                  <a:pt x="4095" y="7619"/>
                                </a:lnTo>
                                <a:lnTo>
                                  <a:pt x="47339" y="7619"/>
                                </a:lnTo>
                                <a:lnTo>
                                  <a:pt x="0" y="0"/>
                                </a:lnTo>
                                <a:close/>
                              </a:path>
                            </a:pathLst>
                          </a:custGeom>
                          <a:ln w="4762">
                            <a:solidFill>
                              <a:srgbClr val="000000"/>
                            </a:solidFill>
                            <a:prstDash val="solid"/>
                          </a:ln>
                        </wps:spPr>
                        <wps:bodyPr wrap="square" lIns="0" tIns="0" rIns="0" bIns="0" rtlCol="0">
                          <a:noAutofit/>
                        </wps:bodyPr>
                      </wps:wsp>
                      <wps:wsp>
                        <wps:cNvPr id="133" name="Graphic 133"/>
                        <wps:cNvSpPr/>
                        <wps:spPr>
                          <a:xfrm>
                            <a:off x="2399919" y="2521267"/>
                            <a:ext cx="51435" cy="7620"/>
                          </a:xfrm>
                          <a:custGeom>
                            <a:avLst/>
                            <a:gdLst/>
                            <a:ahLst/>
                            <a:cxnLst/>
                            <a:rect l="l" t="t" r="r" b="b"/>
                            <a:pathLst>
                              <a:path w="51435" h="7620">
                                <a:moveTo>
                                  <a:pt x="47339" y="7619"/>
                                </a:moveTo>
                                <a:lnTo>
                                  <a:pt x="0" y="0"/>
                                </a:lnTo>
                                <a:lnTo>
                                  <a:pt x="50958" y="0"/>
                                </a:lnTo>
                                <a:lnTo>
                                  <a:pt x="47339" y="7619"/>
                                </a:lnTo>
                                <a:close/>
                              </a:path>
                            </a:pathLst>
                          </a:custGeom>
                          <a:solidFill>
                            <a:srgbClr val="000000"/>
                          </a:solidFill>
                        </wps:spPr>
                        <wps:bodyPr wrap="square" lIns="0" tIns="0" rIns="0" bIns="0" rtlCol="0">
                          <a:noAutofit/>
                        </wps:bodyPr>
                      </wps:wsp>
                      <wps:wsp>
                        <wps:cNvPr id="134" name="Graphic 134"/>
                        <wps:cNvSpPr/>
                        <wps:spPr>
                          <a:xfrm>
                            <a:off x="2399919" y="2521267"/>
                            <a:ext cx="51435" cy="7620"/>
                          </a:xfrm>
                          <a:custGeom>
                            <a:avLst/>
                            <a:gdLst/>
                            <a:ahLst/>
                            <a:cxnLst/>
                            <a:rect l="l" t="t" r="r" b="b"/>
                            <a:pathLst>
                              <a:path w="51435" h="7620">
                                <a:moveTo>
                                  <a:pt x="0" y="0"/>
                                </a:moveTo>
                                <a:lnTo>
                                  <a:pt x="50958" y="0"/>
                                </a:lnTo>
                                <a:lnTo>
                                  <a:pt x="47339" y="7619"/>
                                </a:lnTo>
                                <a:lnTo>
                                  <a:pt x="0" y="0"/>
                                </a:lnTo>
                                <a:close/>
                              </a:path>
                            </a:pathLst>
                          </a:custGeom>
                          <a:ln w="4762">
                            <a:solidFill>
                              <a:srgbClr val="000000"/>
                            </a:solidFill>
                            <a:prstDash val="solid"/>
                          </a:ln>
                        </wps:spPr>
                        <wps:bodyPr wrap="square" lIns="0" tIns="0" rIns="0" bIns="0" rtlCol="0">
                          <a:noAutofit/>
                        </wps:bodyPr>
                      </wps:wsp>
                      <wps:wsp>
                        <wps:cNvPr id="135" name="Graphic 135"/>
                        <wps:cNvSpPr/>
                        <wps:spPr>
                          <a:xfrm>
                            <a:off x="2404014" y="2528887"/>
                            <a:ext cx="37465" cy="6350"/>
                          </a:xfrm>
                          <a:custGeom>
                            <a:avLst/>
                            <a:gdLst/>
                            <a:ahLst/>
                            <a:cxnLst/>
                            <a:rect l="l" t="t" r="r" b="b"/>
                            <a:pathLst>
                              <a:path w="37465" h="6350">
                                <a:moveTo>
                                  <a:pt x="37338" y="5905"/>
                                </a:moveTo>
                                <a:lnTo>
                                  <a:pt x="5810" y="5905"/>
                                </a:lnTo>
                                <a:lnTo>
                                  <a:pt x="0" y="0"/>
                                </a:lnTo>
                                <a:lnTo>
                                  <a:pt x="37338" y="5905"/>
                                </a:lnTo>
                                <a:close/>
                              </a:path>
                            </a:pathLst>
                          </a:custGeom>
                          <a:solidFill>
                            <a:srgbClr val="000000"/>
                          </a:solidFill>
                        </wps:spPr>
                        <wps:bodyPr wrap="square" lIns="0" tIns="0" rIns="0" bIns="0" rtlCol="0">
                          <a:noAutofit/>
                        </wps:bodyPr>
                      </wps:wsp>
                      <wps:wsp>
                        <wps:cNvPr id="136" name="Graphic 136"/>
                        <wps:cNvSpPr/>
                        <wps:spPr>
                          <a:xfrm>
                            <a:off x="2404014" y="2528887"/>
                            <a:ext cx="37465" cy="6350"/>
                          </a:xfrm>
                          <a:custGeom>
                            <a:avLst/>
                            <a:gdLst/>
                            <a:ahLst/>
                            <a:cxnLst/>
                            <a:rect l="l" t="t" r="r" b="b"/>
                            <a:pathLst>
                              <a:path w="37465" h="6350">
                                <a:moveTo>
                                  <a:pt x="0" y="0"/>
                                </a:moveTo>
                                <a:lnTo>
                                  <a:pt x="5810" y="5905"/>
                                </a:lnTo>
                                <a:lnTo>
                                  <a:pt x="37338" y="5905"/>
                                </a:lnTo>
                                <a:lnTo>
                                  <a:pt x="0" y="0"/>
                                </a:lnTo>
                                <a:close/>
                              </a:path>
                            </a:pathLst>
                          </a:custGeom>
                          <a:ln w="4762">
                            <a:solidFill>
                              <a:srgbClr val="000000"/>
                            </a:solidFill>
                            <a:prstDash val="solid"/>
                          </a:ln>
                        </wps:spPr>
                        <wps:bodyPr wrap="square" lIns="0" tIns="0" rIns="0" bIns="0" rtlCol="0">
                          <a:noAutofit/>
                        </wps:bodyPr>
                      </wps:wsp>
                      <wps:wsp>
                        <wps:cNvPr id="137" name="Graphic 137"/>
                        <wps:cNvSpPr/>
                        <wps:spPr>
                          <a:xfrm>
                            <a:off x="2404014" y="2528887"/>
                            <a:ext cx="43815" cy="6350"/>
                          </a:xfrm>
                          <a:custGeom>
                            <a:avLst/>
                            <a:gdLst/>
                            <a:ahLst/>
                            <a:cxnLst/>
                            <a:rect l="l" t="t" r="r" b="b"/>
                            <a:pathLst>
                              <a:path w="43815" h="6350">
                                <a:moveTo>
                                  <a:pt x="37338" y="5905"/>
                                </a:moveTo>
                                <a:lnTo>
                                  <a:pt x="0" y="0"/>
                                </a:lnTo>
                                <a:lnTo>
                                  <a:pt x="43243" y="0"/>
                                </a:lnTo>
                                <a:lnTo>
                                  <a:pt x="37338" y="5905"/>
                                </a:lnTo>
                                <a:close/>
                              </a:path>
                            </a:pathLst>
                          </a:custGeom>
                          <a:solidFill>
                            <a:srgbClr val="000000"/>
                          </a:solidFill>
                        </wps:spPr>
                        <wps:bodyPr wrap="square" lIns="0" tIns="0" rIns="0" bIns="0" rtlCol="0">
                          <a:noAutofit/>
                        </wps:bodyPr>
                      </wps:wsp>
                      <wps:wsp>
                        <wps:cNvPr id="138" name="Graphic 138"/>
                        <wps:cNvSpPr/>
                        <wps:spPr>
                          <a:xfrm>
                            <a:off x="2404014" y="2528887"/>
                            <a:ext cx="43815" cy="6350"/>
                          </a:xfrm>
                          <a:custGeom>
                            <a:avLst/>
                            <a:gdLst/>
                            <a:ahLst/>
                            <a:cxnLst/>
                            <a:rect l="l" t="t" r="r" b="b"/>
                            <a:pathLst>
                              <a:path w="43815" h="6350">
                                <a:moveTo>
                                  <a:pt x="0" y="0"/>
                                </a:moveTo>
                                <a:lnTo>
                                  <a:pt x="43243" y="0"/>
                                </a:lnTo>
                                <a:lnTo>
                                  <a:pt x="37338" y="5905"/>
                                </a:lnTo>
                                <a:lnTo>
                                  <a:pt x="0" y="0"/>
                                </a:lnTo>
                                <a:close/>
                              </a:path>
                            </a:pathLst>
                          </a:custGeom>
                          <a:ln w="4762">
                            <a:solidFill>
                              <a:srgbClr val="000000"/>
                            </a:solidFill>
                            <a:prstDash val="solid"/>
                          </a:ln>
                        </wps:spPr>
                        <wps:bodyPr wrap="square" lIns="0" tIns="0" rIns="0" bIns="0" rtlCol="0">
                          <a:noAutofit/>
                        </wps:bodyPr>
                      </wps:wsp>
                      <wps:wsp>
                        <wps:cNvPr id="139" name="Graphic 139"/>
                        <wps:cNvSpPr/>
                        <wps:spPr>
                          <a:xfrm>
                            <a:off x="2417159" y="2538412"/>
                            <a:ext cx="16510" cy="1905"/>
                          </a:xfrm>
                          <a:custGeom>
                            <a:avLst/>
                            <a:gdLst/>
                            <a:ahLst/>
                            <a:cxnLst/>
                            <a:rect l="l" t="t" r="r" b="b"/>
                            <a:pathLst>
                              <a:path w="16510" h="1905">
                                <a:moveTo>
                                  <a:pt x="8477" y="1524"/>
                                </a:moveTo>
                                <a:lnTo>
                                  <a:pt x="0" y="0"/>
                                </a:lnTo>
                                <a:lnTo>
                                  <a:pt x="16478" y="0"/>
                                </a:lnTo>
                                <a:lnTo>
                                  <a:pt x="8477" y="1524"/>
                                </a:lnTo>
                                <a:close/>
                              </a:path>
                            </a:pathLst>
                          </a:custGeom>
                          <a:solidFill>
                            <a:srgbClr val="000000"/>
                          </a:solidFill>
                        </wps:spPr>
                        <wps:bodyPr wrap="square" lIns="0" tIns="0" rIns="0" bIns="0" rtlCol="0">
                          <a:noAutofit/>
                        </wps:bodyPr>
                      </wps:wsp>
                      <wps:wsp>
                        <wps:cNvPr id="140" name="Graphic 140"/>
                        <wps:cNvSpPr/>
                        <wps:spPr>
                          <a:xfrm>
                            <a:off x="2417159" y="2538412"/>
                            <a:ext cx="16510" cy="1905"/>
                          </a:xfrm>
                          <a:custGeom>
                            <a:avLst/>
                            <a:gdLst/>
                            <a:ahLst/>
                            <a:cxnLst/>
                            <a:rect l="l" t="t" r="r" b="b"/>
                            <a:pathLst>
                              <a:path w="16510" h="1905">
                                <a:moveTo>
                                  <a:pt x="0" y="0"/>
                                </a:moveTo>
                                <a:lnTo>
                                  <a:pt x="16478" y="0"/>
                                </a:lnTo>
                                <a:lnTo>
                                  <a:pt x="8477" y="1524"/>
                                </a:lnTo>
                                <a:lnTo>
                                  <a:pt x="0" y="0"/>
                                </a:lnTo>
                                <a:close/>
                              </a:path>
                            </a:pathLst>
                          </a:custGeom>
                          <a:ln w="4762">
                            <a:solidFill>
                              <a:srgbClr val="000000"/>
                            </a:solidFill>
                            <a:prstDash val="solid"/>
                          </a:ln>
                        </wps:spPr>
                        <wps:bodyPr wrap="square" lIns="0" tIns="0" rIns="0" bIns="0" rtlCol="0">
                          <a:noAutofit/>
                        </wps:bodyPr>
                      </wps:wsp>
                      <wps:wsp>
                        <wps:cNvPr id="141" name="Graphic 141"/>
                        <wps:cNvSpPr/>
                        <wps:spPr>
                          <a:xfrm>
                            <a:off x="2409825" y="2534792"/>
                            <a:ext cx="24130" cy="3810"/>
                          </a:xfrm>
                          <a:custGeom>
                            <a:avLst/>
                            <a:gdLst/>
                            <a:ahLst/>
                            <a:cxnLst/>
                            <a:rect l="l" t="t" r="r" b="b"/>
                            <a:pathLst>
                              <a:path w="24130" h="3810">
                                <a:moveTo>
                                  <a:pt x="23812" y="3619"/>
                                </a:moveTo>
                                <a:lnTo>
                                  <a:pt x="7334" y="3619"/>
                                </a:lnTo>
                                <a:lnTo>
                                  <a:pt x="0" y="0"/>
                                </a:lnTo>
                                <a:lnTo>
                                  <a:pt x="23812" y="3619"/>
                                </a:lnTo>
                                <a:close/>
                              </a:path>
                            </a:pathLst>
                          </a:custGeom>
                          <a:solidFill>
                            <a:srgbClr val="000000"/>
                          </a:solidFill>
                        </wps:spPr>
                        <wps:bodyPr wrap="square" lIns="0" tIns="0" rIns="0" bIns="0" rtlCol="0">
                          <a:noAutofit/>
                        </wps:bodyPr>
                      </wps:wsp>
                      <wps:wsp>
                        <wps:cNvPr id="142" name="Graphic 142"/>
                        <wps:cNvSpPr/>
                        <wps:spPr>
                          <a:xfrm>
                            <a:off x="2409825" y="2534792"/>
                            <a:ext cx="24130" cy="3810"/>
                          </a:xfrm>
                          <a:custGeom>
                            <a:avLst/>
                            <a:gdLst/>
                            <a:ahLst/>
                            <a:cxnLst/>
                            <a:rect l="l" t="t" r="r" b="b"/>
                            <a:pathLst>
                              <a:path w="24130" h="3810">
                                <a:moveTo>
                                  <a:pt x="0" y="0"/>
                                </a:moveTo>
                                <a:lnTo>
                                  <a:pt x="7334" y="3619"/>
                                </a:lnTo>
                                <a:lnTo>
                                  <a:pt x="23812" y="3619"/>
                                </a:lnTo>
                                <a:lnTo>
                                  <a:pt x="0" y="0"/>
                                </a:lnTo>
                                <a:close/>
                              </a:path>
                            </a:pathLst>
                          </a:custGeom>
                          <a:ln w="4762">
                            <a:solidFill>
                              <a:srgbClr val="000000"/>
                            </a:solidFill>
                            <a:prstDash val="solid"/>
                          </a:ln>
                        </wps:spPr>
                        <wps:bodyPr wrap="square" lIns="0" tIns="0" rIns="0" bIns="0" rtlCol="0">
                          <a:noAutofit/>
                        </wps:bodyPr>
                      </wps:wsp>
                      <wps:wsp>
                        <wps:cNvPr id="143" name="Graphic 143"/>
                        <wps:cNvSpPr/>
                        <wps:spPr>
                          <a:xfrm>
                            <a:off x="2409825" y="2534792"/>
                            <a:ext cx="31750" cy="3810"/>
                          </a:xfrm>
                          <a:custGeom>
                            <a:avLst/>
                            <a:gdLst/>
                            <a:ahLst/>
                            <a:cxnLst/>
                            <a:rect l="l" t="t" r="r" b="b"/>
                            <a:pathLst>
                              <a:path w="31750" h="3810">
                                <a:moveTo>
                                  <a:pt x="23812" y="3619"/>
                                </a:moveTo>
                                <a:lnTo>
                                  <a:pt x="0" y="0"/>
                                </a:lnTo>
                                <a:lnTo>
                                  <a:pt x="31527" y="0"/>
                                </a:lnTo>
                                <a:lnTo>
                                  <a:pt x="23812" y="3619"/>
                                </a:lnTo>
                                <a:close/>
                              </a:path>
                            </a:pathLst>
                          </a:custGeom>
                          <a:solidFill>
                            <a:srgbClr val="000000"/>
                          </a:solidFill>
                        </wps:spPr>
                        <wps:bodyPr wrap="square" lIns="0" tIns="0" rIns="0" bIns="0" rtlCol="0">
                          <a:noAutofit/>
                        </wps:bodyPr>
                      </wps:wsp>
                      <wps:wsp>
                        <wps:cNvPr id="144" name="Graphic 144"/>
                        <wps:cNvSpPr/>
                        <wps:spPr>
                          <a:xfrm>
                            <a:off x="2409825" y="2534792"/>
                            <a:ext cx="31750" cy="3810"/>
                          </a:xfrm>
                          <a:custGeom>
                            <a:avLst/>
                            <a:gdLst/>
                            <a:ahLst/>
                            <a:cxnLst/>
                            <a:rect l="l" t="t" r="r" b="b"/>
                            <a:pathLst>
                              <a:path w="31750" h="3810">
                                <a:moveTo>
                                  <a:pt x="0" y="0"/>
                                </a:moveTo>
                                <a:lnTo>
                                  <a:pt x="31527" y="0"/>
                                </a:lnTo>
                                <a:lnTo>
                                  <a:pt x="23812" y="3619"/>
                                </a:lnTo>
                                <a:lnTo>
                                  <a:pt x="0" y="0"/>
                                </a:lnTo>
                                <a:close/>
                              </a:path>
                            </a:pathLst>
                          </a:custGeom>
                          <a:ln w="4762">
                            <a:solidFill>
                              <a:srgbClr val="000000"/>
                            </a:solidFill>
                            <a:prstDash val="solid"/>
                          </a:ln>
                        </wps:spPr>
                        <wps:bodyPr wrap="square" lIns="0" tIns="0" rIns="0" bIns="0" rtlCol="0">
                          <a:noAutofit/>
                        </wps:bodyPr>
                      </wps:wsp>
                      <wps:wsp>
                        <wps:cNvPr id="145" name="Graphic 145"/>
                        <wps:cNvSpPr/>
                        <wps:spPr>
                          <a:xfrm>
                            <a:off x="660654" y="2343530"/>
                            <a:ext cx="17145" cy="1270"/>
                          </a:xfrm>
                          <a:custGeom>
                            <a:avLst/>
                            <a:gdLst/>
                            <a:ahLst/>
                            <a:cxnLst/>
                            <a:rect l="l" t="t" r="r" b="b"/>
                            <a:pathLst>
                              <a:path w="17145" h="1270">
                                <a:moveTo>
                                  <a:pt x="16573" y="1142"/>
                                </a:moveTo>
                                <a:lnTo>
                                  <a:pt x="0" y="1142"/>
                                </a:lnTo>
                                <a:lnTo>
                                  <a:pt x="8477" y="0"/>
                                </a:lnTo>
                                <a:lnTo>
                                  <a:pt x="16573" y="1142"/>
                                </a:lnTo>
                                <a:close/>
                              </a:path>
                            </a:pathLst>
                          </a:custGeom>
                          <a:solidFill>
                            <a:srgbClr val="000000"/>
                          </a:solidFill>
                        </wps:spPr>
                        <wps:bodyPr wrap="square" lIns="0" tIns="0" rIns="0" bIns="0" rtlCol="0">
                          <a:noAutofit/>
                        </wps:bodyPr>
                      </wps:wsp>
                      <wps:wsp>
                        <wps:cNvPr id="146" name="Graphic 146"/>
                        <wps:cNvSpPr/>
                        <wps:spPr>
                          <a:xfrm>
                            <a:off x="660654" y="2343530"/>
                            <a:ext cx="17145" cy="1270"/>
                          </a:xfrm>
                          <a:custGeom>
                            <a:avLst/>
                            <a:gdLst/>
                            <a:ahLst/>
                            <a:cxnLst/>
                            <a:rect l="l" t="t" r="r" b="b"/>
                            <a:pathLst>
                              <a:path w="17145" h="1270">
                                <a:moveTo>
                                  <a:pt x="8477" y="0"/>
                                </a:moveTo>
                                <a:lnTo>
                                  <a:pt x="0" y="1142"/>
                                </a:lnTo>
                                <a:lnTo>
                                  <a:pt x="16573" y="1142"/>
                                </a:lnTo>
                                <a:lnTo>
                                  <a:pt x="8477" y="0"/>
                                </a:lnTo>
                                <a:close/>
                              </a:path>
                            </a:pathLst>
                          </a:custGeom>
                          <a:ln w="4762">
                            <a:solidFill>
                              <a:srgbClr val="000000"/>
                            </a:solidFill>
                            <a:prstDash val="solid"/>
                          </a:ln>
                        </wps:spPr>
                        <wps:bodyPr wrap="square" lIns="0" tIns="0" rIns="0" bIns="0" rtlCol="0">
                          <a:noAutofit/>
                        </wps:bodyPr>
                      </wps:wsp>
                      <wps:wsp>
                        <wps:cNvPr id="147" name="Graphic 147"/>
                        <wps:cNvSpPr/>
                        <wps:spPr>
                          <a:xfrm>
                            <a:off x="653319" y="2344673"/>
                            <a:ext cx="31750" cy="4445"/>
                          </a:xfrm>
                          <a:custGeom>
                            <a:avLst/>
                            <a:gdLst/>
                            <a:ahLst/>
                            <a:cxnLst/>
                            <a:rect l="l" t="t" r="r" b="b"/>
                            <a:pathLst>
                              <a:path w="31750" h="4445">
                                <a:moveTo>
                                  <a:pt x="31527" y="4000"/>
                                </a:moveTo>
                                <a:lnTo>
                                  <a:pt x="0" y="4000"/>
                                </a:lnTo>
                                <a:lnTo>
                                  <a:pt x="7334" y="0"/>
                                </a:lnTo>
                                <a:lnTo>
                                  <a:pt x="31527" y="4000"/>
                                </a:lnTo>
                                <a:close/>
                              </a:path>
                            </a:pathLst>
                          </a:custGeom>
                          <a:solidFill>
                            <a:srgbClr val="000000"/>
                          </a:solidFill>
                        </wps:spPr>
                        <wps:bodyPr wrap="square" lIns="0" tIns="0" rIns="0" bIns="0" rtlCol="0">
                          <a:noAutofit/>
                        </wps:bodyPr>
                      </wps:wsp>
                      <wps:wsp>
                        <wps:cNvPr id="148" name="Graphic 148"/>
                        <wps:cNvSpPr/>
                        <wps:spPr>
                          <a:xfrm>
                            <a:off x="653319" y="2344673"/>
                            <a:ext cx="31750" cy="4445"/>
                          </a:xfrm>
                          <a:custGeom>
                            <a:avLst/>
                            <a:gdLst/>
                            <a:ahLst/>
                            <a:cxnLst/>
                            <a:rect l="l" t="t" r="r" b="b"/>
                            <a:pathLst>
                              <a:path w="31750" h="4445">
                                <a:moveTo>
                                  <a:pt x="7334" y="0"/>
                                </a:moveTo>
                                <a:lnTo>
                                  <a:pt x="0" y="4000"/>
                                </a:lnTo>
                                <a:lnTo>
                                  <a:pt x="31527" y="4000"/>
                                </a:lnTo>
                                <a:lnTo>
                                  <a:pt x="7334" y="0"/>
                                </a:lnTo>
                                <a:close/>
                              </a:path>
                            </a:pathLst>
                          </a:custGeom>
                          <a:ln w="4762">
                            <a:solidFill>
                              <a:srgbClr val="000000"/>
                            </a:solidFill>
                            <a:prstDash val="solid"/>
                          </a:ln>
                        </wps:spPr>
                        <wps:bodyPr wrap="square" lIns="0" tIns="0" rIns="0" bIns="0" rtlCol="0">
                          <a:noAutofit/>
                        </wps:bodyPr>
                      </wps:wsp>
                      <wps:wsp>
                        <wps:cNvPr id="149" name="Graphic 149"/>
                        <wps:cNvSpPr/>
                        <wps:spPr>
                          <a:xfrm>
                            <a:off x="660654" y="2344673"/>
                            <a:ext cx="24765" cy="4445"/>
                          </a:xfrm>
                          <a:custGeom>
                            <a:avLst/>
                            <a:gdLst/>
                            <a:ahLst/>
                            <a:cxnLst/>
                            <a:rect l="l" t="t" r="r" b="b"/>
                            <a:pathLst>
                              <a:path w="24765" h="4445">
                                <a:moveTo>
                                  <a:pt x="24193" y="4000"/>
                                </a:moveTo>
                                <a:lnTo>
                                  <a:pt x="0" y="0"/>
                                </a:lnTo>
                                <a:lnTo>
                                  <a:pt x="16573" y="0"/>
                                </a:lnTo>
                                <a:lnTo>
                                  <a:pt x="24193" y="4000"/>
                                </a:lnTo>
                                <a:close/>
                              </a:path>
                            </a:pathLst>
                          </a:custGeom>
                          <a:solidFill>
                            <a:srgbClr val="000000"/>
                          </a:solidFill>
                        </wps:spPr>
                        <wps:bodyPr wrap="square" lIns="0" tIns="0" rIns="0" bIns="0" rtlCol="0">
                          <a:noAutofit/>
                        </wps:bodyPr>
                      </wps:wsp>
                      <wps:wsp>
                        <wps:cNvPr id="150" name="Graphic 150"/>
                        <wps:cNvSpPr/>
                        <wps:spPr>
                          <a:xfrm>
                            <a:off x="660654" y="2344673"/>
                            <a:ext cx="24765" cy="4445"/>
                          </a:xfrm>
                          <a:custGeom>
                            <a:avLst/>
                            <a:gdLst/>
                            <a:ahLst/>
                            <a:cxnLst/>
                            <a:rect l="l" t="t" r="r" b="b"/>
                            <a:pathLst>
                              <a:path w="24765" h="4445">
                                <a:moveTo>
                                  <a:pt x="0" y="0"/>
                                </a:moveTo>
                                <a:lnTo>
                                  <a:pt x="16573" y="0"/>
                                </a:lnTo>
                                <a:lnTo>
                                  <a:pt x="24193" y="4000"/>
                                </a:lnTo>
                                <a:lnTo>
                                  <a:pt x="0" y="0"/>
                                </a:lnTo>
                                <a:close/>
                              </a:path>
                            </a:pathLst>
                          </a:custGeom>
                          <a:ln w="4762">
                            <a:solidFill>
                              <a:srgbClr val="000000"/>
                            </a:solidFill>
                            <a:prstDash val="solid"/>
                          </a:ln>
                        </wps:spPr>
                        <wps:bodyPr wrap="square" lIns="0" tIns="0" rIns="0" bIns="0" rtlCol="0">
                          <a:noAutofit/>
                        </wps:bodyPr>
                      </wps:wsp>
                      <wps:wsp>
                        <wps:cNvPr id="151" name="Graphic 151"/>
                        <wps:cNvSpPr/>
                        <wps:spPr>
                          <a:xfrm>
                            <a:off x="647509" y="2348674"/>
                            <a:ext cx="43815" cy="6350"/>
                          </a:xfrm>
                          <a:custGeom>
                            <a:avLst/>
                            <a:gdLst/>
                            <a:ahLst/>
                            <a:cxnLst/>
                            <a:rect l="l" t="t" r="r" b="b"/>
                            <a:pathLst>
                              <a:path w="43815" h="6350">
                                <a:moveTo>
                                  <a:pt x="43243" y="5905"/>
                                </a:moveTo>
                                <a:lnTo>
                                  <a:pt x="0" y="5905"/>
                                </a:lnTo>
                                <a:lnTo>
                                  <a:pt x="5810" y="0"/>
                                </a:lnTo>
                                <a:lnTo>
                                  <a:pt x="43243" y="5905"/>
                                </a:lnTo>
                                <a:close/>
                              </a:path>
                            </a:pathLst>
                          </a:custGeom>
                          <a:solidFill>
                            <a:srgbClr val="000000"/>
                          </a:solidFill>
                        </wps:spPr>
                        <wps:bodyPr wrap="square" lIns="0" tIns="0" rIns="0" bIns="0" rtlCol="0">
                          <a:noAutofit/>
                        </wps:bodyPr>
                      </wps:wsp>
                      <wps:wsp>
                        <wps:cNvPr id="152" name="Graphic 152"/>
                        <wps:cNvSpPr/>
                        <wps:spPr>
                          <a:xfrm>
                            <a:off x="647509" y="2348674"/>
                            <a:ext cx="43815" cy="6350"/>
                          </a:xfrm>
                          <a:custGeom>
                            <a:avLst/>
                            <a:gdLst/>
                            <a:ahLst/>
                            <a:cxnLst/>
                            <a:rect l="l" t="t" r="r" b="b"/>
                            <a:pathLst>
                              <a:path w="43815" h="6350">
                                <a:moveTo>
                                  <a:pt x="5810" y="0"/>
                                </a:moveTo>
                                <a:lnTo>
                                  <a:pt x="0" y="5905"/>
                                </a:lnTo>
                                <a:lnTo>
                                  <a:pt x="43243" y="5905"/>
                                </a:lnTo>
                                <a:lnTo>
                                  <a:pt x="5810" y="0"/>
                                </a:lnTo>
                                <a:close/>
                              </a:path>
                            </a:pathLst>
                          </a:custGeom>
                          <a:ln w="4762">
                            <a:solidFill>
                              <a:srgbClr val="000000"/>
                            </a:solidFill>
                            <a:prstDash val="solid"/>
                          </a:ln>
                        </wps:spPr>
                        <wps:bodyPr wrap="square" lIns="0" tIns="0" rIns="0" bIns="0" rtlCol="0">
                          <a:noAutofit/>
                        </wps:bodyPr>
                      </wps:wsp>
                      <wps:wsp>
                        <wps:cNvPr id="153" name="Graphic 153"/>
                        <wps:cNvSpPr/>
                        <wps:spPr>
                          <a:xfrm>
                            <a:off x="653319" y="2348674"/>
                            <a:ext cx="37465" cy="6350"/>
                          </a:xfrm>
                          <a:custGeom>
                            <a:avLst/>
                            <a:gdLst/>
                            <a:ahLst/>
                            <a:cxnLst/>
                            <a:rect l="l" t="t" r="r" b="b"/>
                            <a:pathLst>
                              <a:path w="37465" h="6350">
                                <a:moveTo>
                                  <a:pt x="37433" y="5905"/>
                                </a:moveTo>
                                <a:lnTo>
                                  <a:pt x="0" y="0"/>
                                </a:lnTo>
                                <a:lnTo>
                                  <a:pt x="31527" y="0"/>
                                </a:lnTo>
                                <a:lnTo>
                                  <a:pt x="37433" y="5905"/>
                                </a:lnTo>
                                <a:close/>
                              </a:path>
                            </a:pathLst>
                          </a:custGeom>
                          <a:solidFill>
                            <a:srgbClr val="000000"/>
                          </a:solidFill>
                        </wps:spPr>
                        <wps:bodyPr wrap="square" lIns="0" tIns="0" rIns="0" bIns="0" rtlCol="0">
                          <a:noAutofit/>
                        </wps:bodyPr>
                      </wps:wsp>
                      <wps:wsp>
                        <wps:cNvPr id="154" name="Graphic 154"/>
                        <wps:cNvSpPr/>
                        <wps:spPr>
                          <a:xfrm>
                            <a:off x="653319" y="2348674"/>
                            <a:ext cx="37465" cy="6350"/>
                          </a:xfrm>
                          <a:custGeom>
                            <a:avLst/>
                            <a:gdLst/>
                            <a:ahLst/>
                            <a:cxnLst/>
                            <a:rect l="l" t="t" r="r" b="b"/>
                            <a:pathLst>
                              <a:path w="37465" h="6350">
                                <a:moveTo>
                                  <a:pt x="0" y="0"/>
                                </a:moveTo>
                                <a:lnTo>
                                  <a:pt x="31527" y="0"/>
                                </a:lnTo>
                                <a:lnTo>
                                  <a:pt x="37433" y="5905"/>
                                </a:lnTo>
                                <a:lnTo>
                                  <a:pt x="0" y="0"/>
                                </a:lnTo>
                                <a:close/>
                              </a:path>
                            </a:pathLst>
                          </a:custGeom>
                          <a:ln w="4762">
                            <a:solidFill>
                              <a:srgbClr val="000000"/>
                            </a:solidFill>
                            <a:prstDash val="solid"/>
                          </a:ln>
                        </wps:spPr>
                        <wps:bodyPr wrap="square" lIns="0" tIns="0" rIns="0" bIns="0" rtlCol="0">
                          <a:noAutofit/>
                        </wps:bodyPr>
                      </wps:wsp>
                      <wps:wsp>
                        <wps:cNvPr id="155" name="Graphic 155"/>
                        <wps:cNvSpPr/>
                        <wps:spPr>
                          <a:xfrm>
                            <a:off x="643509" y="2354579"/>
                            <a:ext cx="51435" cy="7620"/>
                          </a:xfrm>
                          <a:custGeom>
                            <a:avLst/>
                            <a:gdLst/>
                            <a:ahLst/>
                            <a:cxnLst/>
                            <a:rect l="l" t="t" r="r" b="b"/>
                            <a:pathLst>
                              <a:path w="51435" h="7620">
                                <a:moveTo>
                                  <a:pt x="50863" y="7239"/>
                                </a:moveTo>
                                <a:lnTo>
                                  <a:pt x="0" y="7239"/>
                                </a:lnTo>
                                <a:lnTo>
                                  <a:pt x="4000" y="0"/>
                                </a:lnTo>
                                <a:lnTo>
                                  <a:pt x="50863" y="7239"/>
                                </a:lnTo>
                                <a:close/>
                              </a:path>
                            </a:pathLst>
                          </a:custGeom>
                          <a:solidFill>
                            <a:srgbClr val="000000"/>
                          </a:solidFill>
                        </wps:spPr>
                        <wps:bodyPr wrap="square" lIns="0" tIns="0" rIns="0" bIns="0" rtlCol="0">
                          <a:noAutofit/>
                        </wps:bodyPr>
                      </wps:wsp>
                      <wps:wsp>
                        <wps:cNvPr id="156" name="Graphic 156"/>
                        <wps:cNvSpPr/>
                        <wps:spPr>
                          <a:xfrm>
                            <a:off x="643509" y="2354579"/>
                            <a:ext cx="51435" cy="7620"/>
                          </a:xfrm>
                          <a:custGeom>
                            <a:avLst/>
                            <a:gdLst/>
                            <a:ahLst/>
                            <a:cxnLst/>
                            <a:rect l="l" t="t" r="r" b="b"/>
                            <a:pathLst>
                              <a:path w="51435" h="7620">
                                <a:moveTo>
                                  <a:pt x="4000" y="0"/>
                                </a:moveTo>
                                <a:lnTo>
                                  <a:pt x="0" y="7239"/>
                                </a:lnTo>
                                <a:lnTo>
                                  <a:pt x="50863" y="7239"/>
                                </a:lnTo>
                                <a:lnTo>
                                  <a:pt x="4000" y="0"/>
                                </a:lnTo>
                                <a:close/>
                              </a:path>
                            </a:pathLst>
                          </a:custGeom>
                          <a:ln w="4762">
                            <a:solidFill>
                              <a:srgbClr val="000000"/>
                            </a:solidFill>
                            <a:prstDash val="solid"/>
                          </a:ln>
                        </wps:spPr>
                        <wps:bodyPr wrap="square" lIns="0" tIns="0" rIns="0" bIns="0" rtlCol="0">
                          <a:noAutofit/>
                        </wps:bodyPr>
                      </wps:wsp>
                      <wps:wsp>
                        <wps:cNvPr id="157" name="Graphic 157"/>
                        <wps:cNvSpPr/>
                        <wps:spPr>
                          <a:xfrm>
                            <a:off x="647509" y="2354579"/>
                            <a:ext cx="46990" cy="7620"/>
                          </a:xfrm>
                          <a:custGeom>
                            <a:avLst/>
                            <a:gdLst/>
                            <a:ahLst/>
                            <a:cxnLst/>
                            <a:rect l="l" t="t" r="r" b="b"/>
                            <a:pathLst>
                              <a:path w="46990" h="7620">
                                <a:moveTo>
                                  <a:pt x="46863" y="7239"/>
                                </a:moveTo>
                                <a:lnTo>
                                  <a:pt x="0" y="0"/>
                                </a:lnTo>
                                <a:lnTo>
                                  <a:pt x="43243" y="0"/>
                                </a:lnTo>
                                <a:lnTo>
                                  <a:pt x="46863" y="7239"/>
                                </a:lnTo>
                                <a:close/>
                              </a:path>
                            </a:pathLst>
                          </a:custGeom>
                          <a:solidFill>
                            <a:srgbClr val="000000"/>
                          </a:solidFill>
                        </wps:spPr>
                        <wps:bodyPr wrap="square" lIns="0" tIns="0" rIns="0" bIns="0" rtlCol="0">
                          <a:noAutofit/>
                        </wps:bodyPr>
                      </wps:wsp>
                      <wps:wsp>
                        <wps:cNvPr id="158" name="Graphic 158"/>
                        <wps:cNvSpPr/>
                        <wps:spPr>
                          <a:xfrm>
                            <a:off x="647509" y="2354579"/>
                            <a:ext cx="46990" cy="7620"/>
                          </a:xfrm>
                          <a:custGeom>
                            <a:avLst/>
                            <a:gdLst/>
                            <a:ahLst/>
                            <a:cxnLst/>
                            <a:rect l="l" t="t" r="r" b="b"/>
                            <a:pathLst>
                              <a:path w="46990" h="7620">
                                <a:moveTo>
                                  <a:pt x="0" y="0"/>
                                </a:moveTo>
                                <a:lnTo>
                                  <a:pt x="43243" y="0"/>
                                </a:lnTo>
                                <a:lnTo>
                                  <a:pt x="46863" y="7239"/>
                                </a:lnTo>
                                <a:lnTo>
                                  <a:pt x="0" y="0"/>
                                </a:lnTo>
                                <a:close/>
                              </a:path>
                            </a:pathLst>
                          </a:custGeom>
                          <a:ln w="4762">
                            <a:solidFill>
                              <a:srgbClr val="000000"/>
                            </a:solidFill>
                            <a:prstDash val="solid"/>
                          </a:ln>
                        </wps:spPr>
                        <wps:bodyPr wrap="square" lIns="0" tIns="0" rIns="0" bIns="0" rtlCol="0">
                          <a:noAutofit/>
                        </wps:bodyPr>
                      </wps:wsp>
                      <wps:wsp>
                        <wps:cNvPr id="159" name="Graphic 159"/>
                        <wps:cNvSpPr/>
                        <wps:spPr>
                          <a:xfrm>
                            <a:off x="642366" y="2361818"/>
                            <a:ext cx="53975" cy="8890"/>
                          </a:xfrm>
                          <a:custGeom>
                            <a:avLst/>
                            <a:gdLst/>
                            <a:ahLst/>
                            <a:cxnLst/>
                            <a:rect l="l" t="t" r="r" b="b"/>
                            <a:pathLst>
                              <a:path w="53975" h="8890">
                                <a:moveTo>
                                  <a:pt x="53530" y="8477"/>
                                </a:moveTo>
                                <a:lnTo>
                                  <a:pt x="0" y="8477"/>
                                </a:lnTo>
                                <a:lnTo>
                                  <a:pt x="1142" y="0"/>
                                </a:lnTo>
                                <a:lnTo>
                                  <a:pt x="53530" y="8477"/>
                                </a:lnTo>
                                <a:close/>
                              </a:path>
                            </a:pathLst>
                          </a:custGeom>
                          <a:solidFill>
                            <a:srgbClr val="000000"/>
                          </a:solidFill>
                        </wps:spPr>
                        <wps:bodyPr wrap="square" lIns="0" tIns="0" rIns="0" bIns="0" rtlCol="0">
                          <a:noAutofit/>
                        </wps:bodyPr>
                      </wps:wsp>
                      <wps:wsp>
                        <wps:cNvPr id="160" name="Graphic 160"/>
                        <wps:cNvSpPr/>
                        <wps:spPr>
                          <a:xfrm>
                            <a:off x="642366" y="2361818"/>
                            <a:ext cx="53975" cy="8890"/>
                          </a:xfrm>
                          <a:custGeom>
                            <a:avLst/>
                            <a:gdLst/>
                            <a:ahLst/>
                            <a:cxnLst/>
                            <a:rect l="l" t="t" r="r" b="b"/>
                            <a:pathLst>
                              <a:path w="53975" h="8890">
                                <a:moveTo>
                                  <a:pt x="1142" y="0"/>
                                </a:moveTo>
                                <a:lnTo>
                                  <a:pt x="0" y="8477"/>
                                </a:lnTo>
                                <a:lnTo>
                                  <a:pt x="53530" y="8477"/>
                                </a:lnTo>
                                <a:lnTo>
                                  <a:pt x="1142" y="0"/>
                                </a:lnTo>
                                <a:close/>
                              </a:path>
                            </a:pathLst>
                          </a:custGeom>
                          <a:ln w="4762">
                            <a:solidFill>
                              <a:srgbClr val="000000"/>
                            </a:solidFill>
                            <a:prstDash val="solid"/>
                          </a:ln>
                        </wps:spPr>
                        <wps:bodyPr wrap="square" lIns="0" tIns="0" rIns="0" bIns="0" rtlCol="0">
                          <a:noAutofit/>
                        </wps:bodyPr>
                      </wps:wsp>
                      <wps:wsp>
                        <wps:cNvPr id="161" name="Graphic 161"/>
                        <wps:cNvSpPr/>
                        <wps:spPr>
                          <a:xfrm>
                            <a:off x="643509" y="2361818"/>
                            <a:ext cx="52705" cy="8890"/>
                          </a:xfrm>
                          <a:custGeom>
                            <a:avLst/>
                            <a:gdLst/>
                            <a:ahLst/>
                            <a:cxnLst/>
                            <a:rect l="l" t="t" r="r" b="b"/>
                            <a:pathLst>
                              <a:path w="52705" h="8890">
                                <a:moveTo>
                                  <a:pt x="52387" y="8477"/>
                                </a:moveTo>
                                <a:lnTo>
                                  <a:pt x="0" y="0"/>
                                </a:lnTo>
                                <a:lnTo>
                                  <a:pt x="50863" y="0"/>
                                </a:lnTo>
                                <a:lnTo>
                                  <a:pt x="52387" y="8477"/>
                                </a:lnTo>
                                <a:close/>
                              </a:path>
                            </a:pathLst>
                          </a:custGeom>
                          <a:solidFill>
                            <a:srgbClr val="000000"/>
                          </a:solidFill>
                        </wps:spPr>
                        <wps:bodyPr wrap="square" lIns="0" tIns="0" rIns="0" bIns="0" rtlCol="0">
                          <a:noAutofit/>
                        </wps:bodyPr>
                      </wps:wsp>
                      <wps:wsp>
                        <wps:cNvPr id="162" name="Graphic 162"/>
                        <wps:cNvSpPr/>
                        <wps:spPr>
                          <a:xfrm>
                            <a:off x="643509" y="2361818"/>
                            <a:ext cx="52705" cy="8890"/>
                          </a:xfrm>
                          <a:custGeom>
                            <a:avLst/>
                            <a:gdLst/>
                            <a:ahLst/>
                            <a:cxnLst/>
                            <a:rect l="l" t="t" r="r" b="b"/>
                            <a:pathLst>
                              <a:path w="52705" h="8890">
                                <a:moveTo>
                                  <a:pt x="0" y="0"/>
                                </a:moveTo>
                                <a:lnTo>
                                  <a:pt x="50863" y="0"/>
                                </a:lnTo>
                                <a:lnTo>
                                  <a:pt x="52387" y="8477"/>
                                </a:lnTo>
                                <a:lnTo>
                                  <a:pt x="0" y="0"/>
                                </a:lnTo>
                                <a:close/>
                              </a:path>
                            </a:pathLst>
                          </a:custGeom>
                          <a:ln w="4762">
                            <a:solidFill>
                              <a:srgbClr val="000000"/>
                            </a:solidFill>
                            <a:prstDash val="solid"/>
                          </a:ln>
                        </wps:spPr>
                        <wps:bodyPr wrap="square" lIns="0" tIns="0" rIns="0" bIns="0" rtlCol="0">
                          <a:noAutofit/>
                        </wps:bodyPr>
                      </wps:wsp>
                      <wps:wsp>
                        <wps:cNvPr id="163" name="Graphic 163"/>
                        <wps:cNvSpPr/>
                        <wps:spPr>
                          <a:xfrm>
                            <a:off x="642366" y="2370296"/>
                            <a:ext cx="52069" cy="8255"/>
                          </a:xfrm>
                          <a:custGeom>
                            <a:avLst/>
                            <a:gdLst/>
                            <a:ahLst/>
                            <a:cxnLst/>
                            <a:rect l="l" t="t" r="r" b="b"/>
                            <a:pathLst>
                              <a:path w="52069" h="8255">
                                <a:moveTo>
                                  <a:pt x="52006" y="8000"/>
                                </a:moveTo>
                                <a:lnTo>
                                  <a:pt x="1142" y="8000"/>
                                </a:lnTo>
                                <a:lnTo>
                                  <a:pt x="0" y="0"/>
                                </a:lnTo>
                                <a:lnTo>
                                  <a:pt x="52006" y="8000"/>
                                </a:lnTo>
                                <a:close/>
                              </a:path>
                            </a:pathLst>
                          </a:custGeom>
                          <a:solidFill>
                            <a:srgbClr val="000000"/>
                          </a:solidFill>
                        </wps:spPr>
                        <wps:bodyPr wrap="square" lIns="0" tIns="0" rIns="0" bIns="0" rtlCol="0">
                          <a:noAutofit/>
                        </wps:bodyPr>
                      </wps:wsp>
                      <wps:wsp>
                        <wps:cNvPr id="164" name="Graphic 164"/>
                        <wps:cNvSpPr/>
                        <wps:spPr>
                          <a:xfrm>
                            <a:off x="642366" y="2370296"/>
                            <a:ext cx="52069" cy="8255"/>
                          </a:xfrm>
                          <a:custGeom>
                            <a:avLst/>
                            <a:gdLst/>
                            <a:ahLst/>
                            <a:cxnLst/>
                            <a:rect l="l" t="t" r="r" b="b"/>
                            <a:pathLst>
                              <a:path w="52069" h="8255">
                                <a:moveTo>
                                  <a:pt x="0" y="0"/>
                                </a:moveTo>
                                <a:lnTo>
                                  <a:pt x="1142" y="8000"/>
                                </a:lnTo>
                                <a:lnTo>
                                  <a:pt x="52006" y="8000"/>
                                </a:lnTo>
                                <a:lnTo>
                                  <a:pt x="0" y="0"/>
                                </a:lnTo>
                                <a:close/>
                              </a:path>
                            </a:pathLst>
                          </a:custGeom>
                          <a:ln w="4762">
                            <a:solidFill>
                              <a:srgbClr val="000000"/>
                            </a:solidFill>
                            <a:prstDash val="solid"/>
                          </a:ln>
                        </wps:spPr>
                        <wps:bodyPr wrap="square" lIns="0" tIns="0" rIns="0" bIns="0" rtlCol="0">
                          <a:noAutofit/>
                        </wps:bodyPr>
                      </wps:wsp>
                      <wps:wsp>
                        <wps:cNvPr id="165" name="Graphic 165"/>
                        <wps:cNvSpPr/>
                        <wps:spPr>
                          <a:xfrm>
                            <a:off x="642366" y="2370296"/>
                            <a:ext cx="53975" cy="8255"/>
                          </a:xfrm>
                          <a:custGeom>
                            <a:avLst/>
                            <a:gdLst/>
                            <a:ahLst/>
                            <a:cxnLst/>
                            <a:rect l="l" t="t" r="r" b="b"/>
                            <a:pathLst>
                              <a:path w="53975" h="8255">
                                <a:moveTo>
                                  <a:pt x="52006" y="8000"/>
                                </a:moveTo>
                                <a:lnTo>
                                  <a:pt x="0" y="0"/>
                                </a:lnTo>
                                <a:lnTo>
                                  <a:pt x="53530" y="0"/>
                                </a:lnTo>
                                <a:lnTo>
                                  <a:pt x="52006" y="8000"/>
                                </a:lnTo>
                                <a:close/>
                              </a:path>
                            </a:pathLst>
                          </a:custGeom>
                          <a:solidFill>
                            <a:srgbClr val="000000"/>
                          </a:solidFill>
                        </wps:spPr>
                        <wps:bodyPr wrap="square" lIns="0" tIns="0" rIns="0" bIns="0" rtlCol="0">
                          <a:noAutofit/>
                        </wps:bodyPr>
                      </wps:wsp>
                      <wps:wsp>
                        <wps:cNvPr id="166" name="Graphic 166"/>
                        <wps:cNvSpPr/>
                        <wps:spPr>
                          <a:xfrm>
                            <a:off x="642366" y="2370296"/>
                            <a:ext cx="53975" cy="8255"/>
                          </a:xfrm>
                          <a:custGeom>
                            <a:avLst/>
                            <a:gdLst/>
                            <a:ahLst/>
                            <a:cxnLst/>
                            <a:rect l="l" t="t" r="r" b="b"/>
                            <a:pathLst>
                              <a:path w="53975" h="8255">
                                <a:moveTo>
                                  <a:pt x="0" y="0"/>
                                </a:moveTo>
                                <a:lnTo>
                                  <a:pt x="53530" y="0"/>
                                </a:lnTo>
                                <a:lnTo>
                                  <a:pt x="52006" y="8000"/>
                                </a:lnTo>
                                <a:lnTo>
                                  <a:pt x="0" y="0"/>
                                </a:lnTo>
                                <a:close/>
                              </a:path>
                            </a:pathLst>
                          </a:custGeom>
                          <a:ln w="4762">
                            <a:solidFill>
                              <a:srgbClr val="000000"/>
                            </a:solidFill>
                            <a:prstDash val="solid"/>
                          </a:ln>
                        </wps:spPr>
                        <wps:bodyPr wrap="square" lIns="0" tIns="0" rIns="0" bIns="0" rtlCol="0">
                          <a:noAutofit/>
                        </wps:bodyPr>
                      </wps:wsp>
                      <wps:wsp>
                        <wps:cNvPr id="167" name="Graphic 167"/>
                        <wps:cNvSpPr/>
                        <wps:spPr>
                          <a:xfrm>
                            <a:off x="643509" y="2378296"/>
                            <a:ext cx="47625" cy="8255"/>
                          </a:xfrm>
                          <a:custGeom>
                            <a:avLst/>
                            <a:gdLst/>
                            <a:ahLst/>
                            <a:cxnLst/>
                            <a:rect l="l" t="t" r="r" b="b"/>
                            <a:pathLst>
                              <a:path w="47625" h="8255">
                                <a:moveTo>
                                  <a:pt x="47243" y="7715"/>
                                </a:moveTo>
                                <a:lnTo>
                                  <a:pt x="4000" y="7715"/>
                                </a:lnTo>
                                <a:lnTo>
                                  <a:pt x="0" y="0"/>
                                </a:lnTo>
                                <a:lnTo>
                                  <a:pt x="47243" y="7715"/>
                                </a:lnTo>
                                <a:close/>
                              </a:path>
                            </a:pathLst>
                          </a:custGeom>
                          <a:solidFill>
                            <a:srgbClr val="000000"/>
                          </a:solidFill>
                        </wps:spPr>
                        <wps:bodyPr wrap="square" lIns="0" tIns="0" rIns="0" bIns="0" rtlCol="0">
                          <a:noAutofit/>
                        </wps:bodyPr>
                      </wps:wsp>
                      <wps:wsp>
                        <wps:cNvPr id="168" name="Graphic 168"/>
                        <wps:cNvSpPr/>
                        <wps:spPr>
                          <a:xfrm>
                            <a:off x="643509" y="2378296"/>
                            <a:ext cx="47625" cy="8255"/>
                          </a:xfrm>
                          <a:custGeom>
                            <a:avLst/>
                            <a:gdLst/>
                            <a:ahLst/>
                            <a:cxnLst/>
                            <a:rect l="l" t="t" r="r" b="b"/>
                            <a:pathLst>
                              <a:path w="47625" h="8255">
                                <a:moveTo>
                                  <a:pt x="0" y="0"/>
                                </a:moveTo>
                                <a:lnTo>
                                  <a:pt x="4000" y="7715"/>
                                </a:lnTo>
                                <a:lnTo>
                                  <a:pt x="47243" y="7715"/>
                                </a:lnTo>
                                <a:lnTo>
                                  <a:pt x="0" y="0"/>
                                </a:lnTo>
                                <a:close/>
                              </a:path>
                            </a:pathLst>
                          </a:custGeom>
                          <a:ln w="4762">
                            <a:solidFill>
                              <a:srgbClr val="000000"/>
                            </a:solidFill>
                            <a:prstDash val="solid"/>
                          </a:ln>
                        </wps:spPr>
                        <wps:bodyPr wrap="square" lIns="0" tIns="0" rIns="0" bIns="0" rtlCol="0">
                          <a:noAutofit/>
                        </wps:bodyPr>
                      </wps:wsp>
                      <wps:wsp>
                        <wps:cNvPr id="169" name="Graphic 169"/>
                        <wps:cNvSpPr/>
                        <wps:spPr>
                          <a:xfrm>
                            <a:off x="643509" y="2378296"/>
                            <a:ext cx="51435" cy="8255"/>
                          </a:xfrm>
                          <a:custGeom>
                            <a:avLst/>
                            <a:gdLst/>
                            <a:ahLst/>
                            <a:cxnLst/>
                            <a:rect l="l" t="t" r="r" b="b"/>
                            <a:pathLst>
                              <a:path w="51435" h="8255">
                                <a:moveTo>
                                  <a:pt x="47243" y="7715"/>
                                </a:moveTo>
                                <a:lnTo>
                                  <a:pt x="0" y="0"/>
                                </a:lnTo>
                                <a:lnTo>
                                  <a:pt x="50863" y="0"/>
                                </a:lnTo>
                                <a:lnTo>
                                  <a:pt x="47243" y="7715"/>
                                </a:lnTo>
                                <a:close/>
                              </a:path>
                            </a:pathLst>
                          </a:custGeom>
                          <a:solidFill>
                            <a:srgbClr val="000000"/>
                          </a:solidFill>
                        </wps:spPr>
                        <wps:bodyPr wrap="square" lIns="0" tIns="0" rIns="0" bIns="0" rtlCol="0">
                          <a:noAutofit/>
                        </wps:bodyPr>
                      </wps:wsp>
                      <wps:wsp>
                        <wps:cNvPr id="170" name="Graphic 170"/>
                        <wps:cNvSpPr/>
                        <wps:spPr>
                          <a:xfrm>
                            <a:off x="643509" y="2378296"/>
                            <a:ext cx="51435" cy="8255"/>
                          </a:xfrm>
                          <a:custGeom>
                            <a:avLst/>
                            <a:gdLst/>
                            <a:ahLst/>
                            <a:cxnLst/>
                            <a:rect l="l" t="t" r="r" b="b"/>
                            <a:pathLst>
                              <a:path w="51435" h="8255">
                                <a:moveTo>
                                  <a:pt x="0" y="0"/>
                                </a:moveTo>
                                <a:lnTo>
                                  <a:pt x="50863" y="0"/>
                                </a:lnTo>
                                <a:lnTo>
                                  <a:pt x="47243" y="7715"/>
                                </a:lnTo>
                                <a:lnTo>
                                  <a:pt x="0" y="0"/>
                                </a:lnTo>
                                <a:close/>
                              </a:path>
                            </a:pathLst>
                          </a:custGeom>
                          <a:ln w="4762">
                            <a:solidFill>
                              <a:srgbClr val="000000"/>
                            </a:solidFill>
                            <a:prstDash val="solid"/>
                          </a:ln>
                        </wps:spPr>
                        <wps:bodyPr wrap="square" lIns="0" tIns="0" rIns="0" bIns="0" rtlCol="0">
                          <a:noAutofit/>
                        </wps:bodyPr>
                      </wps:wsp>
                      <wps:wsp>
                        <wps:cNvPr id="171" name="Graphic 171"/>
                        <wps:cNvSpPr/>
                        <wps:spPr>
                          <a:xfrm>
                            <a:off x="647509" y="2386012"/>
                            <a:ext cx="37465" cy="6350"/>
                          </a:xfrm>
                          <a:custGeom>
                            <a:avLst/>
                            <a:gdLst/>
                            <a:ahLst/>
                            <a:cxnLst/>
                            <a:rect l="l" t="t" r="r" b="b"/>
                            <a:pathLst>
                              <a:path w="37465" h="6350">
                                <a:moveTo>
                                  <a:pt x="37338" y="5810"/>
                                </a:moveTo>
                                <a:lnTo>
                                  <a:pt x="5810" y="5810"/>
                                </a:lnTo>
                                <a:lnTo>
                                  <a:pt x="0" y="0"/>
                                </a:lnTo>
                                <a:lnTo>
                                  <a:pt x="37338" y="5810"/>
                                </a:lnTo>
                                <a:close/>
                              </a:path>
                            </a:pathLst>
                          </a:custGeom>
                          <a:solidFill>
                            <a:srgbClr val="000000"/>
                          </a:solidFill>
                        </wps:spPr>
                        <wps:bodyPr wrap="square" lIns="0" tIns="0" rIns="0" bIns="0" rtlCol="0">
                          <a:noAutofit/>
                        </wps:bodyPr>
                      </wps:wsp>
                      <wps:wsp>
                        <wps:cNvPr id="172" name="Graphic 172"/>
                        <wps:cNvSpPr/>
                        <wps:spPr>
                          <a:xfrm>
                            <a:off x="647509" y="2386012"/>
                            <a:ext cx="37465" cy="6350"/>
                          </a:xfrm>
                          <a:custGeom>
                            <a:avLst/>
                            <a:gdLst/>
                            <a:ahLst/>
                            <a:cxnLst/>
                            <a:rect l="l" t="t" r="r" b="b"/>
                            <a:pathLst>
                              <a:path w="37465" h="6350">
                                <a:moveTo>
                                  <a:pt x="0" y="0"/>
                                </a:moveTo>
                                <a:lnTo>
                                  <a:pt x="5810" y="5810"/>
                                </a:lnTo>
                                <a:lnTo>
                                  <a:pt x="37338" y="5810"/>
                                </a:lnTo>
                                <a:lnTo>
                                  <a:pt x="0" y="0"/>
                                </a:lnTo>
                                <a:close/>
                              </a:path>
                            </a:pathLst>
                          </a:custGeom>
                          <a:ln w="4762">
                            <a:solidFill>
                              <a:srgbClr val="000000"/>
                            </a:solidFill>
                            <a:prstDash val="solid"/>
                          </a:ln>
                        </wps:spPr>
                        <wps:bodyPr wrap="square" lIns="0" tIns="0" rIns="0" bIns="0" rtlCol="0">
                          <a:noAutofit/>
                        </wps:bodyPr>
                      </wps:wsp>
                      <wps:wsp>
                        <wps:cNvPr id="173" name="Graphic 173"/>
                        <wps:cNvSpPr/>
                        <wps:spPr>
                          <a:xfrm>
                            <a:off x="647509" y="2386012"/>
                            <a:ext cx="43815" cy="6350"/>
                          </a:xfrm>
                          <a:custGeom>
                            <a:avLst/>
                            <a:gdLst/>
                            <a:ahLst/>
                            <a:cxnLst/>
                            <a:rect l="l" t="t" r="r" b="b"/>
                            <a:pathLst>
                              <a:path w="43815" h="6350">
                                <a:moveTo>
                                  <a:pt x="37338" y="5810"/>
                                </a:moveTo>
                                <a:lnTo>
                                  <a:pt x="0" y="0"/>
                                </a:lnTo>
                                <a:lnTo>
                                  <a:pt x="43243" y="0"/>
                                </a:lnTo>
                                <a:lnTo>
                                  <a:pt x="37338" y="5810"/>
                                </a:lnTo>
                                <a:close/>
                              </a:path>
                            </a:pathLst>
                          </a:custGeom>
                          <a:solidFill>
                            <a:srgbClr val="000000"/>
                          </a:solidFill>
                        </wps:spPr>
                        <wps:bodyPr wrap="square" lIns="0" tIns="0" rIns="0" bIns="0" rtlCol="0">
                          <a:noAutofit/>
                        </wps:bodyPr>
                      </wps:wsp>
                      <wps:wsp>
                        <wps:cNvPr id="174" name="Graphic 174"/>
                        <wps:cNvSpPr/>
                        <wps:spPr>
                          <a:xfrm>
                            <a:off x="647509" y="2386012"/>
                            <a:ext cx="43815" cy="6350"/>
                          </a:xfrm>
                          <a:custGeom>
                            <a:avLst/>
                            <a:gdLst/>
                            <a:ahLst/>
                            <a:cxnLst/>
                            <a:rect l="l" t="t" r="r" b="b"/>
                            <a:pathLst>
                              <a:path w="43815" h="6350">
                                <a:moveTo>
                                  <a:pt x="0" y="0"/>
                                </a:moveTo>
                                <a:lnTo>
                                  <a:pt x="43243" y="0"/>
                                </a:lnTo>
                                <a:lnTo>
                                  <a:pt x="37338" y="5810"/>
                                </a:lnTo>
                                <a:lnTo>
                                  <a:pt x="0" y="0"/>
                                </a:lnTo>
                                <a:close/>
                              </a:path>
                            </a:pathLst>
                          </a:custGeom>
                          <a:ln w="4762">
                            <a:solidFill>
                              <a:srgbClr val="000000"/>
                            </a:solidFill>
                            <a:prstDash val="solid"/>
                          </a:ln>
                        </wps:spPr>
                        <wps:bodyPr wrap="square" lIns="0" tIns="0" rIns="0" bIns="0" rtlCol="0">
                          <a:noAutofit/>
                        </wps:bodyPr>
                      </wps:wsp>
                      <wps:wsp>
                        <wps:cNvPr id="175" name="Graphic 175"/>
                        <wps:cNvSpPr/>
                        <wps:spPr>
                          <a:xfrm>
                            <a:off x="660654" y="2395537"/>
                            <a:ext cx="17145" cy="1905"/>
                          </a:xfrm>
                          <a:custGeom>
                            <a:avLst/>
                            <a:gdLst/>
                            <a:ahLst/>
                            <a:cxnLst/>
                            <a:rect l="l" t="t" r="r" b="b"/>
                            <a:pathLst>
                              <a:path w="17145" h="1905">
                                <a:moveTo>
                                  <a:pt x="8477" y="1428"/>
                                </a:moveTo>
                                <a:lnTo>
                                  <a:pt x="0" y="0"/>
                                </a:lnTo>
                                <a:lnTo>
                                  <a:pt x="16573" y="0"/>
                                </a:lnTo>
                                <a:lnTo>
                                  <a:pt x="8477" y="1428"/>
                                </a:lnTo>
                                <a:close/>
                              </a:path>
                            </a:pathLst>
                          </a:custGeom>
                          <a:solidFill>
                            <a:srgbClr val="000000"/>
                          </a:solidFill>
                        </wps:spPr>
                        <wps:bodyPr wrap="square" lIns="0" tIns="0" rIns="0" bIns="0" rtlCol="0">
                          <a:noAutofit/>
                        </wps:bodyPr>
                      </wps:wsp>
                      <wps:wsp>
                        <wps:cNvPr id="176" name="Graphic 176"/>
                        <wps:cNvSpPr/>
                        <wps:spPr>
                          <a:xfrm>
                            <a:off x="660654" y="2395537"/>
                            <a:ext cx="17145" cy="1905"/>
                          </a:xfrm>
                          <a:custGeom>
                            <a:avLst/>
                            <a:gdLst/>
                            <a:ahLst/>
                            <a:cxnLst/>
                            <a:rect l="l" t="t" r="r" b="b"/>
                            <a:pathLst>
                              <a:path w="17145" h="1905">
                                <a:moveTo>
                                  <a:pt x="0" y="0"/>
                                </a:moveTo>
                                <a:lnTo>
                                  <a:pt x="16573" y="0"/>
                                </a:lnTo>
                                <a:lnTo>
                                  <a:pt x="8477" y="1428"/>
                                </a:lnTo>
                                <a:lnTo>
                                  <a:pt x="0" y="0"/>
                                </a:lnTo>
                                <a:close/>
                              </a:path>
                            </a:pathLst>
                          </a:custGeom>
                          <a:ln w="4762">
                            <a:solidFill>
                              <a:srgbClr val="000000"/>
                            </a:solidFill>
                            <a:prstDash val="solid"/>
                          </a:ln>
                        </wps:spPr>
                        <wps:bodyPr wrap="square" lIns="0" tIns="0" rIns="0" bIns="0" rtlCol="0">
                          <a:noAutofit/>
                        </wps:bodyPr>
                      </wps:wsp>
                      <wps:wsp>
                        <wps:cNvPr id="177" name="Graphic 177"/>
                        <wps:cNvSpPr/>
                        <wps:spPr>
                          <a:xfrm>
                            <a:off x="653319" y="2391822"/>
                            <a:ext cx="24130" cy="3810"/>
                          </a:xfrm>
                          <a:custGeom>
                            <a:avLst/>
                            <a:gdLst/>
                            <a:ahLst/>
                            <a:cxnLst/>
                            <a:rect l="l" t="t" r="r" b="b"/>
                            <a:pathLst>
                              <a:path w="24130" h="3810">
                                <a:moveTo>
                                  <a:pt x="23907" y="3714"/>
                                </a:moveTo>
                                <a:lnTo>
                                  <a:pt x="7334" y="3714"/>
                                </a:lnTo>
                                <a:lnTo>
                                  <a:pt x="0" y="0"/>
                                </a:lnTo>
                                <a:lnTo>
                                  <a:pt x="23907" y="3714"/>
                                </a:lnTo>
                                <a:close/>
                              </a:path>
                            </a:pathLst>
                          </a:custGeom>
                          <a:solidFill>
                            <a:srgbClr val="000000"/>
                          </a:solidFill>
                        </wps:spPr>
                        <wps:bodyPr wrap="square" lIns="0" tIns="0" rIns="0" bIns="0" rtlCol="0">
                          <a:noAutofit/>
                        </wps:bodyPr>
                      </wps:wsp>
                      <wps:wsp>
                        <wps:cNvPr id="178" name="Graphic 178"/>
                        <wps:cNvSpPr/>
                        <wps:spPr>
                          <a:xfrm>
                            <a:off x="653319" y="2391822"/>
                            <a:ext cx="24130" cy="3810"/>
                          </a:xfrm>
                          <a:custGeom>
                            <a:avLst/>
                            <a:gdLst/>
                            <a:ahLst/>
                            <a:cxnLst/>
                            <a:rect l="l" t="t" r="r" b="b"/>
                            <a:pathLst>
                              <a:path w="24130" h="3810">
                                <a:moveTo>
                                  <a:pt x="0" y="0"/>
                                </a:moveTo>
                                <a:lnTo>
                                  <a:pt x="7334" y="3714"/>
                                </a:lnTo>
                                <a:lnTo>
                                  <a:pt x="23907" y="3714"/>
                                </a:lnTo>
                                <a:lnTo>
                                  <a:pt x="0" y="0"/>
                                </a:lnTo>
                                <a:close/>
                              </a:path>
                            </a:pathLst>
                          </a:custGeom>
                          <a:ln w="4762">
                            <a:solidFill>
                              <a:srgbClr val="000000"/>
                            </a:solidFill>
                            <a:prstDash val="solid"/>
                          </a:ln>
                        </wps:spPr>
                        <wps:bodyPr wrap="square" lIns="0" tIns="0" rIns="0" bIns="0" rtlCol="0">
                          <a:noAutofit/>
                        </wps:bodyPr>
                      </wps:wsp>
                      <wps:wsp>
                        <wps:cNvPr id="179" name="Graphic 179"/>
                        <wps:cNvSpPr/>
                        <wps:spPr>
                          <a:xfrm>
                            <a:off x="653319" y="2391822"/>
                            <a:ext cx="31750" cy="3810"/>
                          </a:xfrm>
                          <a:custGeom>
                            <a:avLst/>
                            <a:gdLst/>
                            <a:ahLst/>
                            <a:cxnLst/>
                            <a:rect l="l" t="t" r="r" b="b"/>
                            <a:pathLst>
                              <a:path w="31750" h="3810">
                                <a:moveTo>
                                  <a:pt x="23907" y="3714"/>
                                </a:moveTo>
                                <a:lnTo>
                                  <a:pt x="0" y="0"/>
                                </a:lnTo>
                                <a:lnTo>
                                  <a:pt x="31527" y="0"/>
                                </a:lnTo>
                                <a:lnTo>
                                  <a:pt x="23907" y="3714"/>
                                </a:lnTo>
                                <a:close/>
                              </a:path>
                            </a:pathLst>
                          </a:custGeom>
                          <a:solidFill>
                            <a:srgbClr val="000000"/>
                          </a:solidFill>
                        </wps:spPr>
                        <wps:bodyPr wrap="square" lIns="0" tIns="0" rIns="0" bIns="0" rtlCol="0">
                          <a:noAutofit/>
                        </wps:bodyPr>
                      </wps:wsp>
                      <wps:wsp>
                        <wps:cNvPr id="180" name="Graphic 180"/>
                        <wps:cNvSpPr/>
                        <wps:spPr>
                          <a:xfrm>
                            <a:off x="653319" y="49815"/>
                            <a:ext cx="1945639" cy="3006725"/>
                          </a:xfrm>
                          <a:custGeom>
                            <a:avLst/>
                            <a:gdLst/>
                            <a:ahLst/>
                            <a:cxnLst/>
                            <a:rect l="l" t="t" r="r" b="b"/>
                            <a:pathLst>
                              <a:path w="1945639" h="3006725">
                                <a:moveTo>
                                  <a:pt x="0" y="2342007"/>
                                </a:moveTo>
                                <a:lnTo>
                                  <a:pt x="31527" y="2342007"/>
                                </a:lnTo>
                                <a:lnTo>
                                  <a:pt x="23907" y="2345721"/>
                                </a:lnTo>
                                <a:lnTo>
                                  <a:pt x="0" y="2342007"/>
                                </a:lnTo>
                                <a:close/>
                              </a:path>
                              <a:path w="1945639" h="3006725">
                                <a:moveTo>
                                  <a:pt x="1773364" y="2471832"/>
                                </a:moveTo>
                                <a:lnTo>
                                  <a:pt x="1658969" y="3006661"/>
                                </a:lnTo>
                              </a:path>
                              <a:path w="1945639" h="3006725">
                                <a:moveTo>
                                  <a:pt x="1658969" y="3006661"/>
                                </a:moveTo>
                                <a:lnTo>
                                  <a:pt x="1021937" y="3006661"/>
                                </a:lnTo>
                              </a:path>
                              <a:path w="1945639" h="3006725">
                                <a:moveTo>
                                  <a:pt x="531209" y="0"/>
                                </a:moveTo>
                                <a:lnTo>
                                  <a:pt x="1922907" y="0"/>
                                </a:lnTo>
                              </a:path>
                              <a:path w="1945639" h="3006725">
                                <a:moveTo>
                                  <a:pt x="1945290" y="22383"/>
                                </a:moveTo>
                                <a:lnTo>
                                  <a:pt x="1945290" y="1078134"/>
                                </a:lnTo>
                              </a:path>
                              <a:path w="1945639" h="3006725">
                                <a:moveTo>
                                  <a:pt x="1945290" y="22383"/>
                                </a:moveTo>
                                <a:lnTo>
                                  <a:pt x="1944147" y="15430"/>
                                </a:lnTo>
                                <a:lnTo>
                                  <a:pt x="1940909" y="9143"/>
                                </a:lnTo>
                                <a:lnTo>
                                  <a:pt x="1936146" y="4476"/>
                                </a:lnTo>
                                <a:lnTo>
                                  <a:pt x="1929860" y="1142"/>
                                </a:lnTo>
                                <a:lnTo>
                                  <a:pt x="1922907" y="0"/>
                                </a:lnTo>
                              </a:path>
                              <a:path w="1945639" h="3006725">
                                <a:moveTo>
                                  <a:pt x="508825" y="22383"/>
                                </a:moveTo>
                                <a:lnTo>
                                  <a:pt x="508825" y="1522761"/>
                                </a:lnTo>
                              </a:path>
                              <a:path w="1945639" h="3006725">
                                <a:moveTo>
                                  <a:pt x="531209" y="0"/>
                                </a:moveTo>
                                <a:lnTo>
                                  <a:pt x="524160" y="1142"/>
                                </a:lnTo>
                                <a:lnTo>
                                  <a:pt x="517969" y="4476"/>
                                </a:lnTo>
                                <a:lnTo>
                                  <a:pt x="513207" y="9143"/>
                                </a:lnTo>
                                <a:lnTo>
                                  <a:pt x="509873" y="15430"/>
                                </a:lnTo>
                                <a:lnTo>
                                  <a:pt x="508825" y="22383"/>
                                </a:lnTo>
                              </a:path>
                              <a:path w="1945639" h="3006725">
                                <a:moveTo>
                                  <a:pt x="531209" y="1544669"/>
                                </a:moveTo>
                                <a:lnTo>
                                  <a:pt x="1767173" y="1544669"/>
                                </a:lnTo>
                              </a:path>
                              <a:path w="1945639" h="3006725">
                                <a:moveTo>
                                  <a:pt x="508825" y="1522761"/>
                                </a:moveTo>
                                <a:lnTo>
                                  <a:pt x="509873" y="1529333"/>
                                </a:lnTo>
                                <a:lnTo>
                                  <a:pt x="513207" y="1535524"/>
                                </a:lnTo>
                                <a:lnTo>
                                  <a:pt x="517969" y="1540668"/>
                                </a:lnTo>
                                <a:lnTo>
                                  <a:pt x="524160" y="1543526"/>
                                </a:lnTo>
                                <a:lnTo>
                                  <a:pt x="531209" y="1544669"/>
                                </a:lnTo>
                              </a:path>
                              <a:path w="1945639" h="3006725">
                                <a:moveTo>
                                  <a:pt x="1767173" y="1544669"/>
                                </a:moveTo>
                                <a:lnTo>
                                  <a:pt x="1773745" y="1543526"/>
                                </a:lnTo>
                                <a:lnTo>
                                  <a:pt x="1779936" y="1540668"/>
                                </a:lnTo>
                                <a:lnTo>
                                  <a:pt x="1785080" y="1535524"/>
                                </a:lnTo>
                                <a:lnTo>
                                  <a:pt x="1788033" y="1529333"/>
                                </a:lnTo>
                                <a:lnTo>
                                  <a:pt x="1789175" y="1522761"/>
                                </a:lnTo>
                              </a:path>
                              <a:path w="1945639" h="3006725">
                                <a:moveTo>
                                  <a:pt x="1789175" y="1522761"/>
                                </a:moveTo>
                                <a:lnTo>
                                  <a:pt x="1789175" y="1122425"/>
                                </a:lnTo>
                              </a:path>
                              <a:path w="1945639" h="3006725">
                                <a:moveTo>
                                  <a:pt x="1811464" y="1100137"/>
                                </a:moveTo>
                                <a:lnTo>
                                  <a:pt x="1804511" y="1101185"/>
                                </a:lnTo>
                                <a:lnTo>
                                  <a:pt x="1798319" y="1104518"/>
                                </a:lnTo>
                                <a:lnTo>
                                  <a:pt x="1793557" y="1109281"/>
                                </a:lnTo>
                                <a:lnTo>
                                  <a:pt x="1790223" y="1115472"/>
                                </a:lnTo>
                                <a:lnTo>
                                  <a:pt x="1789175" y="1122425"/>
                                </a:lnTo>
                              </a:path>
                              <a:path w="1945639" h="3006725">
                                <a:moveTo>
                                  <a:pt x="1811464" y="1100137"/>
                                </a:moveTo>
                                <a:lnTo>
                                  <a:pt x="1945290" y="1100137"/>
                                </a:lnTo>
                              </a:path>
                            </a:pathLst>
                          </a:custGeom>
                          <a:ln w="4762">
                            <a:solidFill>
                              <a:srgbClr val="000000"/>
                            </a:solidFill>
                            <a:prstDash val="solid"/>
                          </a:ln>
                        </wps:spPr>
                        <wps:bodyPr wrap="square" lIns="0" tIns="0" rIns="0" bIns="0" rtlCol="0">
                          <a:noAutofit/>
                        </wps:bodyPr>
                      </wps:wsp>
                      <pic:pic xmlns:pic="http://schemas.openxmlformats.org/drawingml/2006/picture">
                        <pic:nvPicPr>
                          <pic:cNvPr id="181" name="Image 181"/>
                          <pic:cNvPicPr/>
                        </pic:nvPicPr>
                        <pic:blipFill>
                          <a:blip r:embed="rId18" cstate="print"/>
                          <a:stretch>
                            <a:fillRect/>
                          </a:stretch>
                        </pic:blipFill>
                        <pic:spPr>
                          <a:xfrm>
                            <a:off x="2576226" y="47434"/>
                            <a:ext cx="230790" cy="129825"/>
                          </a:xfrm>
                          <a:prstGeom prst="rect">
                            <a:avLst/>
                          </a:prstGeom>
                        </pic:spPr>
                      </pic:pic>
                      <wps:wsp>
                        <wps:cNvPr id="182" name="Graphic 182"/>
                        <wps:cNvSpPr/>
                        <wps:spPr>
                          <a:xfrm>
                            <a:off x="2576226" y="1024889"/>
                            <a:ext cx="228600" cy="125095"/>
                          </a:xfrm>
                          <a:custGeom>
                            <a:avLst/>
                            <a:gdLst/>
                            <a:ahLst/>
                            <a:cxnLst/>
                            <a:rect l="l" t="t" r="r" b="b"/>
                            <a:pathLst>
                              <a:path w="228600" h="125095">
                                <a:moveTo>
                                  <a:pt x="0" y="125063"/>
                                </a:moveTo>
                                <a:lnTo>
                                  <a:pt x="6953" y="123920"/>
                                </a:lnTo>
                                <a:lnTo>
                                  <a:pt x="13239" y="120967"/>
                                </a:lnTo>
                                <a:lnTo>
                                  <a:pt x="18002" y="115919"/>
                                </a:lnTo>
                                <a:lnTo>
                                  <a:pt x="21240" y="109632"/>
                                </a:lnTo>
                                <a:lnTo>
                                  <a:pt x="22383" y="103060"/>
                                </a:lnTo>
                              </a:path>
                              <a:path w="228600" h="125095">
                                <a:moveTo>
                                  <a:pt x="0" y="125063"/>
                                </a:moveTo>
                                <a:lnTo>
                                  <a:pt x="111442" y="125063"/>
                                </a:lnTo>
                              </a:path>
                              <a:path w="228600" h="125095">
                                <a:moveTo>
                                  <a:pt x="133445" y="103060"/>
                                </a:moveTo>
                                <a:lnTo>
                                  <a:pt x="133445" y="61436"/>
                                </a:lnTo>
                              </a:path>
                              <a:path w="228600" h="125095">
                                <a:moveTo>
                                  <a:pt x="111442" y="125063"/>
                                </a:moveTo>
                                <a:lnTo>
                                  <a:pt x="118014" y="123920"/>
                                </a:lnTo>
                                <a:lnTo>
                                  <a:pt x="124301" y="120967"/>
                                </a:lnTo>
                                <a:lnTo>
                                  <a:pt x="129444" y="115919"/>
                                </a:lnTo>
                                <a:lnTo>
                                  <a:pt x="132302" y="109632"/>
                                </a:lnTo>
                                <a:lnTo>
                                  <a:pt x="133445" y="103060"/>
                                </a:lnTo>
                              </a:path>
                              <a:path w="228600" h="125095">
                                <a:moveTo>
                                  <a:pt x="116966" y="61436"/>
                                </a:moveTo>
                                <a:lnTo>
                                  <a:pt x="228409" y="61436"/>
                                </a:lnTo>
                              </a:path>
                              <a:path w="228600" h="125095">
                                <a:moveTo>
                                  <a:pt x="228409" y="61436"/>
                                </a:moveTo>
                                <a:lnTo>
                                  <a:pt x="228409" y="27812"/>
                                </a:lnTo>
                              </a:path>
                              <a:path w="228600" h="125095">
                                <a:moveTo>
                                  <a:pt x="228409" y="27812"/>
                                </a:moveTo>
                                <a:lnTo>
                                  <a:pt x="211549" y="27812"/>
                                </a:lnTo>
                              </a:path>
                              <a:path w="228600" h="125095">
                                <a:moveTo>
                                  <a:pt x="133445" y="103060"/>
                                </a:moveTo>
                                <a:lnTo>
                                  <a:pt x="22383" y="103060"/>
                                </a:lnTo>
                              </a:path>
                              <a:path w="228600" h="125095">
                                <a:moveTo>
                                  <a:pt x="116966" y="61436"/>
                                </a:moveTo>
                                <a:lnTo>
                                  <a:pt x="116966" y="39147"/>
                                </a:lnTo>
                              </a:path>
                              <a:path w="228600" h="125095">
                                <a:moveTo>
                                  <a:pt x="116966" y="39147"/>
                                </a:moveTo>
                                <a:lnTo>
                                  <a:pt x="22383" y="39147"/>
                                </a:lnTo>
                              </a:path>
                              <a:path w="228600" h="125095">
                                <a:moveTo>
                                  <a:pt x="133445" y="33622"/>
                                </a:moveTo>
                                <a:lnTo>
                                  <a:pt x="133445" y="0"/>
                                </a:lnTo>
                              </a:path>
                              <a:path w="228600" h="125095">
                                <a:moveTo>
                                  <a:pt x="133445" y="0"/>
                                </a:moveTo>
                                <a:lnTo>
                                  <a:pt x="22383" y="0"/>
                                </a:lnTo>
                              </a:path>
                              <a:path w="228600" h="125095">
                                <a:moveTo>
                                  <a:pt x="44386" y="103060"/>
                                </a:moveTo>
                                <a:lnTo>
                                  <a:pt x="44386" y="39147"/>
                                </a:lnTo>
                              </a:path>
                              <a:path w="228600" h="125095">
                                <a:moveTo>
                                  <a:pt x="116966" y="56673"/>
                                </a:moveTo>
                                <a:lnTo>
                                  <a:pt x="91630" y="39147"/>
                                </a:lnTo>
                              </a:path>
                            </a:pathLst>
                          </a:custGeom>
                          <a:ln w="4762">
                            <a:solidFill>
                              <a:srgbClr val="000000"/>
                            </a:solidFill>
                            <a:prstDash val="solid"/>
                          </a:ln>
                        </wps:spPr>
                        <wps:bodyPr wrap="square" lIns="0" tIns="0" rIns="0" bIns="0" rtlCol="0">
                          <a:noAutofit/>
                        </wps:bodyPr>
                      </wps:wsp>
                      <wps:wsp>
                        <wps:cNvPr id="183" name="Graphic 183"/>
                        <wps:cNvSpPr/>
                        <wps:spPr>
                          <a:xfrm>
                            <a:off x="2640425" y="1081944"/>
                            <a:ext cx="27940" cy="27940"/>
                          </a:xfrm>
                          <a:custGeom>
                            <a:avLst/>
                            <a:gdLst/>
                            <a:ahLst/>
                            <a:cxnLst/>
                            <a:rect l="l" t="t" r="r" b="b"/>
                            <a:pathLst>
                              <a:path w="27940" h="27940">
                                <a:moveTo>
                                  <a:pt x="27812" y="13906"/>
                                </a:moveTo>
                                <a:lnTo>
                                  <a:pt x="26765" y="8763"/>
                                </a:lnTo>
                                <a:lnTo>
                                  <a:pt x="23431" y="4000"/>
                                </a:lnTo>
                                <a:lnTo>
                                  <a:pt x="19049" y="1047"/>
                                </a:lnTo>
                                <a:lnTo>
                                  <a:pt x="13906" y="0"/>
                                </a:lnTo>
                                <a:lnTo>
                                  <a:pt x="8381" y="1047"/>
                                </a:lnTo>
                                <a:lnTo>
                                  <a:pt x="4000" y="4000"/>
                                </a:lnTo>
                                <a:lnTo>
                                  <a:pt x="666" y="8763"/>
                                </a:lnTo>
                                <a:lnTo>
                                  <a:pt x="0" y="13906"/>
                                </a:lnTo>
                                <a:lnTo>
                                  <a:pt x="666" y="19335"/>
                                </a:lnTo>
                                <a:lnTo>
                                  <a:pt x="4000" y="23717"/>
                                </a:lnTo>
                                <a:lnTo>
                                  <a:pt x="8381" y="26670"/>
                                </a:lnTo>
                                <a:lnTo>
                                  <a:pt x="13906" y="27717"/>
                                </a:lnTo>
                                <a:lnTo>
                                  <a:pt x="19049" y="26670"/>
                                </a:lnTo>
                                <a:lnTo>
                                  <a:pt x="23431" y="23717"/>
                                </a:lnTo>
                                <a:lnTo>
                                  <a:pt x="26765" y="19335"/>
                                </a:lnTo>
                                <a:lnTo>
                                  <a:pt x="27812" y="13906"/>
                                </a:lnTo>
                                <a:close/>
                              </a:path>
                            </a:pathLst>
                          </a:custGeom>
                          <a:ln w="4762">
                            <a:solidFill>
                              <a:srgbClr val="000000"/>
                            </a:solidFill>
                            <a:prstDash val="solid"/>
                          </a:ln>
                        </wps:spPr>
                        <wps:bodyPr wrap="square" lIns="0" tIns="0" rIns="0" bIns="0" rtlCol="0">
                          <a:noAutofit/>
                        </wps:bodyPr>
                      </wps:wsp>
                      <wps:wsp>
                        <wps:cNvPr id="184" name="Graphic 184"/>
                        <wps:cNvSpPr/>
                        <wps:spPr>
                          <a:xfrm>
                            <a:off x="2626423" y="1071657"/>
                            <a:ext cx="55880" cy="48895"/>
                          </a:xfrm>
                          <a:custGeom>
                            <a:avLst/>
                            <a:gdLst/>
                            <a:ahLst/>
                            <a:cxnLst/>
                            <a:rect l="l" t="t" r="r" b="b"/>
                            <a:pathLst>
                              <a:path w="55880" h="48895">
                                <a:moveTo>
                                  <a:pt x="41433" y="48291"/>
                                </a:moveTo>
                                <a:lnTo>
                                  <a:pt x="14001" y="48291"/>
                                </a:lnTo>
                              </a:path>
                              <a:path w="55880" h="48895">
                                <a:moveTo>
                                  <a:pt x="41433" y="0"/>
                                </a:moveTo>
                                <a:lnTo>
                                  <a:pt x="14001" y="0"/>
                                </a:lnTo>
                              </a:path>
                              <a:path w="55880" h="48895">
                                <a:moveTo>
                                  <a:pt x="41433" y="48291"/>
                                </a:moveTo>
                                <a:lnTo>
                                  <a:pt x="55340" y="24193"/>
                                </a:lnTo>
                              </a:path>
                              <a:path w="55880" h="48895">
                                <a:moveTo>
                                  <a:pt x="55340" y="24193"/>
                                </a:moveTo>
                                <a:lnTo>
                                  <a:pt x="41433" y="0"/>
                                </a:lnTo>
                              </a:path>
                              <a:path w="55880" h="48895">
                                <a:moveTo>
                                  <a:pt x="14001" y="48291"/>
                                </a:moveTo>
                                <a:lnTo>
                                  <a:pt x="0" y="24193"/>
                                </a:lnTo>
                              </a:path>
                              <a:path w="55880" h="48895">
                                <a:moveTo>
                                  <a:pt x="0" y="24193"/>
                                </a:moveTo>
                                <a:lnTo>
                                  <a:pt x="14001" y="0"/>
                                </a:lnTo>
                              </a:path>
                            </a:pathLst>
                          </a:custGeom>
                          <a:ln w="4762">
                            <a:solidFill>
                              <a:srgbClr val="000000"/>
                            </a:solidFill>
                            <a:prstDash val="solid"/>
                          </a:ln>
                        </wps:spPr>
                        <wps:bodyPr wrap="square" lIns="0" tIns="0" rIns="0" bIns="0" rtlCol="0">
                          <a:noAutofit/>
                        </wps:bodyPr>
                      </wps:wsp>
                      <wps:wsp>
                        <wps:cNvPr id="185" name="Graphic 185"/>
                        <wps:cNvSpPr/>
                        <wps:spPr>
                          <a:xfrm>
                            <a:off x="2630138" y="1072038"/>
                            <a:ext cx="48260" cy="48260"/>
                          </a:xfrm>
                          <a:custGeom>
                            <a:avLst/>
                            <a:gdLst/>
                            <a:ahLst/>
                            <a:cxnLst/>
                            <a:rect l="l" t="t" r="r" b="b"/>
                            <a:pathLst>
                              <a:path w="48260" h="48260">
                                <a:moveTo>
                                  <a:pt x="48005" y="23812"/>
                                </a:moveTo>
                                <a:lnTo>
                                  <a:pt x="24193" y="0"/>
                                </a:lnTo>
                                <a:lnTo>
                                  <a:pt x="16478" y="1143"/>
                                </a:lnTo>
                                <a:lnTo>
                                  <a:pt x="9905" y="4381"/>
                                </a:lnTo>
                                <a:lnTo>
                                  <a:pt x="4381" y="9906"/>
                                </a:lnTo>
                                <a:lnTo>
                                  <a:pt x="1047" y="16478"/>
                                </a:lnTo>
                                <a:lnTo>
                                  <a:pt x="0" y="23812"/>
                                </a:lnTo>
                                <a:lnTo>
                                  <a:pt x="1047" y="31432"/>
                                </a:lnTo>
                                <a:lnTo>
                                  <a:pt x="4381" y="38004"/>
                                </a:lnTo>
                                <a:lnTo>
                                  <a:pt x="9905" y="43148"/>
                                </a:lnTo>
                                <a:lnTo>
                                  <a:pt x="16478" y="46767"/>
                                </a:lnTo>
                                <a:lnTo>
                                  <a:pt x="24193" y="47910"/>
                                </a:lnTo>
                                <a:lnTo>
                                  <a:pt x="31527" y="46767"/>
                                </a:lnTo>
                                <a:lnTo>
                                  <a:pt x="38099" y="43148"/>
                                </a:lnTo>
                                <a:lnTo>
                                  <a:pt x="43624" y="38004"/>
                                </a:lnTo>
                                <a:lnTo>
                                  <a:pt x="46862" y="31432"/>
                                </a:lnTo>
                                <a:lnTo>
                                  <a:pt x="48005" y="23812"/>
                                </a:lnTo>
                                <a:close/>
                              </a:path>
                            </a:pathLst>
                          </a:custGeom>
                          <a:ln w="4762">
                            <a:solidFill>
                              <a:srgbClr val="000000"/>
                            </a:solidFill>
                            <a:prstDash val="solid"/>
                          </a:ln>
                        </wps:spPr>
                        <wps:bodyPr wrap="square" lIns="0" tIns="0" rIns="0" bIns="0" rtlCol="0">
                          <a:noAutofit/>
                        </wps:bodyPr>
                      </wps:wsp>
                      <wps:wsp>
                        <wps:cNvPr id="186" name="Graphic 186"/>
                        <wps:cNvSpPr/>
                        <wps:spPr>
                          <a:xfrm>
                            <a:off x="2598610" y="147065"/>
                            <a:ext cx="189230" cy="911860"/>
                          </a:xfrm>
                          <a:custGeom>
                            <a:avLst/>
                            <a:gdLst/>
                            <a:ahLst/>
                            <a:cxnLst/>
                            <a:rect l="l" t="t" r="r" b="b"/>
                            <a:pathLst>
                              <a:path w="189230" h="911860">
                                <a:moveTo>
                                  <a:pt x="189166" y="905637"/>
                                </a:moveTo>
                                <a:lnTo>
                                  <a:pt x="189166" y="0"/>
                                </a:lnTo>
                              </a:path>
                              <a:path w="189230" h="911860">
                                <a:moveTo>
                                  <a:pt x="0" y="911447"/>
                                </a:moveTo>
                                <a:lnTo>
                                  <a:pt x="111061" y="911447"/>
                                </a:lnTo>
                              </a:path>
                              <a:path w="189230" h="911860">
                                <a:moveTo>
                                  <a:pt x="111061" y="850010"/>
                                </a:moveTo>
                                <a:lnTo>
                                  <a:pt x="111061" y="816768"/>
                                </a:lnTo>
                              </a:path>
                              <a:path w="189230" h="911860">
                                <a:moveTo>
                                  <a:pt x="111061" y="816768"/>
                                </a:moveTo>
                                <a:lnTo>
                                  <a:pt x="0" y="816768"/>
                                </a:lnTo>
                              </a:path>
                              <a:path w="189230" h="911860">
                                <a:moveTo>
                                  <a:pt x="0" y="850010"/>
                                </a:moveTo>
                                <a:lnTo>
                                  <a:pt x="111061" y="850010"/>
                                </a:lnTo>
                              </a:path>
                              <a:path w="189230" h="911860">
                                <a:moveTo>
                                  <a:pt x="111061" y="788955"/>
                                </a:moveTo>
                                <a:lnTo>
                                  <a:pt x="111061" y="755713"/>
                                </a:lnTo>
                              </a:path>
                              <a:path w="189230" h="911860">
                                <a:moveTo>
                                  <a:pt x="111061" y="755713"/>
                                </a:moveTo>
                                <a:lnTo>
                                  <a:pt x="0" y="755713"/>
                                </a:lnTo>
                              </a:path>
                              <a:path w="189230" h="911860">
                                <a:moveTo>
                                  <a:pt x="0" y="788955"/>
                                </a:moveTo>
                                <a:lnTo>
                                  <a:pt x="111061" y="788955"/>
                                </a:lnTo>
                              </a:path>
                              <a:path w="189230" h="911860">
                                <a:moveTo>
                                  <a:pt x="111061" y="727900"/>
                                </a:moveTo>
                                <a:lnTo>
                                  <a:pt x="111061" y="694658"/>
                                </a:lnTo>
                              </a:path>
                              <a:path w="189230" h="911860">
                                <a:moveTo>
                                  <a:pt x="111061" y="694658"/>
                                </a:moveTo>
                                <a:lnTo>
                                  <a:pt x="0" y="694658"/>
                                </a:lnTo>
                              </a:path>
                              <a:path w="189230" h="911860">
                                <a:moveTo>
                                  <a:pt x="0" y="727900"/>
                                </a:moveTo>
                                <a:lnTo>
                                  <a:pt x="111061" y="727900"/>
                                </a:lnTo>
                              </a:path>
                              <a:path w="189230" h="911860">
                                <a:moveTo>
                                  <a:pt x="111061" y="666845"/>
                                </a:moveTo>
                                <a:lnTo>
                                  <a:pt x="111061" y="633603"/>
                                </a:lnTo>
                              </a:path>
                              <a:path w="189230" h="911860">
                                <a:moveTo>
                                  <a:pt x="111061" y="633603"/>
                                </a:moveTo>
                                <a:lnTo>
                                  <a:pt x="0" y="633603"/>
                                </a:lnTo>
                              </a:path>
                              <a:path w="189230" h="911860">
                                <a:moveTo>
                                  <a:pt x="0" y="666845"/>
                                </a:moveTo>
                                <a:lnTo>
                                  <a:pt x="111061" y="666845"/>
                                </a:lnTo>
                              </a:path>
                              <a:path w="189230" h="911860">
                                <a:moveTo>
                                  <a:pt x="111061" y="605790"/>
                                </a:moveTo>
                                <a:lnTo>
                                  <a:pt x="111061" y="572548"/>
                                </a:lnTo>
                              </a:path>
                              <a:path w="189230" h="911860">
                                <a:moveTo>
                                  <a:pt x="111061" y="572548"/>
                                </a:moveTo>
                                <a:lnTo>
                                  <a:pt x="0" y="572548"/>
                                </a:lnTo>
                              </a:path>
                              <a:path w="189230" h="911860">
                                <a:moveTo>
                                  <a:pt x="0" y="605790"/>
                                </a:moveTo>
                                <a:lnTo>
                                  <a:pt x="111061" y="605790"/>
                                </a:lnTo>
                              </a:path>
                              <a:path w="189230" h="911860">
                                <a:moveTo>
                                  <a:pt x="111061" y="544734"/>
                                </a:moveTo>
                                <a:lnTo>
                                  <a:pt x="111061" y="511111"/>
                                </a:lnTo>
                              </a:path>
                              <a:path w="189230" h="911860">
                                <a:moveTo>
                                  <a:pt x="111061" y="511111"/>
                                </a:moveTo>
                                <a:lnTo>
                                  <a:pt x="0" y="511111"/>
                                </a:lnTo>
                              </a:path>
                              <a:path w="189230" h="911860">
                                <a:moveTo>
                                  <a:pt x="0" y="544734"/>
                                </a:moveTo>
                                <a:lnTo>
                                  <a:pt x="111061" y="544734"/>
                                </a:lnTo>
                              </a:path>
                              <a:path w="189230" h="911860">
                                <a:moveTo>
                                  <a:pt x="111061" y="483393"/>
                                </a:moveTo>
                                <a:lnTo>
                                  <a:pt x="111061" y="450056"/>
                                </a:lnTo>
                              </a:path>
                              <a:path w="189230" h="911860">
                                <a:moveTo>
                                  <a:pt x="111061" y="450056"/>
                                </a:moveTo>
                                <a:lnTo>
                                  <a:pt x="0" y="450056"/>
                                </a:lnTo>
                              </a:path>
                              <a:path w="189230" h="911860">
                                <a:moveTo>
                                  <a:pt x="0" y="483393"/>
                                </a:moveTo>
                                <a:lnTo>
                                  <a:pt x="111061" y="483393"/>
                                </a:lnTo>
                              </a:path>
                            </a:pathLst>
                          </a:custGeom>
                          <a:ln w="4762">
                            <a:solidFill>
                              <a:srgbClr val="000000"/>
                            </a:solidFill>
                            <a:prstDash val="solid"/>
                          </a:ln>
                        </wps:spPr>
                        <wps:bodyPr wrap="square" lIns="0" tIns="0" rIns="0" bIns="0" rtlCol="0">
                          <a:noAutofit/>
                        </wps:bodyPr>
                      </wps:wsp>
                      <wps:wsp>
                        <wps:cNvPr id="187" name="Graphic 187"/>
                        <wps:cNvSpPr/>
                        <wps:spPr>
                          <a:xfrm>
                            <a:off x="2192083" y="94487"/>
                            <a:ext cx="55880" cy="55880"/>
                          </a:xfrm>
                          <a:custGeom>
                            <a:avLst/>
                            <a:gdLst/>
                            <a:ahLst/>
                            <a:cxnLst/>
                            <a:rect l="l" t="t" r="r" b="b"/>
                            <a:pathLst>
                              <a:path w="55880" h="55880">
                                <a:moveTo>
                                  <a:pt x="55721" y="27717"/>
                                </a:moveTo>
                                <a:lnTo>
                                  <a:pt x="27908" y="0"/>
                                </a:lnTo>
                                <a:lnTo>
                                  <a:pt x="19049" y="1047"/>
                                </a:lnTo>
                                <a:lnTo>
                                  <a:pt x="11429" y="5048"/>
                                </a:lnTo>
                                <a:lnTo>
                                  <a:pt x="5143" y="11334"/>
                                </a:lnTo>
                                <a:lnTo>
                                  <a:pt x="1523" y="18954"/>
                                </a:lnTo>
                                <a:lnTo>
                                  <a:pt x="0" y="27717"/>
                                </a:lnTo>
                                <a:lnTo>
                                  <a:pt x="1523" y="36195"/>
                                </a:lnTo>
                                <a:lnTo>
                                  <a:pt x="5143" y="43815"/>
                                </a:lnTo>
                                <a:lnTo>
                                  <a:pt x="11429" y="50101"/>
                                </a:lnTo>
                                <a:lnTo>
                                  <a:pt x="19049" y="54102"/>
                                </a:lnTo>
                                <a:lnTo>
                                  <a:pt x="27908" y="55530"/>
                                </a:lnTo>
                                <a:lnTo>
                                  <a:pt x="36290" y="54102"/>
                                </a:lnTo>
                                <a:lnTo>
                                  <a:pt x="44005" y="50101"/>
                                </a:lnTo>
                                <a:lnTo>
                                  <a:pt x="50196" y="43815"/>
                                </a:lnTo>
                                <a:lnTo>
                                  <a:pt x="54292" y="36195"/>
                                </a:lnTo>
                                <a:lnTo>
                                  <a:pt x="55721" y="27717"/>
                                </a:lnTo>
                                <a:close/>
                              </a:path>
                            </a:pathLst>
                          </a:custGeom>
                          <a:ln w="4762">
                            <a:solidFill>
                              <a:srgbClr val="000000"/>
                            </a:solidFill>
                            <a:prstDash val="solid"/>
                          </a:ln>
                        </wps:spPr>
                        <wps:bodyPr wrap="square" lIns="0" tIns="0" rIns="0" bIns="0" rtlCol="0">
                          <a:noAutofit/>
                        </wps:bodyPr>
                      </wps:wsp>
                      <wps:wsp>
                        <wps:cNvPr id="188" name="Graphic 188"/>
                        <wps:cNvSpPr/>
                        <wps:spPr>
                          <a:xfrm>
                            <a:off x="2199798" y="102107"/>
                            <a:ext cx="40005" cy="40005"/>
                          </a:xfrm>
                          <a:custGeom>
                            <a:avLst/>
                            <a:gdLst/>
                            <a:ahLst/>
                            <a:cxnLst/>
                            <a:rect l="l" t="t" r="r" b="b"/>
                            <a:pathLst>
                              <a:path w="40005" h="40005">
                                <a:moveTo>
                                  <a:pt x="20192" y="0"/>
                                </a:moveTo>
                                <a:lnTo>
                                  <a:pt x="24574" y="0"/>
                                </a:lnTo>
                              </a:path>
                              <a:path w="40005" h="40005">
                                <a:moveTo>
                                  <a:pt x="24574" y="0"/>
                                </a:moveTo>
                                <a:lnTo>
                                  <a:pt x="24574" y="15430"/>
                                </a:lnTo>
                              </a:path>
                              <a:path w="40005" h="40005">
                                <a:moveTo>
                                  <a:pt x="20192" y="0"/>
                                </a:moveTo>
                                <a:lnTo>
                                  <a:pt x="15811" y="0"/>
                                </a:lnTo>
                              </a:path>
                              <a:path w="40005" h="40005">
                                <a:moveTo>
                                  <a:pt x="15811" y="0"/>
                                </a:moveTo>
                                <a:lnTo>
                                  <a:pt x="15811" y="15430"/>
                                </a:lnTo>
                              </a:path>
                              <a:path w="40005" h="40005">
                                <a:moveTo>
                                  <a:pt x="40005" y="20097"/>
                                </a:moveTo>
                                <a:lnTo>
                                  <a:pt x="40005" y="15430"/>
                                </a:lnTo>
                              </a:path>
                              <a:path w="40005" h="40005">
                                <a:moveTo>
                                  <a:pt x="40005" y="15430"/>
                                </a:moveTo>
                                <a:lnTo>
                                  <a:pt x="24574" y="15430"/>
                                </a:lnTo>
                              </a:path>
                              <a:path w="40005" h="40005">
                                <a:moveTo>
                                  <a:pt x="40005" y="20097"/>
                                </a:moveTo>
                                <a:lnTo>
                                  <a:pt x="40005" y="24574"/>
                                </a:lnTo>
                              </a:path>
                              <a:path w="40005" h="40005">
                                <a:moveTo>
                                  <a:pt x="40005" y="24574"/>
                                </a:moveTo>
                                <a:lnTo>
                                  <a:pt x="24574" y="24574"/>
                                </a:lnTo>
                              </a:path>
                              <a:path w="40005" h="40005">
                                <a:moveTo>
                                  <a:pt x="0" y="20097"/>
                                </a:moveTo>
                                <a:lnTo>
                                  <a:pt x="0" y="24574"/>
                                </a:lnTo>
                              </a:path>
                              <a:path w="40005" h="40005">
                                <a:moveTo>
                                  <a:pt x="0" y="24574"/>
                                </a:moveTo>
                                <a:lnTo>
                                  <a:pt x="15811" y="24574"/>
                                </a:lnTo>
                              </a:path>
                              <a:path w="40005" h="40005">
                                <a:moveTo>
                                  <a:pt x="0" y="20097"/>
                                </a:moveTo>
                                <a:lnTo>
                                  <a:pt x="0" y="15430"/>
                                </a:lnTo>
                              </a:path>
                              <a:path w="40005" h="40005">
                                <a:moveTo>
                                  <a:pt x="0" y="15430"/>
                                </a:moveTo>
                                <a:lnTo>
                                  <a:pt x="15811" y="15430"/>
                                </a:lnTo>
                              </a:path>
                              <a:path w="40005" h="40005">
                                <a:moveTo>
                                  <a:pt x="20192" y="39909"/>
                                </a:moveTo>
                                <a:lnTo>
                                  <a:pt x="15811" y="39909"/>
                                </a:lnTo>
                              </a:path>
                              <a:path w="40005" h="40005">
                                <a:moveTo>
                                  <a:pt x="15811" y="39909"/>
                                </a:moveTo>
                                <a:lnTo>
                                  <a:pt x="15811" y="24574"/>
                                </a:lnTo>
                              </a:path>
                              <a:path w="40005" h="40005">
                                <a:moveTo>
                                  <a:pt x="20192" y="39909"/>
                                </a:moveTo>
                                <a:lnTo>
                                  <a:pt x="24574" y="39909"/>
                                </a:lnTo>
                              </a:path>
                              <a:path w="40005" h="40005">
                                <a:moveTo>
                                  <a:pt x="24574" y="39909"/>
                                </a:moveTo>
                                <a:lnTo>
                                  <a:pt x="24574" y="24574"/>
                                </a:lnTo>
                              </a:path>
                            </a:pathLst>
                          </a:custGeom>
                          <a:ln w="4762">
                            <a:solidFill>
                              <a:srgbClr val="000000"/>
                            </a:solidFill>
                            <a:prstDash val="solid"/>
                          </a:ln>
                        </wps:spPr>
                        <wps:bodyPr wrap="square" lIns="0" tIns="0" rIns="0" bIns="0" rtlCol="0">
                          <a:noAutofit/>
                        </wps:bodyPr>
                      </wps:wsp>
                      <wps:wsp>
                        <wps:cNvPr id="189" name="Graphic 189"/>
                        <wps:cNvSpPr/>
                        <wps:spPr>
                          <a:xfrm>
                            <a:off x="1245679" y="94487"/>
                            <a:ext cx="55880" cy="55880"/>
                          </a:xfrm>
                          <a:custGeom>
                            <a:avLst/>
                            <a:gdLst/>
                            <a:ahLst/>
                            <a:cxnLst/>
                            <a:rect l="l" t="t" r="r" b="b"/>
                            <a:pathLst>
                              <a:path w="55880" h="55880">
                                <a:moveTo>
                                  <a:pt x="55721" y="27717"/>
                                </a:moveTo>
                                <a:lnTo>
                                  <a:pt x="27908" y="0"/>
                                </a:lnTo>
                                <a:lnTo>
                                  <a:pt x="19049" y="1047"/>
                                </a:lnTo>
                                <a:lnTo>
                                  <a:pt x="11429" y="5048"/>
                                </a:lnTo>
                                <a:lnTo>
                                  <a:pt x="5143" y="11334"/>
                                </a:lnTo>
                                <a:lnTo>
                                  <a:pt x="1523" y="18954"/>
                                </a:lnTo>
                                <a:lnTo>
                                  <a:pt x="0" y="27717"/>
                                </a:lnTo>
                                <a:lnTo>
                                  <a:pt x="1523" y="36195"/>
                                </a:lnTo>
                                <a:lnTo>
                                  <a:pt x="5143" y="43815"/>
                                </a:lnTo>
                                <a:lnTo>
                                  <a:pt x="11429" y="50101"/>
                                </a:lnTo>
                                <a:lnTo>
                                  <a:pt x="19049" y="54102"/>
                                </a:lnTo>
                                <a:lnTo>
                                  <a:pt x="27908" y="55530"/>
                                </a:lnTo>
                                <a:lnTo>
                                  <a:pt x="36290" y="54102"/>
                                </a:lnTo>
                                <a:lnTo>
                                  <a:pt x="44005" y="50101"/>
                                </a:lnTo>
                                <a:lnTo>
                                  <a:pt x="50196" y="43815"/>
                                </a:lnTo>
                                <a:lnTo>
                                  <a:pt x="54292" y="36195"/>
                                </a:lnTo>
                                <a:lnTo>
                                  <a:pt x="55721" y="27717"/>
                                </a:lnTo>
                                <a:close/>
                              </a:path>
                            </a:pathLst>
                          </a:custGeom>
                          <a:ln w="4762">
                            <a:solidFill>
                              <a:srgbClr val="000000"/>
                            </a:solidFill>
                            <a:prstDash val="solid"/>
                          </a:ln>
                        </wps:spPr>
                        <wps:bodyPr wrap="square" lIns="0" tIns="0" rIns="0" bIns="0" rtlCol="0">
                          <a:noAutofit/>
                        </wps:bodyPr>
                      </wps:wsp>
                      <wps:wsp>
                        <wps:cNvPr id="190" name="Graphic 190"/>
                        <wps:cNvSpPr/>
                        <wps:spPr>
                          <a:xfrm>
                            <a:off x="1253394" y="102107"/>
                            <a:ext cx="40005" cy="40005"/>
                          </a:xfrm>
                          <a:custGeom>
                            <a:avLst/>
                            <a:gdLst/>
                            <a:ahLst/>
                            <a:cxnLst/>
                            <a:rect l="l" t="t" r="r" b="b"/>
                            <a:pathLst>
                              <a:path w="40005" h="40005">
                                <a:moveTo>
                                  <a:pt x="20192" y="0"/>
                                </a:moveTo>
                                <a:lnTo>
                                  <a:pt x="24574" y="0"/>
                                </a:lnTo>
                              </a:path>
                              <a:path w="40005" h="40005">
                                <a:moveTo>
                                  <a:pt x="24574" y="0"/>
                                </a:moveTo>
                                <a:lnTo>
                                  <a:pt x="24574" y="15430"/>
                                </a:lnTo>
                              </a:path>
                              <a:path w="40005" h="40005">
                                <a:moveTo>
                                  <a:pt x="20192" y="0"/>
                                </a:moveTo>
                                <a:lnTo>
                                  <a:pt x="15716" y="0"/>
                                </a:lnTo>
                              </a:path>
                              <a:path w="40005" h="40005">
                                <a:moveTo>
                                  <a:pt x="15716" y="0"/>
                                </a:moveTo>
                                <a:lnTo>
                                  <a:pt x="15716" y="15430"/>
                                </a:lnTo>
                              </a:path>
                              <a:path w="40005" h="40005">
                                <a:moveTo>
                                  <a:pt x="39909" y="20097"/>
                                </a:moveTo>
                                <a:lnTo>
                                  <a:pt x="39909" y="15430"/>
                                </a:lnTo>
                              </a:path>
                              <a:path w="40005" h="40005">
                                <a:moveTo>
                                  <a:pt x="39909" y="15430"/>
                                </a:moveTo>
                                <a:lnTo>
                                  <a:pt x="24574" y="15430"/>
                                </a:lnTo>
                              </a:path>
                              <a:path w="40005" h="40005">
                                <a:moveTo>
                                  <a:pt x="39909" y="20097"/>
                                </a:moveTo>
                                <a:lnTo>
                                  <a:pt x="39909" y="24574"/>
                                </a:lnTo>
                              </a:path>
                              <a:path w="40005" h="40005">
                                <a:moveTo>
                                  <a:pt x="39909" y="24574"/>
                                </a:moveTo>
                                <a:lnTo>
                                  <a:pt x="24574" y="24574"/>
                                </a:lnTo>
                              </a:path>
                              <a:path w="40005" h="40005">
                                <a:moveTo>
                                  <a:pt x="0" y="20097"/>
                                </a:moveTo>
                                <a:lnTo>
                                  <a:pt x="0" y="24574"/>
                                </a:lnTo>
                              </a:path>
                              <a:path w="40005" h="40005">
                                <a:moveTo>
                                  <a:pt x="0" y="24574"/>
                                </a:moveTo>
                                <a:lnTo>
                                  <a:pt x="15716" y="24574"/>
                                </a:lnTo>
                              </a:path>
                              <a:path w="40005" h="40005">
                                <a:moveTo>
                                  <a:pt x="0" y="20097"/>
                                </a:moveTo>
                                <a:lnTo>
                                  <a:pt x="0" y="15430"/>
                                </a:lnTo>
                              </a:path>
                              <a:path w="40005" h="40005">
                                <a:moveTo>
                                  <a:pt x="0" y="15430"/>
                                </a:moveTo>
                                <a:lnTo>
                                  <a:pt x="15716" y="15430"/>
                                </a:lnTo>
                              </a:path>
                              <a:path w="40005" h="40005">
                                <a:moveTo>
                                  <a:pt x="20192" y="39909"/>
                                </a:moveTo>
                                <a:lnTo>
                                  <a:pt x="15716" y="39909"/>
                                </a:lnTo>
                              </a:path>
                              <a:path w="40005" h="40005">
                                <a:moveTo>
                                  <a:pt x="15716" y="39909"/>
                                </a:moveTo>
                                <a:lnTo>
                                  <a:pt x="15716" y="24574"/>
                                </a:lnTo>
                              </a:path>
                              <a:path w="40005" h="40005">
                                <a:moveTo>
                                  <a:pt x="20192" y="39909"/>
                                </a:moveTo>
                                <a:lnTo>
                                  <a:pt x="24574" y="39909"/>
                                </a:lnTo>
                              </a:path>
                              <a:path w="40005" h="40005">
                                <a:moveTo>
                                  <a:pt x="24574" y="39909"/>
                                </a:moveTo>
                                <a:lnTo>
                                  <a:pt x="24574" y="24574"/>
                                </a:lnTo>
                              </a:path>
                            </a:pathLst>
                          </a:custGeom>
                          <a:ln w="4762">
                            <a:solidFill>
                              <a:srgbClr val="000000"/>
                            </a:solidFill>
                            <a:prstDash val="solid"/>
                          </a:ln>
                        </wps:spPr>
                        <wps:bodyPr wrap="square" lIns="0" tIns="0" rIns="0" bIns="0" rtlCol="0">
                          <a:noAutofit/>
                        </wps:bodyPr>
                      </wps:wsp>
                      <wps:wsp>
                        <wps:cNvPr id="191" name="Graphic 191"/>
                        <wps:cNvSpPr/>
                        <wps:spPr>
                          <a:xfrm>
                            <a:off x="1201007" y="1433702"/>
                            <a:ext cx="55880" cy="55880"/>
                          </a:xfrm>
                          <a:custGeom>
                            <a:avLst/>
                            <a:gdLst/>
                            <a:ahLst/>
                            <a:cxnLst/>
                            <a:rect l="l" t="t" r="r" b="b"/>
                            <a:pathLst>
                              <a:path w="55880" h="55880">
                                <a:moveTo>
                                  <a:pt x="55721" y="27717"/>
                                </a:moveTo>
                                <a:lnTo>
                                  <a:pt x="27908" y="0"/>
                                </a:lnTo>
                                <a:lnTo>
                                  <a:pt x="19049" y="1047"/>
                                </a:lnTo>
                                <a:lnTo>
                                  <a:pt x="11429" y="5048"/>
                                </a:lnTo>
                                <a:lnTo>
                                  <a:pt x="5143" y="11334"/>
                                </a:lnTo>
                                <a:lnTo>
                                  <a:pt x="1523" y="18954"/>
                                </a:lnTo>
                                <a:lnTo>
                                  <a:pt x="0" y="27717"/>
                                </a:lnTo>
                                <a:lnTo>
                                  <a:pt x="1523" y="36195"/>
                                </a:lnTo>
                                <a:lnTo>
                                  <a:pt x="5143" y="43815"/>
                                </a:lnTo>
                                <a:lnTo>
                                  <a:pt x="11429" y="50101"/>
                                </a:lnTo>
                                <a:lnTo>
                                  <a:pt x="19049" y="54102"/>
                                </a:lnTo>
                                <a:lnTo>
                                  <a:pt x="27908" y="55530"/>
                                </a:lnTo>
                                <a:lnTo>
                                  <a:pt x="36290" y="54102"/>
                                </a:lnTo>
                                <a:lnTo>
                                  <a:pt x="44005" y="50101"/>
                                </a:lnTo>
                                <a:lnTo>
                                  <a:pt x="50196" y="43815"/>
                                </a:lnTo>
                                <a:lnTo>
                                  <a:pt x="54292" y="36195"/>
                                </a:lnTo>
                                <a:lnTo>
                                  <a:pt x="55721" y="27717"/>
                                </a:lnTo>
                                <a:close/>
                              </a:path>
                            </a:pathLst>
                          </a:custGeom>
                          <a:ln w="4762">
                            <a:solidFill>
                              <a:srgbClr val="000000"/>
                            </a:solidFill>
                            <a:prstDash val="solid"/>
                          </a:ln>
                        </wps:spPr>
                        <wps:bodyPr wrap="square" lIns="0" tIns="0" rIns="0" bIns="0" rtlCol="0">
                          <a:noAutofit/>
                        </wps:bodyPr>
                      </wps:wsp>
                      <wps:wsp>
                        <wps:cNvPr id="192" name="Graphic 192"/>
                        <wps:cNvSpPr/>
                        <wps:spPr>
                          <a:xfrm>
                            <a:off x="1209008" y="1441322"/>
                            <a:ext cx="40005" cy="40005"/>
                          </a:xfrm>
                          <a:custGeom>
                            <a:avLst/>
                            <a:gdLst/>
                            <a:ahLst/>
                            <a:cxnLst/>
                            <a:rect l="l" t="t" r="r" b="b"/>
                            <a:pathLst>
                              <a:path w="40005" h="40005">
                                <a:moveTo>
                                  <a:pt x="19811" y="0"/>
                                </a:moveTo>
                                <a:lnTo>
                                  <a:pt x="24574" y="0"/>
                                </a:lnTo>
                              </a:path>
                              <a:path w="40005" h="40005">
                                <a:moveTo>
                                  <a:pt x="24574" y="0"/>
                                </a:moveTo>
                                <a:lnTo>
                                  <a:pt x="24574" y="15335"/>
                                </a:lnTo>
                              </a:path>
                              <a:path w="40005" h="40005">
                                <a:moveTo>
                                  <a:pt x="19811" y="0"/>
                                </a:moveTo>
                                <a:lnTo>
                                  <a:pt x="15430" y="0"/>
                                </a:lnTo>
                              </a:path>
                              <a:path w="40005" h="40005">
                                <a:moveTo>
                                  <a:pt x="15430" y="0"/>
                                </a:moveTo>
                                <a:lnTo>
                                  <a:pt x="15430" y="15335"/>
                                </a:lnTo>
                              </a:path>
                              <a:path w="40005" h="40005">
                                <a:moveTo>
                                  <a:pt x="40005" y="20097"/>
                                </a:moveTo>
                                <a:lnTo>
                                  <a:pt x="40005" y="15335"/>
                                </a:lnTo>
                              </a:path>
                              <a:path w="40005" h="40005">
                                <a:moveTo>
                                  <a:pt x="40005" y="15335"/>
                                </a:moveTo>
                                <a:lnTo>
                                  <a:pt x="24574" y="15335"/>
                                </a:lnTo>
                              </a:path>
                              <a:path w="40005" h="40005">
                                <a:moveTo>
                                  <a:pt x="40005" y="20097"/>
                                </a:moveTo>
                                <a:lnTo>
                                  <a:pt x="40005" y="24479"/>
                                </a:lnTo>
                              </a:path>
                              <a:path w="40005" h="40005">
                                <a:moveTo>
                                  <a:pt x="40005" y="24479"/>
                                </a:moveTo>
                                <a:lnTo>
                                  <a:pt x="24574" y="24479"/>
                                </a:lnTo>
                              </a:path>
                              <a:path w="40005" h="40005">
                                <a:moveTo>
                                  <a:pt x="0" y="20097"/>
                                </a:moveTo>
                                <a:lnTo>
                                  <a:pt x="0" y="24479"/>
                                </a:lnTo>
                              </a:path>
                              <a:path w="40005" h="40005">
                                <a:moveTo>
                                  <a:pt x="0" y="24479"/>
                                </a:moveTo>
                                <a:lnTo>
                                  <a:pt x="15430" y="24479"/>
                                </a:lnTo>
                              </a:path>
                              <a:path w="40005" h="40005">
                                <a:moveTo>
                                  <a:pt x="0" y="20097"/>
                                </a:moveTo>
                                <a:lnTo>
                                  <a:pt x="0" y="15335"/>
                                </a:lnTo>
                              </a:path>
                              <a:path w="40005" h="40005">
                                <a:moveTo>
                                  <a:pt x="0" y="15335"/>
                                </a:moveTo>
                                <a:lnTo>
                                  <a:pt x="15430" y="15335"/>
                                </a:lnTo>
                              </a:path>
                              <a:path w="40005" h="40005">
                                <a:moveTo>
                                  <a:pt x="19811" y="39814"/>
                                </a:moveTo>
                                <a:lnTo>
                                  <a:pt x="15430" y="39814"/>
                                </a:lnTo>
                              </a:path>
                              <a:path w="40005" h="40005">
                                <a:moveTo>
                                  <a:pt x="15430" y="39814"/>
                                </a:moveTo>
                                <a:lnTo>
                                  <a:pt x="15430" y="24479"/>
                                </a:lnTo>
                              </a:path>
                              <a:path w="40005" h="40005">
                                <a:moveTo>
                                  <a:pt x="19811" y="39814"/>
                                </a:moveTo>
                                <a:lnTo>
                                  <a:pt x="24574" y="39814"/>
                                </a:lnTo>
                              </a:path>
                              <a:path w="40005" h="40005">
                                <a:moveTo>
                                  <a:pt x="24574" y="39814"/>
                                </a:moveTo>
                                <a:lnTo>
                                  <a:pt x="24574" y="24479"/>
                                </a:lnTo>
                              </a:path>
                            </a:pathLst>
                          </a:custGeom>
                          <a:ln w="4762">
                            <a:solidFill>
                              <a:srgbClr val="000000"/>
                            </a:solidFill>
                            <a:prstDash val="solid"/>
                          </a:ln>
                        </wps:spPr>
                        <wps:bodyPr wrap="square" lIns="0" tIns="0" rIns="0" bIns="0" rtlCol="0">
                          <a:noAutofit/>
                        </wps:bodyPr>
                      </wps:wsp>
                      <wps:wsp>
                        <wps:cNvPr id="193" name="Graphic 193"/>
                        <wps:cNvSpPr/>
                        <wps:spPr>
                          <a:xfrm>
                            <a:off x="2347912" y="1200054"/>
                            <a:ext cx="55880" cy="55880"/>
                          </a:xfrm>
                          <a:custGeom>
                            <a:avLst/>
                            <a:gdLst/>
                            <a:ahLst/>
                            <a:cxnLst/>
                            <a:rect l="l" t="t" r="r" b="b"/>
                            <a:pathLst>
                              <a:path w="55880" h="55880">
                                <a:moveTo>
                                  <a:pt x="55721" y="27717"/>
                                </a:moveTo>
                                <a:lnTo>
                                  <a:pt x="27908" y="0"/>
                                </a:lnTo>
                                <a:lnTo>
                                  <a:pt x="19049" y="1047"/>
                                </a:lnTo>
                                <a:lnTo>
                                  <a:pt x="11429" y="5048"/>
                                </a:lnTo>
                                <a:lnTo>
                                  <a:pt x="5143" y="11334"/>
                                </a:lnTo>
                                <a:lnTo>
                                  <a:pt x="1523" y="18954"/>
                                </a:lnTo>
                                <a:lnTo>
                                  <a:pt x="0" y="27717"/>
                                </a:lnTo>
                                <a:lnTo>
                                  <a:pt x="1523" y="36195"/>
                                </a:lnTo>
                                <a:lnTo>
                                  <a:pt x="5143" y="43815"/>
                                </a:lnTo>
                                <a:lnTo>
                                  <a:pt x="11429" y="50101"/>
                                </a:lnTo>
                                <a:lnTo>
                                  <a:pt x="19049" y="54102"/>
                                </a:lnTo>
                                <a:lnTo>
                                  <a:pt x="27908" y="55530"/>
                                </a:lnTo>
                                <a:lnTo>
                                  <a:pt x="36290" y="54102"/>
                                </a:lnTo>
                                <a:lnTo>
                                  <a:pt x="44005" y="50101"/>
                                </a:lnTo>
                                <a:lnTo>
                                  <a:pt x="50196" y="43815"/>
                                </a:lnTo>
                                <a:lnTo>
                                  <a:pt x="54292" y="36195"/>
                                </a:lnTo>
                                <a:lnTo>
                                  <a:pt x="55721" y="27717"/>
                                </a:lnTo>
                                <a:close/>
                              </a:path>
                            </a:pathLst>
                          </a:custGeom>
                          <a:ln w="4762">
                            <a:solidFill>
                              <a:srgbClr val="000000"/>
                            </a:solidFill>
                            <a:prstDash val="solid"/>
                          </a:ln>
                        </wps:spPr>
                        <wps:bodyPr wrap="square" lIns="0" tIns="0" rIns="0" bIns="0" rtlCol="0">
                          <a:noAutofit/>
                        </wps:bodyPr>
                      </wps:wsp>
                      <wps:wsp>
                        <wps:cNvPr id="194" name="Graphic 194"/>
                        <wps:cNvSpPr/>
                        <wps:spPr>
                          <a:xfrm>
                            <a:off x="1251204" y="338708"/>
                            <a:ext cx="1144905" cy="967105"/>
                          </a:xfrm>
                          <a:custGeom>
                            <a:avLst/>
                            <a:gdLst/>
                            <a:ahLst/>
                            <a:cxnLst/>
                            <a:rect l="l" t="t" r="r" b="b"/>
                            <a:pathLst>
                              <a:path w="1144905" h="967105">
                                <a:moveTo>
                                  <a:pt x="1124521" y="869346"/>
                                </a:moveTo>
                                <a:lnTo>
                                  <a:pt x="1128903" y="869346"/>
                                </a:lnTo>
                              </a:path>
                              <a:path w="1144905" h="967105">
                                <a:moveTo>
                                  <a:pt x="1128903" y="869346"/>
                                </a:moveTo>
                                <a:lnTo>
                                  <a:pt x="1128903" y="884682"/>
                                </a:lnTo>
                              </a:path>
                              <a:path w="1144905" h="967105">
                                <a:moveTo>
                                  <a:pt x="1124521" y="869346"/>
                                </a:moveTo>
                                <a:lnTo>
                                  <a:pt x="1120140" y="869346"/>
                                </a:lnTo>
                              </a:path>
                              <a:path w="1144905" h="967105">
                                <a:moveTo>
                                  <a:pt x="1120140" y="869346"/>
                                </a:moveTo>
                                <a:lnTo>
                                  <a:pt x="1120140" y="884682"/>
                                </a:lnTo>
                              </a:path>
                              <a:path w="1144905" h="967105">
                                <a:moveTo>
                                  <a:pt x="1144714" y="889063"/>
                                </a:moveTo>
                                <a:lnTo>
                                  <a:pt x="1144714" y="884682"/>
                                </a:lnTo>
                              </a:path>
                              <a:path w="1144905" h="967105">
                                <a:moveTo>
                                  <a:pt x="1144714" y="884682"/>
                                </a:moveTo>
                                <a:lnTo>
                                  <a:pt x="1128903" y="884682"/>
                                </a:lnTo>
                              </a:path>
                              <a:path w="1144905" h="967105">
                                <a:moveTo>
                                  <a:pt x="1144714" y="889063"/>
                                </a:moveTo>
                                <a:lnTo>
                                  <a:pt x="1144714" y="893445"/>
                                </a:lnTo>
                              </a:path>
                              <a:path w="1144905" h="967105">
                                <a:moveTo>
                                  <a:pt x="1144714" y="893445"/>
                                </a:moveTo>
                                <a:lnTo>
                                  <a:pt x="1128903" y="893445"/>
                                </a:lnTo>
                              </a:path>
                              <a:path w="1144905" h="967105">
                                <a:moveTo>
                                  <a:pt x="1104709" y="889063"/>
                                </a:moveTo>
                                <a:lnTo>
                                  <a:pt x="1104709" y="893445"/>
                                </a:lnTo>
                              </a:path>
                              <a:path w="1144905" h="967105">
                                <a:moveTo>
                                  <a:pt x="1104709" y="893445"/>
                                </a:moveTo>
                                <a:lnTo>
                                  <a:pt x="1120140" y="893445"/>
                                </a:lnTo>
                              </a:path>
                              <a:path w="1144905" h="967105">
                                <a:moveTo>
                                  <a:pt x="1104709" y="889063"/>
                                </a:moveTo>
                                <a:lnTo>
                                  <a:pt x="1104709" y="884682"/>
                                </a:lnTo>
                              </a:path>
                              <a:path w="1144905" h="967105">
                                <a:moveTo>
                                  <a:pt x="1104709" y="884682"/>
                                </a:moveTo>
                                <a:lnTo>
                                  <a:pt x="1120140" y="884682"/>
                                </a:lnTo>
                              </a:path>
                              <a:path w="1144905" h="967105">
                                <a:moveTo>
                                  <a:pt x="1124521" y="909161"/>
                                </a:moveTo>
                                <a:lnTo>
                                  <a:pt x="1120140" y="909161"/>
                                </a:lnTo>
                              </a:path>
                              <a:path w="1144905" h="967105">
                                <a:moveTo>
                                  <a:pt x="1120140" y="909161"/>
                                </a:moveTo>
                                <a:lnTo>
                                  <a:pt x="1120140" y="893445"/>
                                </a:lnTo>
                              </a:path>
                              <a:path w="1144905" h="967105">
                                <a:moveTo>
                                  <a:pt x="1124521" y="909161"/>
                                </a:moveTo>
                                <a:lnTo>
                                  <a:pt x="1128903" y="909161"/>
                                </a:lnTo>
                              </a:path>
                              <a:path w="1144905" h="967105">
                                <a:moveTo>
                                  <a:pt x="1128903" y="909161"/>
                                </a:moveTo>
                                <a:lnTo>
                                  <a:pt x="1128903" y="893445"/>
                                </a:lnTo>
                              </a:path>
                              <a:path w="1144905" h="967105">
                                <a:moveTo>
                                  <a:pt x="0" y="483679"/>
                                </a:moveTo>
                                <a:lnTo>
                                  <a:pt x="0" y="150209"/>
                                </a:lnTo>
                              </a:path>
                              <a:path w="1144905" h="967105">
                                <a:moveTo>
                                  <a:pt x="0" y="150209"/>
                                </a:moveTo>
                                <a:lnTo>
                                  <a:pt x="10953" y="150209"/>
                                </a:lnTo>
                              </a:path>
                              <a:path w="1144905" h="967105">
                                <a:moveTo>
                                  <a:pt x="10953" y="150209"/>
                                </a:moveTo>
                                <a:lnTo>
                                  <a:pt x="10953" y="483679"/>
                                </a:lnTo>
                              </a:path>
                              <a:path w="1144905" h="967105">
                                <a:moveTo>
                                  <a:pt x="66675" y="483679"/>
                                </a:moveTo>
                                <a:lnTo>
                                  <a:pt x="66675" y="150209"/>
                                </a:lnTo>
                              </a:path>
                              <a:path w="1144905" h="967105">
                                <a:moveTo>
                                  <a:pt x="66675" y="150209"/>
                                </a:moveTo>
                                <a:lnTo>
                                  <a:pt x="78105" y="150209"/>
                                </a:lnTo>
                              </a:path>
                              <a:path w="1144905" h="967105">
                                <a:moveTo>
                                  <a:pt x="78105" y="150209"/>
                                </a:moveTo>
                                <a:lnTo>
                                  <a:pt x="78105" y="483679"/>
                                </a:lnTo>
                              </a:path>
                              <a:path w="1144905" h="967105">
                                <a:moveTo>
                                  <a:pt x="133826" y="483679"/>
                                </a:moveTo>
                                <a:lnTo>
                                  <a:pt x="133826" y="150209"/>
                                </a:lnTo>
                              </a:path>
                              <a:path w="1144905" h="967105">
                                <a:moveTo>
                                  <a:pt x="133826" y="150209"/>
                                </a:moveTo>
                                <a:lnTo>
                                  <a:pt x="144780" y="150209"/>
                                </a:lnTo>
                              </a:path>
                              <a:path w="1144905" h="967105">
                                <a:moveTo>
                                  <a:pt x="144780" y="150209"/>
                                </a:moveTo>
                                <a:lnTo>
                                  <a:pt x="144780" y="483679"/>
                                </a:lnTo>
                              </a:path>
                              <a:path w="1144905" h="967105">
                                <a:moveTo>
                                  <a:pt x="200501" y="483679"/>
                                </a:moveTo>
                                <a:lnTo>
                                  <a:pt x="200501" y="150209"/>
                                </a:lnTo>
                              </a:path>
                              <a:path w="1144905" h="967105">
                                <a:moveTo>
                                  <a:pt x="200501" y="150209"/>
                                </a:moveTo>
                                <a:lnTo>
                                  <a:pt x="211455" y="150209"/>
                                </a:lnTo>
                              </a:path>
                              <a:path w="1144905" h="967105">
                                <a:moveTo>
                                  <a:pt x="211455" y="150209"/>
                                </a:moveTo>
                                <a:lnTo>
                                  <a:pt x="211455" y="483679"/>
                                </a:lnTo>
                              </a:path>
                              <a:path w="1144905" h="967105">
                                <a:moveTo>
                                  <a:pt x="267176" y="483679"/>
                                </a:moveTo>
                                <a:lnTo>
                                  <a:pt x="267176" y="150209"/>
                                </a:lnTo>
                              </a:path>
                              <a:path w="1144905" h="967105">
                                <a:moveTo>
                                  <a:pt x="267176" y="150209"/>
                                </a:moveTo>
                                <a:lnTo>
                                  <a:pt x="278225" y="150209"/>
                                </a:lnTo>
                              </a:path>
                              <a:path w="1144905" h="967105">
                                <a:moveTo>
                                  <a:pt x="278225" y="150209"/>
                                </a:moveTo>
                                <a:lnTo>
                                  <a:pt x="278225" y="483679"/>
                                </a:lnTo>
                              </a:path>
                              <a:path w="1144905" h="967105">
                                <a:moveTo>
                                  <a:pt x="333946" y="483679"/>
                                </a:moveTo>
                                <a:lnTo>
                                  <a:pt x="333946" y="150209"/>
                                </a:lnTo>
                              </a:path>
                              <a:path w="1144905" h="967105">
                                <a:moveTo>
                                  <a:pt x="333946" y="150209"/>
                                </a:moveTo>
                                <a:lnTo>
                                  <a:pt x="345281" y="150209"/>
                                </a:lnTo>
                              </a:path>
                              <a:path w="1144905" h="967105">
                                <a:moveTo>
                                  <a:pt x="345281" y="150209"/>
                                </a:moveTo>
                                <a:lnTo>
                                  <a:pt x="345281" y="483679"/>
                                </a:lnTo>
                              </a:path>
                              <a:path w="1144905" h="967105">
                                <a:moveTo>
                                  <a:pt x="0" y="166687"/>
                                </a:moveTo>
                                <a:lnTo>
                                  <a:pt x="10953" y="166687"/>
                                </a:lnTo>
                              </a:path>
                              <a:path w="1144905" h="967105">
                                <a:moveTo>
                                  <a:pt x="66675" y="166687"/>
                                </a:moveTo>
                                <a:lnTo>
                                  <a:pt x="78105" y="166687"/>
                                </a:lnTo>
                              </a:path>
                              <a:path w="1144905" h="967105">
                                <a:moveTo>
                                  <a:pt x="133826" y="166687"/>
                                </a:moveTo>
                                <a:lnTo>
                                  <a:pt x="144780" y="166687"/>
                                </a:lnTo>
                              </a:path>
                              <a:path w="1144905" h="967105">
                                <a:moveTo>
                                  <a:pt x="200501" y="166687"/>
                                </a:moveTo>
                                <a:lnTo>
                                  <a:pt x="211455" y="166687"/>
                                </a:lnTo>
                              </a:path>
                              <a:path w="1144905" h="967105">
                                <a:moveTo>
                                  <a:pt x="267176" y="166687"/>
                                </a:moveTo>
                                <a:lnTo>
                                  <a:pt x="278225" y="166687"/>
                                </a:lnTo>
                              </a:path>
                              <a:path w="1144905" h="967105">
                                <a:moveTo>
                                  <a:pt x="333946" y="166687"/>
                                </a:moveTo>
                                <a:lnTo>
                                  <a:pt x="345281" y="166687"/>
                                </a:lnTo>
                              </a:path>
                              <a:path w="1144905" h="967105">
                                <a:moveTo>
                                  <a:pt x="0" y="483679"/>
                                </a:moveTo>
                                <a:lnTo>
                                  <a:pt x="0" y="817054"/>
                                </a:lnTo>
                              </a:path>
                              <a:path w="1144905" h="967105">
                                <a:moveTo>
                                  <a:pt x="0" y="817054"/>
                                </a:moveTo>
                                <a:lnTo>
                                  <a:pt x="10953" y="817054"/>
                                </a:lnTo>
                              </a:path>
                              <a:path w="1144905" h="967105">
                                <a:moveTo>
                                  <a:pt x="10953" y="817054"/>
                                </a:moveTo>
                                <a:lnTo>
                                  <a:pt x="10953" y="483679"/>
                                </a:lnTo>
                              </a:path>
                              <a:path w="1144905" h="967105">
                                <a:moveTo>
                                  <a:pt x="66675" y="483679"/>
                                </a:moveTo>
                                <a:lnTo>
                                  <a:pt x="66675" y="817054"/>
                                </a:lnTo>
                              </a:path>
                              <a:path w="1144905" h="967105">
                                <a:moveTo>
                                  <a:pt x="66675" y="817054"/>
                                </a:moveTo>
                                <a:lnTo>
                                  <a:pt x="78105" y="817054"/>
                                </a:lnTo>
                              </a:path>
                              <a:path w="1144905" h="967105">
                                <a:moveTo>
                                  <a:pt x="78105" y="817054"/>
                                </a:moveTo>
                                <a:lnTo>
                                  <a:pt x="78105" y="483679"/>
                                </a:lnTo>
                              </a:path>
                              <a:path w="1144905" h="967105">
                                <a:moveTo>
                                  <a:pt x="133826" y="483679"/>
                                </a:moveTo>
                                <a:lnTo>
                                  <a:pt x="133826" y="817054"/>
                                </a:lnTo>
                              </a:path>
                              <a:path w="1144905" h="967105">
                                <a:moveTo>
                                  <a:pt x="133826" y="817054"/>
                                </a:moveTo>
                                <a:lnTo>
                                  <a:pt x="144780" y="817054"/>
                                </a:lnTo>
                              </a:path>
                              <a:path w="1144905" h="967105">
                                <a:moveTo>
                                  <a:pt x="144780" y="817054"/>
                                </a:moveTo>
                                <a:lnTo>
                                  <a:pt x="144780" y="483679"/>
                                </a:lnTo>
                              </a:path>
                              <a:path w="1144905" h="967105">
                                <a:moveTo>
                                  <a:pt x="200501" y="483679"/>
                                </a:moveTo>
                                <a:lnTo>
                                  <a:pt x="200501" y="817054"/>
                                </a:lnTo>
                              </a:path>
                              <a:path w="1144905" h="967105">
                                <a:moveTo>
                                  <a:pt x="200501" y="817054"/>
                                </a:moveTo>
                                <a:lnTo>
                                  <a:pt x="211455" y="817054"/>
                                </a:lnTo>
                              </a:path>
                              <a:path w="1144905" h="967105">
                                <a:moveTo>
                                  <a:pt x="211455" y="817054"/>
                                </a:moveTo>
                                <a:lnTo>
                                  <a:pt x="211455" y="483679"/>
                                </a:lnTo>
                              </a:path>
                              <a:path w="1144905" h="967105">
                                <a:moveTo>
                                  <a:pt x="267176" y="483679"/>
                                </a:moveTo>
                                <a:lnTo>
                                  <a:pt x="267176" y="817054"/>
                                </a:lnTo>
                              </a:path>
                              <a:path w="1144905" h="967105">
                                <a:moveTo>
                                  <a:pt x="267176" y="817054"/>
                                </a:moveTo>
                                <a:lnTo>
                                  <a:pt x="278225" y="817054"/>
                                </a:lnTo>
                              </a:path>
                              <a:path w="1144905" h="967105">
                                <a:moveTo>
                                  <a:pt x="278225" y="817054"/>
                                </a:moveTo>
                                <a:lnTo>
                                  <a:pt x="278225" y="483679"/>
                                </a:lnTo>
                              </a:path>
                              <a:path w="1144905" h="967105">
                                <a:moveTo>
                                  <a:pt x="333946" y="483679"/>
                                </a:moveTo>
                                <a:lnTo>
                                  <a:pt x="333946" y="817054"/>
                                </a:lnTo>
                              </a:path>
                              <a:path w="1144905" h="967105">
                                <a:moveTo>
                                  <a:pt x="333946" y="817054"/>
                                </a:moveTo>
                                <a:lnTo>
                                  <a:pt x="345281" y="817054"/>
                                </a:lnTo>
                              </a:path>
                              <a:path w="1144905" h="967105">
                                <a:moveTo>
                                  <a:pt x="345281" y="817054"/>
                                </a:moveTo>
                                <a:lnTo>
                                  <a:pt x="345281" y="483679"/>
                                </a:lnTo>
                              </a:path>
                              <a:path w="1144905" h="967105">
                                <a:moveTo>
                                  <a:pt x="0" y="800290"/>
                                </a:moveTo>
                                <a:lnTo>
                                  <a:pt x="10953" y="800290"/>
                                </a:lnTo>
                              </a:path>
                              <a:path w="1144905" h="967105">
                                <a:moveTo>
                                  <a:pt x="66675" y="800290"/>
                                </a:moveTo>
                                <a:lnTo>
                                  <a:pt x="78105" y="800290"/>
                                </a:lnTo>
                              </a:path>
                              <a:path w="1144905" h="967105">
                                <a:moveTo>
                                  <a:pt x="133826" y="800290"/>
                                </a:moveTo>
                                <a:lnTo>
                                  <a:pt x="144780" y="800290"/>
                                </a:lnTo>
                              </a:path>
                              <a:path w="1144905" h="967105">
                                <a:moveTo>
                                  <a:pt x="200501" y="800290"/>
                                </a:moveTo>
                                <a:lnTo>
                                  <a:pt x="211455" y="800290"/>
                                </a:lnTo>
                              </a:path>
                              <a:path w="1144905" h="967105">
                                <a:moveTo>
                                  <a:pt x="267176" y="800290"/>
                                </a:moveTo>
                                <a:lnTo>
                                  <a:pt x="278225" y="800290"/>
                                </a:lnTo>
                              </a:path>
                              <a:path w="1144905" h="967105">
                                <a:moveTo>
                                  <a:pt x="333946" y="800290"/>
                                </a:moveTo>
                                <a:lnTo>
                                  <a:pt x="345281" y="800290"/>
                                </a:lnTo>
                              </a:path>
                              <a:path w="1144905" h="967105">
                                <a:moveTo>
                                  <a:pt x="456723" y="933640"/>
                                </a:moveTo>
                                <a:lnTo>
                                  <a:pt x="456723" y="33623"/>
                                </a:lnTo>
                              </a:path>
                              <a:path w="1144905" h="967105">
                                <a:moveTo>
                                  <a:pt x="467677" y="933640"/>
                                </a:moveTo>
                                <a:lnTo>
                                  <a:pt x="467677" y="33623"/>
                                </a:lnTo>
                              </a:path>
                              <a:path w="1144905" h="967105">
                                <a:moveTo>
                                  <a:pt x="490061" y="0"/>
                                </a:moveTo>
                                <a:lnTo>
                                  <a:pt x="457771" y="24860"/>
                                </a:lnTo>
                                <a:lnTo>
                                  <a:pt x="456723" y="33623"/>
                                </a:lnTo>
                              </a:path>
                              <a:path w="1144905" h="967105">
                                <a:moveTo>
                                  <a:pt x="490061" y="11334"/>
                                </a:moveTo>
                                <a:lnTo>
                                  <a:pt x="483108" y="12382"/>
                                </a:lnTo>
                                <a:lnTo>
                                  <a:pt x="476821" y="15335"/>
                                </a:lnTo>
                                <a:lnTo>
                                  <a:pt x="472058" y="20478"/>
                                </a:lnTo>
                                <a:lnTo>
                                  <a:pt x="468820" y="26670"/>
                                </a:lnTo>
                                <a:lnTo>
                                  <a:pt x="467677" y="33623"/>
                                </a:lnTo>
                              </a:path>
                              <a:path w="1144905" h="967105">
                                <a:moveTo>
                                  <a:pt x="490061" y="0"/>
                                </a:moveTo>
                                <a:lnTo>
                                  <a:pt x="946404" y="0"/>
                                </a:lnTo>
                              </a:path>
                              <a:path w="1144905" h="967105">
                                <a:moveTo>
                                  <a:pt x="490061" y="11334"/>
                                </a:moveTo>
                                <a:lnTo>
                                  <a:pt x="946404" y="11334"/>
                                </a:lnTo>
                              </a:path>
                              <a:path w="1144905" h="967105">
                                <a:moveTo>
                                  <a:pt x="979741" y="33623"/>
                                </a:moveTo>
                                <a:lnTo>
                                  <a:pt x="979741" y="933640"/>
                                </a:lnTo>
                              </a:path>
                              <a:path w="1144905" h="967105">
                                <a:moveTo>
                                  <a:pt x="968787" y="33623"/>
                                </a:moveTo>
                                <a:lnTo>
                                  <a:pt x="968787" y="933640"/>
                                </a:lnTo>
                              </a:path>
                              <a:path w="1144905" h="967105">
                                <a:moveTo>
                                  <a:pt x="979741" y="33623"/>
                                </a:moveTo>
                                <a:lnTo>
                                  <a:pt x="955166" y="1048"/>
                                </a:lnTo>
                                <a:lnTo>
                                  <a:pt x="946404" y="0"/>
                                </a:lnTo>
                              </a:path>
                              <a:path w="1144905" h="967105">
                                <a:moveTo>
                                  <a:pt x="968787" y="33623"/>
                                </a:moveTo>
                                <a:lnTo>
                                  <a:pt x="967644" y="26670"/>
                                </a:lnTo>
                                <a:lnTo>
                                  <a:pt x="964406" y="20478"/>
                                </a:lnTo>
                                <a:lnTo>
                                  <a:pt x="959643" y="15335"/>
                                </a:lnTo>
                                <a:lnTo>
                                  <a:pt x="953357" y="12382"/>
                                </a:lnTo>
                                <a:lnTo>
                                  <a:pt x="946404" y="11334"/>
                                </a:lnTo>
                              </a:path>
                              <a:path w="1144905" h="967105">
                                <a:moveTo>
                                  <a:pt x="490061" y="966978"/>
                                </a:moveTo>
                                <a:lnTo>
                                  <a:pt x="946404" y="966978"/>
                                </a:lnTo>
                              </a:path>
                              <a:path w="1144905" h="967105">
                                <a:moveTo>
                                  <a:pt x="490061" y="956024"/>
                                </a:moveTo>
                                <a:lnTo>
                                  <a:pt x="946404" y="956024"/>
                                </a:lnTo>
                              </a:path>
                              <a:path w="1144905" h="967105">
                                <a:moveTo>
                                  <a:pt x="946404" y="966978"/>
                                </a:moveTo>
                                <a:lnTo>
                                  <a:pt x="978693" y="942118"/>
                                </a:lnTo>
                                <a:lnTo>
                                  <a:pt x="979741" y="933640"/>
                                </a:lnTo>
                              </a:path>
                              <a:path w="1144905" h="967105">
                                <a:moveTo>
                                  <a:pt x="946404" y="956024"/>
                                </a:moveTo>
                                <a:lnTo>
                                  <a:pt x="953357" y="954881"/>
                                </a:lnTo>
                                <a:lnTo>
                                  <a:pt x="959643" y="951643"/>
                                </a:lnTo>
                                <a:lnTo>
                                  <a:pt x="964406" y="946880"/>
                                </a:lnTo>
                                <a:lnTo>
                                  <a:pt x="967644" y="940593"/>
                                </a:lnTo>
                                <a:lnTo>
                                  <a:pt x="968787" y="933640"/>
                                </a:lnTo>
                              </a:path>
                              <a:path w="1144905" h="967105">
                                <a:moveTo>
                                  <a:pt x="456723" y="933640"/>
                                </a:moveTo>
                                <a:lnTo>
                                  <a:pt x="481298" y="965835"/>
                                </a:lnTo>
                                <a:lnTo>
                                  <a:pt x="490061" y="966978"/>
                                </a:lnTo>
                              </a:path>
                              <a:path w="1144905" h="967105">
                                <a:moveTo>
                                  <a:pt x="467677" y="933640"/>
                                </a:moveTo>
                                <a:lnTo>
                                  <a:pt x="468820" y="940593"/>
                                </a:lnTo>
                                <a:lnTo>
                                  <a:pt x="472058" y="946880"/>
                                </a:lnTo>
                                <a:lnTo>
                                  <a:pt x="476821" y="951643"/>
                                </a:lnTo>
                                <a:lnTo>
                                  <a:pt x="483108" y="954881"/>
                                </a:lnTo>
                                <a:lnTo>
                                  <a:pt x="490061" y="956024"/>
                                </a:lnTo>
                              </a:path>
                            </a:pathLst>
                          </a:custGeom>
                          <a:ln w="4762">
                            <a:solidFill>
                              <a:srgbClr val="000000"/>
                            </a:solidFill>
                            <a:prstDash val="solid"/>
                          </a:ln>
                        </wps:spPr>
                        <wps:bodyPr wrap="square" lIns="0" tIns="0" rIns="0" bIns="0" rtlCol="0">
                          <a:noAutofit/>
                        </wps:bodyPr>
                      </wps:wsp>
                      <wps:wsp>
                        <wps:cNvPr id="195" name="Graphic 195"/>
                        <wps:cNvSpPr/>
                        <wps:spPr>
                          <a:xfrm>
                            <a:off x="1093184" y="2381"/>
                            <a:ext cx="264160" cy="414655"/>
                          </a:xfrm>
                          <a:custGeom>
                            <a:avLst/>
                            <a:gdLst/>
                            <a:ahLst/>
                            <a:cxnLst/>
                            <a:rect l="l" t="t" r="r" b="b"/>
                            <a:pathLst>
                              <a:path w="264160" h="414655">
                                <a:moveTo>
                                  <a:pt x="132016" y="414147"/>
                                </a:moveTo>
                                <a:lnTo>
                                  <a:pt x="178212" y="401383"/>
                                </a:lnTo>
                                <a:lnTo>
                                  <a:pt x="218122" y="364045"/>
                                </a:lnTo>
                                <a:lnTo>
                                  <a:pt x="239363" y="327850"/>
                                </a:lnTo>
                                <a:lnTo>
                                  <a:pt x="254412" y="284702"/>
                                </a:lnTo>
                                <a:lnTo>
                                  <a:pt x="262508" y="237553"/>
                                </a:lnTo>
                                <a:lnTo>
                                  <a:pt x="263937" y="213074"/>
                                </a:lnTo>
                                <a:lnTo>
                                  <a:pt x="263556" y="188595"/>
                                </a:lnTo>
                                <a:lnTo>
                                  <a:pt x="256984" y="140303"/>
                                </a:lnTo>
                                <a:lnTo>
                                  <a:pt x="243744" y="96107"/>
                                </a:lnTo>
                                <a:lnTo>
                                  <a:pt x="224027" y="58102"/>
                                </a:lnTo>
                                <a:lnTo>
                                  <a:pt x="199072" y="28479"/>
                                </a:lnTo>
                                <a:lnTo>
                                  <a:pt x="155447" y="2857"/>
                                </a:lnTo>
                                <a:lnTo>
                                  <a:pt x="140017" y="0"/>
                                </a:lnTo>
                                <a:lnTo>
                                  <a:pt x="124301" y="0"/>
                                </a:lnTo>
                                <a:lnTo>
                                  <a:pt x="78866" y="17145"/>
                                </a:lnTo>
                                <a:lnTo>
                                  <a:pt x="40004" y="58102"/>
                                </a:lnTo>
                                <a:lnTo>
                                  <a:pt x="20573" y="96107"/>
                                </a:lnTo>
                                <a:lnTo>
                                  <a:pt x="6953" y="140303"/>
                                </a:lnTo>
                                <a:lnTo>
                                  <a:pt x="761" y="188595"/>
                                </a:lnTo>
                                <a:lnTo>
                                  <a:pt x="0" y="213074"/>
                                </a:lnTo>
                                <a:lnTo>
                                  <a:pt x="1523" y="237553"/>
                                </a:lnTo>
                                <a:lnTo>
                                  <a:pt x="9905" y="284702"/>
                                </a:lnTo>
                                <a:lnTo>
                                  <a:pt x="24955" y="327850"/>
                                </a:lnTo>
                                <a:lnTo>
                                  <a:pt x="45815" y="364045"/>
                                </a:lnTo>
                                <a:lnTo>
                                  <a:pt x="86201" y="401383"/>
                                </a:lnTo>
                                <a:lnTo>
                                  <a:pt x="132016" y="414147"/>
                                </a:lnTo>
                                <a:close/>
                              </a:path>
                            </a:pathLst>
                          </a:custGeom>
                          <a:ln w="4762">
                            <a:solidFill>
                              <a:srgbClr val="000000"/>
                            </a:solidFill>
                            <a:prstDash val="solid"/>
                          </a:ln>
                        </wps:spPr>
                        <wps:bodyPr wrap="square" lIns="0" tIns="0" rIns="0" bIns="0" rtlCol="0">
                          <a:noAutofit/>
                        </wps:bodyPr>
                      </wps:wsp>
                      <wps:wsp>
                        <wps:cNvPr id="196" name="Graphic 196"/>
                        <wps:cNvSpPr/>
                        <wps:spPr>
                          <a:xfrm>
                            <a:off x="358044" y="232314"/>
                            <a:ext cx="889000" cy="1376680"/>
                          </a:xfrm>
                          <a:custGeom>
                            <a:avLst/>
                            <a:gdLst/>
                            <a:ahLst/>
                            <a:cxnLst/>
                            <a:rect l="l" t="t" r="r" b="b"/>
                            <a:pathLst>
                              <a:path w="889000" h="1376680">
                                <a:moveTo>
                                  <a:pt x="0" y="1376637"/>
                                </a:moveTo>
                                <a:lnTo>
                                  <a:pt x="888396" y="0"/>
                                </a:lnTo>
                              </a:path>
                            </a:pathLst>
                          </a:custGeom>
                          <a:ln w="4762">
                            <a:solidFill>
                              <a:srgbClr val="000000"/>
                            </a:solidFill>
                            <a:prstDash val="solid"/>
                          </a:ln>
                        </wps:spPr>
                        <wps:bodyPr wrap="square" lIns="0" tIns="0" rIns="0" bIns="0" rtlCol="0">
                          <a:noAutofit/>
                        </wps:bodyPr>
                      </wps:wsp>
                      <wps:wsp>
                        <wps:cNvPr id="197" name="Graphic 197"/>
                        <wps:cNvSpPr/>
                        <wps:spPr>
                          <a:xfrm>
                            <a:off x="1239107" y="203739"/>
                            <a:ext cx="17145" cy="1905"/>
                          </a:xfrm>
                          <a:custGeom>
                            <a:avLst/>
                            <a:gdLst/>
                            <a:ahLst/>
                            <a:cxnLst/>
                            <a:rect l="l" t="t" r="r" b="b"/>
                            <a:pathLst>
                              <a:path w="17145" h="1905">
                                <a:moveTo>
                                  <a:pt x="16859" y="1524"/>
                                </a:moveTo>
                                <a:lnTo>
                                  <a:pt x="0" y="1524"/>
                                </a:lnTo>
                                <a:lnTo>
                                  <a:pt x="8382" y="0"/>
                                </a:lnTo>
                                <a:lnTo>
                                  <a:pt x="16859" y="1524"/>
                                </a:lnTo>
                                <a:close/>
                              </a:path>
                            </a:pathLst>
                          </a:custGeom>
                          <a:solidFill>
                            <a:srgbClr val="000000"/>
                          </a:solidFill>
                        </wps:spPr>
                        <wps:bodyPr wrap="square" lIns="0" tIns="0" rIns="0" bIns="0" rtlCol="0">
                          <a:noAutofit/>
                        </wps:bodyPr>
                      </wps:wsp>
                      <wps:wsp>
                        <wps:cNvPr id="198" name="Graphic 198"/>
                        <wps:cNvSpPr/>
                        <wps:spPr>
                          <a:xfrm>
                            <a:off x="1239107" y="203739"/>
                            <a:ext cx="17145" cy="1905"/>
                          </a:xfrm>
                          <a:custGeom>
                            <a:avLst/>
                            <a:gdLst/>
                            <a:ahLst/>
                            <a:cxnLst/>
                            <a:rect l="l" t="t" r="r" b="b"/>
                            <a:pathLst>
                              <a:path w="17145" h="1905">
                                <a:moveTo>
                                  <a:pt x="8382" y="0"/>
                                </a:moveTo>
                                <a:lnTo>
                                  <a:pt x="0" y="1524"/>
                                </a:lnTo>
                                <a:lnTo>
                                  <a:pt x="16859" y="1524"/>
                                </a:lnTo>
                                <a:lnTo>
                                  <a:pt x="8382" y="0"/>
                                </a:lnTo>
                                <a:close/>
                              </a:path>
                            </a:pathLst>
                          </a:custGeom>
                          <a:ln w="4762">
                            <a:solidFill>
                              <a:srgbClr val="000000"/>
                            </a:solidFill>
                            <a:prstDash val="solid"/>
                          </a:ln>
                        </wps:spPr>
                        <wps:bodyPr wrap="square" lIns="0" tIns="0" rIns="0" bIns="0" rtlCol="0">
                          <a:noAutofit/>
                        </wps:bodyPr>
                      </wps:wsp>
                      <wps:wsp>
                        <wps:cNvPr id="199" name="Graphic 199"/>
                        <wps:cNvSpPr/>
                        <wps:spPr>
                          <a:xfrm>
                            <a:off x="1231772" y="205263"/>
                            <a:ext cx="31750" cy="3810"/>
                          </a:xfrm>
                          <a:custGeom>
                            <a:avLst/>
                            <a:gdLst/>
                            <a:ahLst/>
                            <a:cxnLst/>
                            <a:rect l="l" t="t" r="r" b="b"/>
                            <a:pathLst>
                              <a:path w="31750" h="3810">
                                <a:moveTo>
                                  <a:pt x="31528" y="3618"/>
                                </a:moveTo>
                                <a:lnTo>
                                  <a:pt x="0" y="3618"/>
                                </a:lnTo>
                                <a:lnTo>
                                  <a:pt x="7334" y="0"/>
                                </a:lnTo>
                                <a:lnTo>
                                  <a:pt x="31528" y="3618"/>
                                </a:lnTo>
                                <a:close/>
                              </a:path>
                            </a:pathLst>
                          </a:custGeom>
                          <a:solidFill>
                            <a:srgbClr val="000000"/>
                          </a:solidFill>
                        </wps:spPr>
                        <wps:bodyPr wrap="square" lIns="0" tIns="0" rIns="0" bIns="0" rtlCol="0">
                          <a:noAutofit/>
                        </wps:bodyPr>
                      </wps:wsp>
                      <wps:wsp>
                        <wps:cNvPr id="200" name="Graphic 200"/>
                        <wps:cNvSpPr/>
                        <wps:spPr>
                          <a:xfrm>
                            <a:off x="1231772" y="205263"/>
                            <a:ext cx="31750" cy="3810"/>
                          </a:xfrm>
                          <a:custGeom>
                            <a:avLst/>
                            <a:gdLst/>
                            <a:ahLst/>
                            <a:cxnLst/>
                            <a:rect l="l" t="t" r="r" b="b"/>
                            <a:pathLst>
                              <a:path w="31750" h="3810">
                                <a:moveTo>
                                  <a:pt x="7334" y="0"/>
                                </a:moveTo>
                                <a:lnTo>
                                  <a:pt x="0" y="3618"/>
                                </a:lnTo>
                                <a:lnTo>
                                  <a:pt x="31528" y="3618"/>
                                </a:lnTo>
                                <a:lnTo>
                                  <a:pt x="7334" y="0"/>
                                </a:lnTo>
                                <a:close/>
                              </a:path>
                            </a:pathLst>
                          </a:custGeom>
                          <a:ln w="4762">
                            <a:solidFill>
                              <a:srgbClr val="000000"/>
                            </a:solidFill>
                            <a:prstDash val="solid"/>
                          </a:ln>
                        </wps:spPr>
                        <wps:bodyPr wrap="square" lIns="0" tIns="0" rIns="0" bIns="0" rtlCol="0">
                          <a:noAutofit/>
                        </wps:bodyPr>
                      </wps:wsp>
                      <wps:wsp>
                        <wps:cNvPr id="201" name="Graphic 201"/>
                        <wps:cNvSpPr/>
                        <wps:spPr>
                          <a:xfrm>
                            <a:off x="1239107" y="205263"/>
                            <a:ext cx="24765" cy="3810"/>
                          </a:xfrm>
                          <a:custGeom>
                            <a:avLst/>
                            <a:gdLst/>
                            <a:ahLst/>
                            <a:cxnLst/>
                            <a:rect l="l" t="t" r="r" b="b"/>
                            <a:pathLst>
                              <a:path w="24765" h="3810">
                                <a:moveTo>
                                  <a:pt x="24193" y="3618"/>
                                </a:moveTo>
                                <a:lnTo>
                                  <a:pt x="0" y="0"/>
                                </a:lnTo>
                                <a:lnTo>
                                  <a:pt x="16859" y="0"/>
                                </a:lnTo>
                                <a:lnTo>
                                  <a:pt x="24193" y="3618"/>
                                </a:lnTo>
                                <a:close/>
                              </a:path>
                            </a:pathLst>
                          </a:custGeom>
                          <a:solidFill>
                            <a:srgbClr val="000000"/>
                          </a:solidFill>
                        </wps:spPr>
                        <wps:bodyPr wrap="square" lIns="0" tIns="0" rIns="0" bIns="0" rtlCol="0">
                          <a:noAutofit/>
                        </wps:bodyPr>
                      </wps:wsp>
                      <wps:wsp>
                        <wps:cNvPr id="202" name="Graphic 202"/>
                        <wps:cNvSpPr/>
                        <wps:spPr>
                          <a:xfrm>
                            <a:off x="1239107" y="205263"/>
                            <a:ext cx="24765" cy="3810"/>
                          </a:xfrm>
                          <a:custGeom>
                            <a:avLst/>
                            <a:gdLst/>
                            <a:ahLst/>
                            <a:cxnLst/>
                            <a:rect l="l" t="t" r="r" b="b"/>
                            <a:pathLst>
                              <a:path w="24765" h="3810">
                                <a:moveTo>
                                  <a:pt x="0" y="0"/>
                                </a:moveTo>
                                <a:lnTo>
                                  <a:pt x="16859" y="0"/>
                                </a:lnTo>
                                <a:lnTo>
                                  <a:pt x="24193" y="3618"/>
                                </a:lnTo>
                                <a:lnTo>
                                  <a:pt x="0" y="0"/>
                                </a:lnTo>
                                <a:close/>
                              </a:path>
                            </a:pathLst>
                          </a:custGeom>
                          <a:ln w="4762">
                            <a:solidFill>
                              <a:srgbClr val="000000"/>
                            </a:solidFill>
                            <a:prstDash val="solid"/>
                          </a:ln>
                        </wps:spPr>
                        <wps:bodyPr wrap="square" lIns="0" tIns="0" rIns="0" bIns="0" rtlCol="0">
                          <a:noAutofit/>
                        </wps:bodyPr>
                      </wps:wsp>
                      <wps:wsp>
                        <wps:cNvPr id="203" name="Graphic 203"/>
                        <wps:cNvSpPr/>
                        <wps:spPr>
                          <a:xfrm>
                            <a:off x="1225867" y="208882"/>
                            <a:ext cx="43815" cy="6350"/>
                          </a:xfrm>
                          <a:custGeom>
                            <a:avLst/>
                            <a:gdLst/>
                            <a:ahLst/>
                            <a:cxnLst/>
                            <a:rect l="l" t="t" r="r" b="b"/>
                            <a:pathLst>
                              <a:path w="43815" h="6350">
                                <a:moveTo>
                                  <a:pt x="43243" y="5906"/>
                                </a:moveTo>
                                <a:lnTo>
                                  <a:pt x="0" y="5906"/>
                                </a:lnTo>
                                <a:lnTo>
                                  <a:pt x="5905" y="0"/>
                                </a:lnTo>
                                <a:lnTo>
                                  <a:pt x="43243" y="5906"/>
                                </a:lnTo>
                                <a:close/>
                              </a:path>
                            </a:pathLst>
                          </a:custGeom>
                          <a:solidFill>
                            <a:srgbClr val="000000"/>
                          </a:solidFill>
                        </wps:spPr>
                        <wps:bodyPr wrap="square" lIns="0" tIns="0" rIns="0" bIns="0" rtlCol="0">
                          <a:noAutofit/>
                        </wps:bodyPr>
                      </wps:wsp>
                      <wps:wsp>
                        <wps:cNvPr id="204" name="Graphic 204"/>
                        <wps:cNvSpPr/>
                        <wps:spPr>
                          <a:xfrm>
                            <a:off x="1225867" y="208882"/>
                            <a:ext cx="43815" cy="6350"/>
                          </a:xfrm>
                          <a:custGeom>
                            <a:avLst/>
                            <a:gdLst/>
                            <a:ahLst/>
                            <a:cxnLst/>
                            <a:rect l="l" t="t" r="r" b="b"/>
                            <a:pathLst>
                              <a:path w="43815" h="6350">
                                <a:moveTo>
                                  <a:pt x="5905" y="0"/>
                                </a:moveTo>
                                <a:lnTo>
                                  <a:pt x="0" y="5906"/>
                                </a:lnTo>
                                <a:lnTo>
                                  <a:pt x="43243" y="5906"/>
                                </a:lnTo>
                                <a:lnTo>
                                  <a:pt x="5905" y="0"/>
                                </a:lnTo>
                                <a:close/>
                              </a:path>
                            </a:pathLst>
                          </a:custGeom>
                          <a:ln w="4762">
                            <a:solidFill>
                              <a:srgbClr val="000000"/>
                            </a:solidFill>
                            <a:prstDash val="solid"/>
                          </a:ln>
                        </wps:spPr>
                        <wps:bodyPr wrap="square" lIns="0" tIns="0" rIns="0" bIns="0" rtlCol="0">
                          <a:noAutofit/>
                        </wps:bodyPr>
                      </wps:wsp>
                      <wps:wsp>
                        <wps:cNvPr id="205" name="Graphic 205"/>
                        <wps:cNvSpPr/>
                        <wps:spPr>
                          <a:xfrm>
                            <a:off x="1231772" y="208882"/>
                            <a:ext cx="37465" cy="6350"/>
                          </a:xfrm>
                          <a:custGeom>
                            <a:avLst/>
                            <a:gdLst/>
                            <a:ahLst/>
                            <a:cxnLst/>
                            <a:rect l="l" t="t" r="r" b="b"/>
                            <a:pathLst>
                              <a:path w="37465" h="6350">
                                <a:moveTo>
                                  <a:pt x="37338" y="5906"/>
                                </a:moveTo>
                                <a:lnTo>
                                  <a:pt x="0" y="0"/>
                                </a:lnTo>
                                <a:lnTo>
                                  <a:pt x="31528" y="0"/>
                                </a:lnTo>
                                <a:lnTo>
                                  <a:pt x="37338" y="5906"/>
                                </a:lnTo>
                                <a:close/>
                              </a:path>
                            </a:pathLst>
                          </a:custGeom>
                          <a:solidFill>
                            <a:srgbClr val="000000"/>
                          </a:solidFill>
                        </wps:spPr>
                        <wps:bodyPr wrap="square" lIns="0" tIns="0" rIns="0" bIns="0" rtlCol="0">
                          <a:noAutofit/>
                        </wps:bodyPr>
                      </wps:wsp>
                      <wps:wsp>
                        <wps:cNvPr id="206" name="Graphic 206"/>
                        <wps:cNvSpPr/>
                        <wps:spPr>
                          <a:xfrm>
                            <a:off x="1231772" y="208882"/>
                            <a:ext cx="37465" cy="6350"/>
                          </a:xfrm>
                          <a:custGeom>
                            <a:avLst/>
                            <a:gdLst/>
                            <a:ahLst/>
                            <a:cxnLst/>
                            <a:rect l="l" t="t" r="r" b="b"/>
                            <a:pathLst>
                              <a:path w="37465" h="6350">
                                <a:moveTo>
                                  <a:pt x="0" y="0"/>
                                </a:moveTo>
                                <a:lnTo>
                                  <a:pt x="31528" y="0"/>
                                </a:lnTo>
                                <a:lnTo>
                                  <a:pt x="37338" y="5906"/>
                                </a:lnTo>
                                <a:lnTo>
                                  <a:pt x="0" y="0"/>
                                </a:lnTo>
                                <a:close/>
                              </a:path>
                            </a:pathLst>
                          </a:custGeom>
                          <a:ln w="4762">
                            <a:solidFill>
                              <a:srgbClr val="000000"/>
                            </a:solidFill>
                            <a:prstDash val="solid"/>
                          </a:ln>
                        </wps:spPr>
                        <wps:bodyPr wrap="square" lIns="0" tIns="0" rIns="0" bIns="0" rtlCol="0">
                          <a:noAutofit/>
                        </wps:bodyPr>
                      </wps:wsp>
                      <wps:wsp>
                        <wps:cNvPr id="207" name="Graphic 207"/>
                        <wps:cNvSpPr/>
                        <wps:spPr>
                          <a:xfrm>
                            <a:off x="1222247" y="214788"/>
                            <a:ext cx="50800" cy="7620"/>
                          </a:xfrm>
                          <a:custGeom>
                            <a:avLst/>
                            <a:gdLst/>
                            <a:ahLst/>
                            <a:cxnLst/>
                            <a:rect l="l" t="t" r="r" b="b"/>
                            <a:pathLst>
                              <a:path w="50800" h="7620">
                                <a:moveTo>
                                  <a:pt x="50578" y="7238"/>
                                </a:moveTo>
                                <a:lnTo>
                                  <a:pt x="0" y="7238"/>
                                </a:lnTo>
                                <a:lnTo>
                                  <a:pt x="3619" y="0"/>
                                </a:lnTo>
                                <a:lnTo>
                                  <a:pt x="50578" y="7238"/>
                                </a:lnTo>
                                <a:close/>
                              </a:path>
                            </a:pathLst>
                          </a:custGeom>
                          <a:solidFill>
                            <a:srgbClr val="000000"/>
                          </a:solidFill>
                        </wps:spPr>
                        <wps:bodyPr wrap="square" lIns="0" tIns="0" rIns="0" bIns="0" rtlCol="0">
                          <a:noAutofit/>
                        </wps:bodyPr>
                      </wps:wsp>
                      <wps:wsp>
                        <wps:cNvPr id="208" name="Graphic 208"/>
                        <wps:cNvSpPr/>
                        <wps:spPr>
                          <a:xfrm>
                            <a:off x="1222247" y="214788"/>
                            <a:ext cx="50800" cy="7620"/>
                          </a:xfrm>
                          <a:custGeom>
                            <a:avLst/>
                            <a:gdLst/>
                            <a:ahLst/>
                            <a:cxnLst/>
                            <a:rect l="l" t="t" r="r" b="b"/>
                            <a:pathLst>
                              <a:path w="50800" h="7620">
                                <a:moveTo>
                                  <a:pt x="3619" y="0"/>
                                </a:moveTo>
                                <a:lnTo>
                                  <a:pt x="0" y="7238"/>
                                </a:lnTo>
                                <a:lnTo>
                                  <a:pt x="50578" y="7238"/>
                                </a:lnTo>
                                <a:lnTo>
                                  <a:pt x="3619" y="0"/>
                                </a:lnTo>
                                <a:close/>
                              </a:path>
                            </a:pathLst>
                          </a:custGeom>
                          <a:ln w="4762">
                            <a:solidFill>
                              <a:srgbClr val="000000"/>
                            </a:solidFill>
                            <a:prstDash val="solid"/>
                          </a:ln>
                        </wps:spPr>
                        <wps:bodyPr wrap="square" lIns="0" tIns="0" rIns="0" bIns="0" rtlCol="0">
                          <a:noAutofit/>
                        </wps:bodyPr>
                      </wps:wsp>
                      <wps:wsp>
                        <wps:cNvPr id="209" name="Graphic 209"/>
                        <wps:cNvSpPr/>
                        <wps:spPr>
                          <a:xfrm>
                            <a:off x="1225867" y="214788"/>
                            <a:ext cx="46990" cy="7620"/>
                          </a:xfrm>
                          <a:custGeom>
                            <a:avLst/>
                            <a:gdLst/>
                            <a:ahLst/>
                            <a:cxnLst/>
                            <a:rect l="l" t="t" r="r" b="b"/>
                            <a:pathLst>
                              <a:path w="46990" h="7620">
                                <a:moveTo>
                                  <a:pt x="46958" y="7238"/>
                                </a:moveTo>
                                <a:lnTo>
                                  <a:pt x="0" y="0"/>
                                </a:lnTo>
                                <a:lnTo>
                                  <a:pt x="43243" y="0"/>
                                </a:lnTo>
                                <a:lnTo>
                                  <a:pt x="46958" y="7238"/>
                                </a:lnTo>
                                <a:close/>
                              </a:path>
                            </a:pathLst>
                          </a:custGeom>
                          <a:solidFill>
                            <a:srgbClr val="000000"/>
                          </a:solidFill>
                        </wps:spPr>
                        <wps:bodyPr wrap="square" lIns="0" tIns="0" rIns="0" bIns="0" rtlCol="0">
                          <a:noAutofit/>
                        </wps:bodyPr>
                      </wps:wsp>
                      <wps:wsp>
                        <wps:cNvPr id="210" name="Graphic 210"/>
                        <wps:cNvSpPr/>
                        <wps:spPr>
                          <a:xfrm>
                            <a:off x="1225867" y="214788"/>
                            <a:ext cx="46990" cy="7620"/>
                          </a:xfrm>
                          <a:custGeom>
                            <a:avLst/>
                            <a:gdLst/>
                            <a:ahLst/>
                            <a:cxnLst/>
                            <a:rect l="l" t="t" r="r" b="b"/>
                            <a:pathLst>
                              <a:path w="46990" h="7620">
                                <a:moveTo>
                                  <a:pt x="0" y="0"/>
                                </a:moveTo>
                                <a:lnTo>
                                  <a:pt x="43243" y="0"/>
                                </a:lnTo>
                                <a:lnTo>
                                  <a:pt x="46958" y="7238"/>
                                </a:lnTo>
                                <a:lnTo>
                                  <a:pt x="0" y="0"/>
                                </a:lnTo>
                                <a:close/>
                              </a:path>
                            </a:pathLst>
                          </a:custGeom>
                          <a:ln w="4762">
                            <a:solidFill>
                              <a:srgbClr val="000000"/>
                            </a:solidFill>
                            <a:prstDash val="solid"/>
                          </a:ln>
                        </wps:spPr>
                        <wps:bodyPr wrap="square" lIns="0" tIns="0" rIns="0" bIns="0" rtlCol="0">
                          <a:noAutofit/>
                        </wps:bodyPr>
                      </wps:wsp>
                      <wps:wsp>
                        <wps:cNvPr id="211" name="Graphic 211"/>
                        <wps:cNvSpPr/>
                        <wps:spPr>
                          <a:xfrm>
                            <a:off x="1220819" y="222027"/>
                            <a:ext cx="53975" cy="8890"/>
                          </a:xfrm>
                          <a:custGeom>
                            <a:avLst/>
                            <a:gdLst/>
                            <a:ahLst/>
                            <a:cxnLst/>
                            <a:rect l="l" t="t" r="r" b="b"/>
                            <a:pathLst>
                              <a:path w="53975" h="8890">
                                <a:moveTo>
                                  <a:pt x="53435" y="8477"/>
                                </a:moveTo>
                                <a:lnTo>
                                  <a:pt x="0" y="8477"/>
                                </a:lnTo>
                                <a:lnTo>
                                  <a:pt x="1428" y="0"/>
                                </a:lnTo>
                                <a:lnTo>
                                  <a:pt x="53435" y="8477"/>
                                </a:lnTo>
                                <a:close/>
                              </a:path>
                            </a:pathLst>
                          </a:custGeom>
                          <a:solidFill>
                            <a:srgbClr val="000000"/>
                          </a:solidFill>
                        </wps:spPr>
                        <wps:bodyPr wrap="square" lIns="0" tIns="0" rIns="0" bIns="0" rtlCol="0">
                          <a:noAutofit/>
                        </wps:bodyPr>
                      </wps:wsp>
                      <wps:wsp>
                        <wps:cNvPr id="212" name="Graphic 212"/>
                        <wps:cNvSpPr/>
                        <wps:spPr>
                          <a:xfrm>
                            <a:off x="1220819" y="222027"/>
                            <a:ext cx="53975" cy="8890"/>
                          </a:xfrm>
                          <a:custGeom>
                            <a:avLst/>
                            <a:gdLst/>
                            <a:ahLst/>
                            <a:cxnLst/>
                            <a:rect l="l" t="t" r="r" b="b"/>
                            <a:pathLst>
                              <a:path w="53975" h="8890">
                                <a:moveTo>
                                  <a:pt x="1428" y="0"/>
                                </a:moveTo>
                                <a:lnTo>
                                  <a:pt x="0" y="8477"/>
                                </a:lnTo>
                                <a:lnTo>
                                  <a:pt x="53435" y="8477"/>
                                </a:lnTo>
                                <a:lnTo>
                                  <a:pt x="1428" y="0"/>
                                </a:lnTo>
                                <a:close/>
                              </a:path>
                            </a:pathLst>
                          </a:custGeom>
                          <a:ln w="4762">
                            <a:solidFill>
                              <a:srgbClr val="000000"/>
                            </a:solidFill>
                            <a:prstDash val="solid"/>
                          </a:ln>
                        </wps:spPr>
                        <wps:bodyPr wrap="square" lIns="0" tIns="0" rIns="0" bIns="0" rtlCol="0">
                          <a:noAutofit/>
                        </wps:bodyPr>
                      </wps:wsp>
                      <wps:wsp>
                        <wps:cNvPr id="213" name="Graphic 213"/>
                        <wps:cNvSpPr/>
                        <wps:spPr>
                          <a:xfrm>
                            <a:off x="1222247" y="222027"/>
                            <a:ext cx="52069" cy="8890"/>
                          </a:xfrm>
                          <a:custGeom>
                            <a:avLst/>
                            <a:gdLst/>
                            <a:ahLst/>
                            <a:cxnLst/>
                            <a:rect l="l" t="t" r="r" b="b"/>
                            <a:pathLst>
                              <a:path w="52069" h="8890">
                                <a:moveTo>
                                  <a:pt x="52006" y="8477"/>
                                </a:moveTo>
                                <a:lnTo>
                                  <a:pt x="0" y="0"/>
                                </a:lnTo>
                                <a:lnTo>
                                  <a:pt x="50578" y="0"/>
                                </a:lnTo>
                                <a:lnTo>
                                  <a:pt x="52006" y="8477"/>
                                </a:lnTo>
                                <a:close/>
                              </a:path>
                            </a:pathLst>
                          </a:custGeom>
                          <a:solidFill>
                            <a:srgbClr val="000000"/>
                          </a:solidFill>
                        </wps:spPr>
                        <wps:bodyPr wrap="square" lIns="0" tIns="0" rIns="0" bIns="0" rtlCol="0">
                          <a:noAutofit/>
                        </wps:bodyPr>
                      </wps:wsp>
                      <wps:wsp>
                        <wps:cNvPr id="214" name="Graphic 214"/>
                        <wps:cNvSpPr/>
                        <wps:spPr>
                          <a:xfrm>
                            <a:off x="1222247" y="222027"/>
                            <a:ext cx="52069" cy="8890"/>
                          </a:xfrm>
                          <a:custGeom>
                            <a:avLst/>
                            <a:gdLst/>
                            <a:ahLst/>
                            <a:cxnLst/>
                            <a:rect l="l" t="t" r="r" b="b"/>
                            <a:pathLst>
                              <a:path w="52069" h="8890">
                                <a:moveTo>
                                  <a:pt x="0" y="0"/>
                                </a:moveTo>
                                <a:lnTo>
                                  <a:pt x="50578" y="0"/>
                                </a:lnTo>
                                <a:lnTo>
                                  <a:pt x="52006" y="8477"/>
                                </a:lnTo>
                                <a:lnTo>
                                  <a:pt x="0" y="0"/>
                                </a:lnTo>
                                <a:close/>
                              </a:path>
                            </a:pathLst>
                          </a:custGeom>
                          <a:ln w="4762">
                            <a:solidFill>
                              <a:srgbClr val="000000"/>
                            </a:solidFill>
                            <a:prstDash val="solid"/>
                          </a:ln>
                        </wps:spPr>
                        <wps:bodyPr wrap="square" lIns="0" tIns="0" rIns="0" bIns="0" rtlCol="0">
                          <a:noAutofit/>
                        </wps:bodyPr>
                      </wps:wsp>
                      <wps:wsp>
                        <wps:cNvPr id="215" name="Graphic 215"/>
                        <wps:cNvSpPr/>
                        <wps:spPr>
                          <a:xfrm>
                            <a:off x="1220819" y="230504"/>
                            <a:ext cx="52069" cy="8890"/>
                          </a:xfrm>
                          <a:custGeom>
                            <a:avLst/>
                            <a:gdLst/>
                            <a:ahLst/>
                            <a:cxnLst/>
                            <a:rect l="l" t="t" r="r" b="b"/>
                            <a:pathLst>
                              <a:path w="52069" h="8890">
                                <a:moveTo>
                                  <a:pt x="52006" y="8382"/>
                                </a:moveTo>
                                <a:lnTo>
                                  <a:pt x="1428" y="8382"/>
                                </a:lnTo>
                                <a:lnTo>
                                  <a:pt x="0" y="0"/>
                                </a:lnTo>
                                <a:lnTo>
                                  <a:pt x="52006" y="8382"/>
                                </a:lnTo>
                                <a:close/>
                              </a:path>
                            </a:pathLst>
                          </a:custGeom>
                          <a:solidFill>
                            <a:srgbClr val="000000"/>
                          </a:solidFill>
                        </wps:spPr>
                        <wps:bodyPr wrap="square" lIns="0" tIns="0" rIns="0" bIns="0" rtlCol="0">
                          <a:noAutofit/>
                        </wps:bodyPr>
                      </wps:wsp>
                      <wps:wsp>
                        <wps:cNvPr id="216" name="Graphic 216"/>
                        <wps:cNvSpPr/>
                        <wps:spPr>
                          <a:xfrm>
                            <a:off x="1220819" y="230504"/>
                            <a:ext cx="52069" cy="8890"/>
                          </a:xfrm>
                          <a:custGeom>
                            <a:avLst/>
                            <a:gdLst/>
                            <a:ahLst/>
                            <a:cxnLst/>
                            <a:rect l="l" t="t" r="r" b="b"/>
                            <a:pathLst>
                              <a:path w="52069" h="8890">
                                <a:moveTo>
                                  <a:pt x="0" y="0"/>
                                </a:moveTo>
                                <a:lnTo>
                                  <a:pt x="1428" y="8382"/>
                                </a:lnTo>
                                <a:lnTo>
                                  <a:pt x="52006" y="8382"/>
                                </a:lnTo>
                                <a:lnTo>
                                  <a:pt x="0" y="0"/>
                                </a:lnTo>
                                <a:close/>
                              </a:path>
                            </a:pathLst>
                          </a:custGeom>
                          <a:ln w="4762">
                            <a:solidFill>
                              <a:srgbClr val="000000"/>
                            </a:solidFill>
                            <a:prstDash val="solid"/>
                          </a:ln>
                        </wps:spPr>
                        <wps:bodyPr wrap="square" lIns="0" tIns="0" rIns="0" bIns="0" rtlCol="0">
                          <a:noAutofit/>
                        </wps:bodyPr>
                      </wps:wsp>
                      <wps:wsp>
                        <wps:cNvPr id="217" name="Graphic 217"/>
                        <wps:cNvSpPr/>
                        <wps:spPr>
                          <a:xfrm>
                            <a:off x="1220819" y="230504"/>
                            <a:ext cx="53975" cy="8890"/>
                          </a:xfrm>
                          <a:custGeom>
                            <a:avLst/>
                            <a:gdLst/>
                            <a:ahLst/>
                            <a:cxnLst/>
                            <a:rect l="l" t="t" r="r" b="b"/>
                            <a:pathLst>
                              <a:path w="53975" h="8890">
                                <a:moveTo>
                                  <a:pt x="52006" y="8382"/>
                                </a:moveTo>
                                <a:lnTo>
                                  <a:pt x="0" y="0"/>
                                </a:lnTo>
                                <a:lnTo>
                                  <a:pt x="53435" y="0"/>
                                </a:lnTo>
                                <a:lnTo>
                                  <a:pt x="52006" y="8382"/>
                                </a:lnTo>
                                <a:close/>
                              </a:path>
                            </a:pathLst>
                          </a:custGeom>
                          <a:solidFill>
                            <a:srgbClr val="000000"/>
                          </a:solidFill>
                        </wps:spPr>
                        <wps:bodyPr wrap="square" lIns="0" tIns="0" rIns="0" bIns="0" rtlCol="0">
                          <a:noAutofit/>
                        </wps:bodyPr>
                      </wps:wsp>
                      <wps:wsp>
                        <wps:cNvPr id="218" name="Graphic 218"/>
                        <wps:cNvSpPr/>
                        <wps:spPr>
                          <a:xfrm>
                            <a:off x="1220819" y="230504"/>
                            <a:ext cx="53975" cy="8890"/>
                          </a:xfrm>
                          <a:custGeom>
                            <a:avLst/>
                            <a:gdLst/>
                            <a:ahLst/>
                            <a:cxnLst/>
                            <a:rect l="l" t="t" r="r" b="b"/>
                            <a:pathLst>
                              <a:path w="53975" h="8890">
                                <a:moveTo>
                                  <a:pt x="0" y="0"/>
                                </a:moveTo>
                                <a:lnTo>
                                  <a:pt x="53435" y="0"/>
                                </a:lnTo>
                                <a:lnTo>
                                  <a:pt x="52006" y="8382"/>
                                </a:lnTo>
                                <a:lnTo>
                                  <a:pt x="0" y="0"/>
                                </a:lnTo>
                                <a:close/>
                              </a:path>
                            </a:pathLst>
                          </a:custGeom>
                          <a:ln w="4762">
                            <a:solidFill>
                              <a:srgbClr val="000000"/>
                            </a:solidFill>
                            <a:prstDash val="solid"/>
                          </a:ln>
                        </wps:spPr>
                        <wps:bodyPr wrap="square" lIns="0" tIns="0" rIns="0" bIns="0" rtlCol="0">
                          <a:noAutofit/>
                        </wps:bodyPr>
                      </wps:wsp>
                      <wps:wsp>
                        <wps:cNvPr id="219" name="Graphic 219"/>
                        <wps:cNvSpPr/>
                        <wps:spPr>
                          <a:xfrm>
                            <a:off x="1222247" y="238886"/>
                            <a:ext cx="46990" cy="7620"/>
                          </a:xfrm>
                          <a:custGeom>
                            <a:avLst/>
                            <a:gdLst/>
                            <a:ahLst/>
                            <a:cxnLst/>
                            <a:rect l="l" t="t" r="r" b="b"/>
                            <a:pathLst>
                              <a:path w="46990" h="7620">
                                <a:moveTo>
                                  <a:pt x="46863" y="7334"/>
                                </a:moveTo>
                                <a:lnTo>
                                  <a:pt x="3619" y="7334"/>
                                </a:lnTo>
                                <a:lnTo>
                                  <a:pt x="0" y="0"/>
                                </a:lnTo>
                                <a:lnTo>
                                  <a:pt x="46863" y="7334"/>
                                </a:lnTo>
                                <a:close/>
                              </a:path>
                            </a:pathLst>
                          </a:custGeom>
                          <a:solidFill>
                            <a:srgbClr val="000000"/>
                          </a:solidFill>
                        </wps:spPr>
                        <wps:bodyPr wrap="square" lIns="0" tIns="0" rIns="0" bIns="0" rtlCol="0">
                          <a:noAutofit/>
                        </wps:bodyPr>
                      </wps:wsp>
                      <wps:wsp>
                        <wps:cNvPr id="220" name="Graphic 220"/>
                        <wps:cNvSpPr/>
                        <wps:spPr>
                          <a:xfrm>
                            <a:off x="1222247" y="238886"/>
                            <a:ext cx="46990" cy="7620"/>
                          </a:xfrm>
                          <a:custGeom>
                            <a:avLst/>
                            <a:gdLst/>
                            <a:ahLst/>
                            <a:cxnLst/>
                            <a:rect l="l" t="t" r="r" b="b"/>
                            <a:pathLst>
                              <a:path w="46990" h="7620">
                                <a:moveTo>
                                  <a:pt x="0" y="0"/>
                                </a:moveTo>
                                <a:lnTo>
                                  <a:pt x="3619" y="7334"/>
                                </a:lnTo>
                                <a:lnTo>
                                  <a:pt x="46863" y="7334"/>
                                </a:lnTo>
                                <a:lnTo>
                                  <a:pt x="0" y="0"/>
                                </a:lnTo>
                                <a:close/>
                              </a:path>
                            </a:pathLst>
                          </a:custGeom>
                          <a:ln w="4762">
                            <a:solidFill>
                              <a:srgbClr val="000000"/>
                            </a:solidFill>
                            <a:prstDash val="solid"/>
                          </a:ln>
                        </wps:spPr>
                        <wps:bodyPr wrap="square" lIns="0" tIns="0" rIns="0" bIns="0" rtlCol="0">
                          <a:noAutofit/>
                        </wps:bodyPr>
                      </wps:wsp>
                      <wps:wsp>
                        <wps:cNvPr id="221" name="Graphic 221"/>
                        <wps:cNvSpPr/>
                        <wps:spPr>
                          <a:xfrm>
                            <a:off x="1222247" y="238886"/>
                            <a:ext cx="50800" cy="7620"/>
                          </a:xfrm>
                          <a:custGeom>
                            <a:avLst/>
                            <a:gdLst/>
                            <a:ahLst/>
                            <a:cxnLst/>
                            <a:rect l="l" t="t" r="r" b="b"/>
                            <a:pathLst>
                              <a:path w="50800" h="7620">
                                <a:moveTo>
                                  <a:pt x="46863" y="7334"/>
                                </a:moveTo>
                                <a:lnTo>
                                  <a:pt x="0" y="0"/>
                                </a:lnTo>
                                <a:lnTo>
                                  <a:pt x="50578" y="0"/>
                                </a:lnTo>
                                <a:lnTo>
                                  <a:pt x="46863" y="7334"/>
                                </a:lnTo>
                                <a:close/>
                              </a:path>
                            </a:pathLst>
                          </a:custGeom>
                          <a:solidFill>
                            <a:srgbClr val="000000"/>
                          </a:solidFill>
                        </wps:spPr>
                        <wps:bodyPr wrap="square" lIns="0" tIns="0" rIns="0" bIns="0" rtlCol="0">
                          <a:noAutofit/>
                        </wps:bodyPr>
                      </wps:wsp>
                      <wps:wsp>
                        <wps:cNvPr id="222" name="Graphic 222"/>
                        <wps:cNvSpPr/>
                        <wps:spPr>
                          <a:xfrm>
                            <a:off x="1222247" y="238886"/>
                            <a:ext cx="50800" cy="7620"/>
                          </a:xfrm>
                          <a:custGeom>
                            <a:avLst/>
                            <a:gdLst/>
                            <a:ahLst/>
                            <a:cxnLst/>
                            <a:rect l="l" t="t" r="r" b="b"/>
                            <a:pathLst>
                              <a:path w="50800" h="7620">
                                <a:moveTo>
                                  <a:pt x="0" y="0"/>
                                </a:moveTo>
                                <a:lnTo>
                                  <a:pt x="50578" y="0"/>
                                </a:lnTo>
                                <a:lnTo>
                                  <a:pt x="46863" y="7334"/>
                                </a:lnTo>
                                <a:lnTo>
                                  <a:pt x="0" y="0"/>
                                </a:lnTo>
                                <a:close/>
                              </a:path>
                            </a:pathLst>
                          </a:custGeom>
                          <a:ln w="4762">
                            <a:solidFill>
                              <a:srgbClr val="000000"/>
                            </a:solidFill>
                            <a:prstDash val="solid"/>
                          </a:ln>
                        </wps:spPr>
                        <wps:bodyPr wrap="square" lIns="0" tIns="0" rIns="0" bIns="0" rtlCol="0">
                          <a:noAutofit/>
                        </wps:bodyPr>
                      </wps:wsp>
                      <wps:wsp>
                        <wps:cNvPr id="223" name="Graphic 223"/>
                        <wps:cNvSpPr/>
                        <wps:spPr>
                          <a:xfrm>
                            <a:off x="1225867" y="246221"/>
                            <a:ext cx="37465" cy="6350"/>
                          </a:xfrm>
                          <a:custGeom>
                            <a:avLst/>
                            <a:gdLst/>
                            <a:ahLst/>
                            <a:cxnLst/>
                            <a:rect l="l" t="t" r="r" b="b"/>
                            <a:pathLst>
                              <a:path w="37465" h="6350">
                                <a:moveTo>
                                  <a:pt x="37433" y="5810"/>
                                </a:moveTo>
                                <a:lnTo>
                                  <a:pt x="5905" y="5810"/>
                                </a:lnTo>
                                <a:lnTo>
                                  <a:pt x="0" y="0"/>
                                </a:lnTo>
                                <a:lnTo>
                                  <a:pt x="37433" y="5810"/>
                                </a:lnTo>
                                <a:close/>
                              </a:path>
                            </a:pathLst>
                          </a:custGeom>
                          <a:solidFill>
                            <a:srgbClr val="000000"/>
                          </a:solidFill>
                        </wps:spPr>
                        <wps:bodyPr wrap="square" lIns="0" tIns="0" rIns="0" bIns="0" rtlCol="0">
                          <a:noAutofit/>
                        </wps:bodyPr>
                      </wps:wsp>
                      <wps:wsp>
                        <wps:cNvPr id="224" name="Graphic 224"/>
                        <wps:cNvSpPr/>
                        <wps:spPr>
                          <a:xfrm>
                            <a:off x="1225867" y="246221"/>
                            <a:ext cx="37465" cy="6350"/>
                          </a:xfrm>
                          <a:custGeom>
                            <a:avLst/>
                            <a:gdLst/>
                            <a:ahLst/>
                            <a:cxnLst/>
                            <a:rect l="l" t="t" r="r" b="b"/>
                            <a:pathLst>
                              <a:path w="37465" h="6350">
                                <a:moveTo>
                                  <a:pt x="0" y="0"/>
                                </a:moveTo>
                                <a:lnTo>
                                  <a:pt x="5905" y="5810"/>
                                </a:lnTo>
                                <a:lnTo>
                                  <a:pt x="37433" y="5810"/>
                                </a:lnTo>
                                <a:lnTo>
                                  <a:pt x="0" y="0"/>
                                </a:lnTo>
                                <a:close/>
                              </a:path>
                            </a:pathLst>
                          </a:custGeom>
                          <a:ln w="4762">
                            <a:solidFill>
                              <a:srgbClr val="000000"/>
                            </a:solidFill>
                            <a:prstDash val="solid"/>
                          </a:ln>
                        </wps:spPr>
                        <wps:bodyPr wrap="square" lIns="0" tIns="0" rIns="0" bIns="0" rtlCol="0">
                          <a:noAutofit/>
                        </wps:bodyPr>
                      </wps:wsp>
                      <wps:wsp>
                        <wps:cNvPr id="225" name="Graphic 225"/>
                        <wps:cNvSpPr/>
                        <wps:spPr>
                          <a:xfrm>
                            <a:off x="1225867" y="246221"/>
                            <a:ext cx="43815" cy="6350"/>
                          </a:xfrm>
                          <a:custGeom>
                            <a:avLst/>
                            <a:gdLst/>
                            <a:ahLst/>
                            <a:cxnLst/>
                            <a:rect l="l" t="t" r="r" b="b"/>
                            <a:pathLst>
                              <a:path w="43815" h="6350">
                                <a:moveTo>
                                  <a:pt x="37433" y="5810"/>
                                </a:moveTo>
                                <a:lnTo>
                                  <a:pt x="0" y="0"/>
                                </a:lnTo>
                                <a:lnTo>
                                  <a:pt x="43243" y="0"/>
                                </a:lnTo>
                                <a:lnTo>
                                  <a:pt x="37433" y="5810"/>
                                </a:lnTo>
                                <a:close/>
                              </a:path>
                            </a:pathLst>
                          </a:custGeom>
                          <a:solidFill>
                            <a:srgbClr val="000000"/>
                          </a:solidFill>
                        </wps:spPr>
                        <wps:bodyPr wrap="square" lIns="0" tIns="0" rIns="0" bIns="0" rtlCol="0">
                          <a:noAutofit/>
                        </wps:bodyPr>
                      </wps:wsp>
                      <wps:wsp>
                        <wps:cNvPr id="226" name="Graphic 226"/>
                        <wps:cNvSpPr/>
                        <wps:spPr>
                          <a:xfrm>
                            <a:off x="1225867" y="246221"/>
                            <a:ext cx="43815" cy="6350"/>
                          </a:xfrm>
                          <a:custGeom>
                            <a:avLst/>
                            <a:gdLst/>
                            <a:ahLst/>
                            <a:cxnLst/>
                            <a:rect l="l" t="t" r="r" b="b"/>
                            <a:pathLst>
                              <a:path w="43815" h="6350">
                                <a:moveTo>
                                  <a:pt x="0" y="0"/>
                                </a:moveTo>
                                <a:lnTo>
                                  <a:pt x="43243" y="0"/>
                                </a:lnTo>
                                <a:lnTo>
                                  <a:pt x="37433" y="5810"/>
                                </a:lnTo>
                                <a:lnTo>
                                  <a:pt x="0" y="0"/>
                                </a:lnTo>
                                <a:close/>
                              </a:path>
                            </a:pathLst>
                          </a:custGeom>
                          <a:ln w="4762">
                            <a:solidFill>
                              <a:srgbClr val="000000"/>
                            </a:solidFill>
                            <a:prstDash val="solid"/>
                          </a:ln>
                        </wps:spPr>
                        <wps:bodyPr wrap="square" lIns="0" tIns="0" rIns="0" bIns="0" rtlCol="0">
                          <a:noAutofit/>
                        </wps:bodyPr>
                      </wps:wsp>
                      <wps:wsp>
                        <wps:cNvPr id="227" name="Graphic 227"/>
                        <wps:cNvSpPr/>
                        <wps:spPr>
                          <a:xfrm>
                            <a:off x="1239107" y="255650"/>
                            <a:ext cx="17145" cy="1905"/>
                          </a:xfrm>
                          <a:custGeom>
                            <a:avLst/>
                            <a:gdLst/>
                            <a:ahLst/>
                            <a:cxnLst/>
                            <a:rect l="l" t="t" r="r" b="b"/>
                            <a:pathLst>
                              <a:path w="17145" h="1905">
                                <a:moveTo>
                                  <a:pt x="8382" y="1523"/>
                                </a:moveTo>
                                <a:lnTo>
                                  <a:pt x="0" y="0"/>
                                </a:lnTo>
                                <a:lnTo>
                                  <a:pt x="16859" y="0"/>
                                </a:lnTo>
                                <a:lnTo>
                                  <a:pt x="8382" y="1523"/>
                                </a:lnTo>
                                <a:close/>
                              </a:path>
                            </a:pathLst>
                          </a:custGeom>
                          <a:solidFill>
                            <a:srgbClr val="000000"/>
                          </a:solidFill>
                        </wps:spPr>
                        <wps:bodyPr wrap="square" lIns="0" tIns="0" rIns="0" bIns="0" rtlCol="0">
                          <a:noAutofit/>
                        </wps:bodyPr>
                      </wps:wsp>
                      <wps:wsp>
                        <wps:cNvPr id="228" name="Graphic 228"/>
                        <wps:cNvSpPr/>
                        <wps:spPr>
                          <a:xfrm>
                            <a:off x="1239107" y="255650"/>
                            <a:ext cx="17145" cy="1905"/>
                          </a:xfrm>
                          <a:custGeom>
                            <a:avLst/>
                            <a:gdLst/>
                            <a:ahLst/>
                            <a:cxnLst/>
                            <a:rect l="l" t="t" r="r" b="b"/>
                            <a:pathLst>
                              <a:path w="17145" h="1905">
                                <a:moveTo>
                                  <a:pt x="0" y="0"/>
                                </a:moveTo>
                                <a:lnTo>
                                  <a:pt x="16859" y="0"/>
                                </a:lnTo>
                                <a:lnTo>
                                  <a:pt x="8382" y="1523"/>
                                </a:lnTo>
                                <a:lnTo>
                                  <a:pt x="0" y="0"/>
                                </a:lnTo>
                                <a:close/>
                              </a:path>
                            </a:pathLst>
                          </a:custGeom>
                          <a:ln w="4762">
                            <a:solidFill>
                              <a:srgbClr val="000000"/>
                            </a:solidFill>
                            <a:prstDash val="solid"/>
                          </a:ln>
                        </wps:spPr>
                        <wps:bodyPr wrap="square" lIns="0" tIns="0" rIns="0" bIns="0" rtlCol="0">
                          <a:noAutofit/>
                        </wps:bodyPr>
                      </wps:wsp>
                      <wps:wsp>
                        <wps:cNvPr id="229" name="Graphic 229"/>
                        <wps:cNvSpPr/>
                        <wps:spPr>
                          <a:xfrm>
                            <a:off x="1231772" y="252031"/>
                            <a:ext cx="24765" cy="3810"/>
                          </a:xfrm>
                          <a:custGeom>
                            <a:avLst/>
                            <a:gdLst/>
                            <a:ahLst/>
                            <a:cxnLst/>
                            <a:rect l="l" t="t" r="r" b="b"/>
                            <a:pathLst>
                              <a:path w="24765" h="3810">
                                <a:moveTo>
                                  <a:pt x="24193" y="3619"/>
                                </a:moveTo>
                                <a:lnTo>
                                  <a:pt x="7334" y="3619"/>
                                </a:lnTo>
                                <a:lnTo>
                                  <a:pt x="0" y="0"/>
                                </a:lnTo>
                                <a:lnTo>
                                  <a:pt x="24193" y="3619"/>
                                </a:lnTo>
                                <a:close/>
                              </a:path>
                            </a:pathLst>
                          </a:custGeom>
                          <a:solidFill>
                            <a:srgbClr val="000000"/>
                          </a:solidFill>
                        </wps:spPr>
                        <wps:bodyPr wrap="square" lIns="0" tIns="0" rIns="0" bIns="0" rtlCol="0">
                          <a:noAutofit/>
                        </wps:bodyPr>
                      </wps:wsp>
                      <wps:wsp>
                        <wps:cNvPr id="230" name="Graphic 230"/>
                        <wps:cNvSpPr/>
                        <wps:spPr>
                          <a:xfrm>
                            <a:off x="1231772" y="252031"/>
                            <a:ext cx="24765" cy="3810"/>
                          </a:xfrm>
                          <a:custGeom>
                            <a:avLst/>
                            <a:gdLst/>
                            <a:ahLst/>
                            <a:cxnLst/>
                            <a:rect l="l" t="t" r="r" b="b"/>
                            <a:pathLst>
                              <a:path w="24765" h="3810">
                                <a:moveTo>
                                  <a:pt x="0" y="0"/>
                                </a:moveTo>
                                <a:lnTo>
                                  <a:pt x="7334" y="3619"/>
                                </a:lnTo>
                                <a:lnTo>
                                  <a:pt x="24193" y="3619"/>
                                </a:lnTo>
                                <a:lnTo>
                                  <a:pt x="0" y="0"/>
                                </a:lnTo>
                                <a:close/>
                              </a:path>
                            </a:pathLst>
                          </a:custGeom>
                          <a:ln w="4762">
                            <a:solidFill>
                              <a:srgbClr val="000000"/>
                            </a:solidFill>
                            <a:prstDash val="solid"/>
                          </a:ln>
                        </wps:spPr>
                        <wps:bodyPr wrap="square" lIns="0" tIns="0" rIns="0" bIns="0" rtlCol="0">
                          <a:noAutofit/>
                        </wps:bodyPr>
                      </wps:wsp>
                      <wps:wsp>
                        <wps:cNvPr id="231" name="Graphic 231"/>
                        <wps:cNvSpPr/>
                        <wps:spPr>
                          <a:xfrm>
                            <a:off x="1231772" y="252031"/>
                            <a:ext cx="31750" cy="3810"/>
                          </a:xfrm>
                          <a:custGeom>
                            <a:avLst/>
                            <a:gdLst/>
                            <a:ahLst/>
                            <a:cxnLst/>
                            <a:rect l="l" t="t" r="r" b="b"/>
                            <a:pathLst>
                              <a:path w="31750" h="3810">
                                <a:moveTo>
                                  <a:pt x="24193" y="3619"/>
                                </a:moveTo>
                                <a:lnTo>
                                  <a:pt x="0" y="0"/>
                                </a:lnTo>
                                <a:lnTo>
                                  <a:pt x="31528" y="0"/>
                                </a:lnTo>
                                <a:lnTo>
                                  <a:pt x="24193" y="3619"/>
                                </a:lnTo>
                                <a:close/>
                              </a:path>
                            </a:pathLst>
                          </a:custGeom>
                          <a:solidFill>
                            <a:srgbClr val="000000"/>
                          </a:solidFill>
                        </wps:spPr>
                        <wps:bodyPr wrap="square" lIns="0" tIns="0" rIns="0" bIns="0" rtlCol="0">
                          <a:noAutofit/>
                        </wps:bodyPr>
                      </wps:wsp>
                      <wps:wsp>
                        <wps:cNvPr id="232" name="Graphic 232"/>
                        <wps:cNvSpPr/>
                        <wps:spPr>
                          <a:xfrm>
                            <a:off x="1231772" y="252031"/>
                            <a:ext cx="31750" cy="3810"/>
                          </a:xfrm>
                          <a:custGeom>
                            <a:avLst/>
                            <a:gdLst/>
                            <a:ahLst/>
                            <a:cxnLst/>
                            <a:rect l="l" t="t" r="r" b="b"/>
                            <a:pathLst>
                              <a:path w="31750" h="3810">
                                <a:moveTo>
                                  <a:pt x="0" y="0"/>
                                </a:moveTo>
                                <a:lnTo>
                                  <a:pt x="31528" y="0"/>
                                </a:lnTo>
                                <a:lnTo>
                                  <a:pt x="24193" y="3619"/>
                                </a:lnTo>
                                <a:lnTo>
                                  <a:pt x="0" y="0"/>
                                </a:lnTo>
                                <a:close/>
                              </a:path>
                            </a:pathLst>
                          </a:custGeom>
                          <a:ln w="4762">
                            <a:solidFill>
                              <a:srgbClr val="000000"/>
                            </a:solidFill>
                            <a:prstDash val="solid"/>
                          </a:ln>
                        </wps:spPr>
                        <wps:bodyPr wrap="square" lIns="0" tIns="0" rIns="0" bIns="0" rtlCol="0">
                          <a:noAutofit/>
                        </wps:bodyPr>
                      </wps:wsp>
                      <wps:wsp>
                        <wps:cNvPr id="233" name="Graphic 233"/>
                        <wps:cNvSpPr/>
                        <wps:spPr>
                          <a:xfrm>
                            <a:off x="2307240" y="1279302"/>
                            <a:ext cx="241935" cy="362585"/>
                          </a:xfrm>
                          <a:custGeom>
                            <a:avLst/>
                            <a:gdLst/>
                            <a:ahLst/>
                            <a:cxnLst/>
                            <a:rect l="l" t="t" r="r" b="b"/>
                            <a:pathLst>
                              <a:path w="241935" h="362585">
                                <a:moveTo>
                                  <a:pt x="120967" y="362331"/>
                                </a:moveTo>
                                <a:lnTo>
                                  <a:pt x="165639" y="349948"/>
                                </a:lnTo>
                                <a:lnTo>
                                  <a:pt x="204120" y="313372"/>
                                </a:lnTo>
                                <a:lnTo>
                                  <a:pt x="223170" y="278225"/>
                                </a:lnTo>
                                <a:lnTo>
                                  <a:pt x="236410" y="237267"/>
                                </a:lnTo>
                                <a:lnTo>
                                  <a:pt x="241839" y="192690"/>
                                </a:lnTo>
                                <a:lnTo>
                                  <a:pt x="241839" y="170021"/>
                                </a:lnTo>
                                <a:lnTo>
                                  <a:pt x="236410" y="125444"/>
                                </a:lnTo>
                                <a:lnTo>
                                  <a:pt x="223170" y="84105"/>
                                </a:lnTo>
                                <a:lnTo>
                                  <a:pt x="204120" y="49434"/>
                                </a:lnTo>
                                <a:lnTo>
                                  <a:pt x="165639" y="12858"/>
                                </a:lnTo>
                                <a:lnTo>
                                  <a:pt x="120967" y="0"/>
                                </a:lnTo>
                                <a:lnTo>
                                  <a:pt x="105536" y="1523"/>
                                </a:lnTo>
                                <a:lnTo>
                                  <a:pt x="62674" y="22669"/>
                                </a:lnTo>
                                <a:lnTo>
                                  <a:pt x="27431" y="65817"/>
                                </a:lnTo>
                                <a:lnTo>
                                  <a:pt x="11334" y="104203"/>
                                </a:lnTo>
                                <a:lnTo>
                                  <a:pt x="1809" y="147351"/>
                                </a:lnTo>
                                <a:lnTo>
                                  <a:pt x="0" y="170021"/>
                                </a:lnTo>
                                <a:lnTo>
                                  <a:pt x="0" y="192690"/>
                                </a:lnTo>
                                <a:lnTo>
                                  <a:pt x="5429" y="237267"/>
                                </a:lnTo>
                                <a:lnTo>
                                  <a:pt x="18668" y="278225"/>
                                </a:lnTo>
                                <a:lnTo>
                                  <a:pt x="37718" y="313372"/>
                                </a:lnTo>
                                <a:lnTo>
                                  <a:pt x="76199" y="349948"/>
                                </a:lnTo>
                                <a:lnTo>
                                  <a:pt x="120967" y="362331"/>
                                </a:lnTo>
                                <a:close/>
                              </a:path>
                            </a:pathLst>
                          </a:custGeom>
                          <a:ln w="4762">
                            <a:solidFill>
                              <a:srgbClr val="000000"/>
                            </a:solidFill>
                            <a:prstDash val="solid"/>
                          </a:ln>
                        </wps:spPr>
                        <wps:bodyPr wrap="square" lIns="0" tIns="0" rIns="0" bIns="0" rtlCol="0">
                          <a:noAutofit/>
                        </wps:bodyPr>
                      </wps:wsp>
                      <wps:wsp>
                        <wps:cNvPr id="234" name="Graphic 234"/>
                        <wps:cNvSpPr/>
                        <wps:spPr>
                          <a:xfrm>
                            <a:off x="2366962" y="1425225"/>
                            <a:ext cx="16510" cy="1905"/>
                          </a:xfrm>
                          <a:custGeom>
                            <a:avLst/>
                            <a:gdLst/>
                            <a:ahLst/>
                            <a:cxnLst/>
                            <a:rect l="l" t="t" r="r" b="b"/>
                            <a:pathLst>
                              <a:path w="16510" h="1905">
                                <a:moveTo>
                                  <a:pt x="16478" y="1428"/>
                                </a:moveTo>
                                <a:lnTo>
                                  <a:pt x="0" y="1428"/>
                                </a:lnTo>
                                <a:lnTo>
                                  <a:pt x="8096" y="0"/>
                                </a:lnTo>
                                <a:lnTo>
                                  <a:pt x="16478" y="1428"/>
                                </a:lnTo>
                                <a:close/>
                              </a:path>
                            </a:pathLst>
                          </a:custGeom>
                          <a:solidFill>
                            <a:srgbClr val="000000"/>
                          </a:solidFill>
                        </wps:spPr>
                        <wps:bodyPr wrap="square" lIns="0" tIns="0" rIns="0" bIns="0" rtlCol="0">
                          <a:noAutofit/>
                        </wps:bodyPr>
                      </wps:wsp>
                      <wps:wsp>
                        <wps:cNvPr id="235" name="Graphic 235"/>
                        <wps:cNvSpPr/>
                        <wps:spPr>
                          <a:xfrm>
                            <a:off x="2366962" y="1425225"/>
                            <a:ext cx="16510" cy="1905"/>
                          </a:xfrm>
                          <a:custGeom>
                            <a:avLst/>
                            <a:gdLst/>
                            <a:ahLst/>
                            <a:cxnLst/>
                            <a:rect l="l" t="t" r="r" b="b"/>
                            <a:pathLst>
                              <a:path w="16510" h="1905">
                                <a:moveTo>
                                  <a:pt x="8096" y="0"/>
                                </a:moveTo>
                                <a:lnTo>
                                  <a:pt x="0" y="1428"/>
                                </a:lnTo>
                                <a:lnTo>
                                  <a:pt x="16478" y="1428"/>
                                </a:lnTo>
                                <a:lnTo>
                                  <a:pt x="8096" y="0"/>
                                </a:lnTo>
                                <a:close/>
                              </a:path>
                            </a:pathLst>
                          </a:custGeom>
                          <a:ln w="4762">
                            <a:solidFill>
                              <a:srgbClr val="000000"/>
                            </a:solidFill>
                            <a:prstDash val="solid"/>
                          </a:ln>
                        </wps:spPr>
                        <wps:bodyPr wrap="square" lIns="0" tIns="0" rIns="0" bIns="0" rtlCol="0">
                          <a:noAutofit/>
                        </wps:bodyPr>
                      </wps:wsp>
                      <wps:wsp>
                        <wps:cNvPr id="236" name="Graphic 236"/>
                        <wps:cNvSpPr/>
                        <wps:spPr>
                          <a:xfrm>
                            <a:off x="2359247" y="1426654"/>
                            <a:ext cx="31750" cy="3810"/>
                          </a:xfrm>
                          <a:custGeom>
                            <a:avLst/>
                            <a:gdLst/>
                            <a:ahLst/>
                            <a:cxnLst/>
                            <a:rect l="l" t="t" r="r" b="b"/>
                            <a:pathLst>
                              <a:path w="31750" h="3810">
                                <a:moveTo>
                                  <a:pt x="31527" y="3714"/>
                                </a:moveTo>
                                <a:lnTo>
                                  <a:pt x="0" y="3714"/>
                                </a:lnTo>
                                <a:lnTo>
                                  <a:pt x="7715" y="0"/>
                                </a:lnTo>
                                <a:lnTo>
                                  <a:pt x="31527" y="3714"/>
                                </a:lnTo>
                                <a:close/>
                              </a:path>
                            </a:pathLst>
                          </a:custGeom>
                          <a:solidFill>
                            <a:srgbClr val="000000"/>
                          </a:solidFill>
                        </wps:spPr>
                        <wps:bodyPr wrap="square" lIns="0" tIns="0" rIns="0" bIns="0" rtlCol="0">
                          <a:noAutofit/>
                        </wps:bodyPr>
                      </wps:wsp>
                      <wps:wsp>
                        <wps:cNvPr id="237" name="Graphic 237"/>
                        <wps:cNvSpPr/>
                        <wps:spPr>
                          <a:xfrm>
                            <a:off x="2359247" y="1426654"/>
                            <a:ext cx="31750" cy="3810"/>
                          </a:xfrm>
                          <a:custGeom>
                            <a:avLst/>
                            <a:gdLst/>
                            <a:ahLst/>
                            <a:cxnLst/>
                            <a:rect l="l" t="t" r="r" b="b"/>
                            <a:pathLst>
                              <a:path w="31750" h="3810">
                                <a:moveTo>
                                  <a:pt x="7715" y="0"/>
                                </a:moveTo>
                                <a:lnTo>
                                  <a:pt x="0" y="3714"/>
                                </a:lnTo>
                                <a:lnTo>
                                  <a:pt x="31527" y="3714"/>
                                </a:lnTo>
                                <a:lnTo>
                                  <a:pt x="7715" y="0"/>
                                </a:lnTo>
                                <a:close/>
                              </a:path>
                            </a:pathLst>
                          </a:custGeom>
                          <a:ln w="4762">
                            <a:solidFill>
                              <a:srgbClr val="000000"/>
                            </a:solidFill>
                            <a:prstDash val="solid"/>
                          </a:ln>
                        </wps:spPr>
                        <wps:bodyPr wrap="square" lIns="0" tIns="0" rIns="0" bIns="0" rtlCol="0">
                          <a:noAutofit/>
                        </wps:bodyPr>
                      </wps:wsp>
                      <wps:wsp>
                        <wps:cNvPr id="238" name="Graphic 238"/>
                        <wps:cNvSpPr/>
                        <wps:spPr>
                          <a:xfrm>
                            <a:off x="2366962" y="1426654"/>
                            <a:ext cx="24130" cy="3810"/>
                          </a:xfrm>
                          <a:custGeom>
                            <a:avLst/>
                            <a:gdLst/>
                            <a:ahLst/>
                            <a:cxnLst/>
                            <a:rect l="l" t="t" r="r" b="b"/>
                            <a:pathLst>
                              <a:path w="24130" h="3810">
                                <a:moveTo>
                                  <a:pt x="23812" y="3714"/>
                                </a:moveTo>
                                <a:lnTo>
                                  <a:pt x="0" y="0"/>
                                </a:lnTo>
                                <a:lnTo>
                                  <a:pt x="16478" y="0"/>
                                </a:lnTo>
                                <a:lnTo>
                                  <a:pt x="23812" y="3714"/>
                                </a:lnTo>
                                <a:close/>
                              </a:path>
                            </a:pathLst>
                          </a:custGeom>
                          <a:solidFill>
                            <a:srgbClr val="000000"/>
                          </a:solidFill>
                        </wps:spPr>
                        <wps:bodyPr wrap="square" lIns="0" tIns="0" rIns="0" bIns="0" rtlCol="0">
                          <a:noAutofit/>
                        </wps:bodyPr>
                      </wps:wsp>
                      <wps:wsp>
                        <wps:cNvPr id="239" name="Graphic 239"/>
                        <wps:cNvSpPr/>
                        <wps:spPr>
                          <a:xfrm>
                            <a:off x="2366962" y="1426654"/>
                            <a:ext cx="24130" cy="3810"/>
                          </a:xfrm>
                          <a:custGeom>
                            <a:avLst/>
                            <a:gdLst/>
                            <a:ahLst/>
                            <a:cxnLst/>
                            <a:rect l="l" t="t" r="r" b="b"/>
                            <a:pathLst>
                              <a:path w="24130" h="3810">
                                <a:moveTo>
                                  <a:pt x="0" y="0"/>
                                </a:moveTo>
                                <a:lnTo>
                                  <a:pt x="16478" y="0"/>
                                </a:lnTo>
                                <a:lnTo>
                                  <a:pt x="23812" y="3714"/>
                                </a:lnTo>
                                <a:lnTo>
                                  <a:pt x="0" y="0"/>
                                </a:lnTo>
                                <a:close/>
                              </a:path>
                            </a:pathLst>
                          </a:custGeom>
                          <a:ln w="4762">
                            <a:solidFill>
                              <a:srgbClr val="000000"/>
                            </a:solidFill>
                            <a:prstDash val="solid"/>
                          </a:ln>
                        </wps:spPr>
                        <wps:bodyPr wrap="square" lIns="0" tIns="0" rIns="0" bIns="0" rtlCol="0">
                          <a:noAutofit/>
                        </wps:bodyPr>
                      </wps:wsp>
                      <wps:wsp>
                        <wps:cNvPr id="240" name="Graphic 240"/>
                        <wps:cNvSpPr/>
                        <wps:spPr>
                          <a:xfrm>
                            <a:off x="2353341" y="1430369"/>
                            <a:ext cx="43815" cy="6350"/>
                          </a:xfrm>
                          <a:custGeom>
                            <a:avLst/>
                            <a:gdLst/>
                            <a:ahLst/>
                            <a:cxnLst/>
                            <a:rect l="l" t="t" r="r" b="b"/>
                            <a:pathLst>
                              <a:path w="43815" h="6350">
                                <a:moveTo>
                                  <a:pt x="43338" y="5810"/>
                                </a:moveTo>
                                <a:lnTo>
                                  <a:pt x="0" y="5810"/>
                                </a:lnTo>
                                <a:lnTo>
                                  <a:pt x="5905" y="0"/>
                                </a:lnTo>
                                <a:lnTo>
                                  <a:pt x="43338" y="5810"/>
                                </a:lnTo>
                                <a:close/>
                              </a:path>
                            </a:pathLst>
                          </a:custGeom>
                          <a:solidFill>
                            <a:srgbClr val="000000"/>
                          </a:solidFill>
                        </wps:spPr>
                        <wps:bodyPr wrap="square" lIns="0" tIns="0" rIns="0" bIns="0" rtlCol="0">
                          <a:noAutofit/>
                        </wps:bodyPr>
                      </wps:wsp>
                      <wps:wsp>
                        <wps:cNvPr id="241" name="Graphic 241"/>
                        <wps:cNvSpPr/>
                        <wps:spPr>
                          <a:xfrm>
                            <a:off x="2353341" y="1430369"/>
                            <a:ext cx="43815" cy="6350"/>
                          </a:xfrm>
                          <a:custGeom>
                            <a:avLst/>
                            <a:gdLst/>
                            <a:ahLst/>
                            <a:cxnLst/>
                            <a:rect l="l" t="t" r="r" b="b"/>
                            <a:pathLst>
                              <a:path w="43815" h="6350">
                                <a:moveTo>
                                  <a:pt x="5905" y="0"/>
                                </a:moveTo>
                                <a:lnTo>
                                  <a:pt x="0" y="5810"/>
                                </a:lnTo>
                                <a:lnTo>
                                  <a:pt x="43338" y="5810"/>
                                </a:lnTo>
                                <a:lnTo>
                                  <a:pt x="5905" y="0"/>
                                </a:lnTo>
                                <a:close/>
                              </a:path>
                            </a:pathLst>
                          </a:custGeom>
                          <a:ln w="4762">
                            <a:solidFill>
                              <a:srgbClr val="000000"/>
                            </a:solidFill>
                            <a:prstDash val="solid"/>
                          </a:ln>
                        </wps:spPr>
                        <wps:bodyPr wrap="square" lIns="0" tIns="0" rIns="0" bIns="0" rtlCol="0">
                          <a:noAutofit/>
                        </wps:bodyPr>
                      </wps:wsp>
                      <wps:wsp>
                        <wps:cNvPr id="242" name="Graphic 242"/>
                        <wps:cNvSpPr/>
                        <wps:spPr>
                          <a:xfrm>
                            <a:off x="2359247" y="1430369"/>
                            <a:ext cx="37465" cy="6350"/>
                          </a:xfrm>
                          <a:custGeom>
                            <a:avLst/>
                            <a:gdLst/>
                            <a:ahLst/>
                            <a:cxnLst/>
                            <a:rect l="l" t="t" r="r" b="b"/>
                            <a:pathLst>
                              <a:path w="37465" h="6350">
                                <a:moveTo>
                                  <a:pt x="37433" y="5810"/>
                                </a:moveTo>
                                <a:lnTo>
                                  <a:pt x="0" y="0"/>
                                </a:lnTo>
                                <a:lnTo>
                                  <a:pt x="31527" y="0"/>
                                </a:lnTo>
                                <a:lnTo>
                                  <a:pt x="37433" y="5810"/>
                                </a:lnTo>
                                <a:close/>
                              </a:path>
                            </a:pathLst>
                          </a:custGeom>
                          <a:solidFill>
                            <a:srgbClr val="000000"/>
                          </a:solidFill>
                        </wps:spPr>
                        <wps:bodyPr wrap="square" lIns="0" tIns="0" rIns="0" bIns="0" rtlCol="0">
                          <a:noAutofit/>
                        </wps:bodyPr>
                      </wps:wsp>
                      <wps:wsp>
                        <wps:cNvPr id="243" name="Graphic 243"/>
                        <wps:cNvSpPr/>
                        <wps:spPr>
                          <a:xfrm>
                            <a:off x="2359247" y="1430369"/>
                            <a:ext cx="37465" cy="6350"/>
                          </a:xfrm>
                          <a:custGeom>
                            <a:avLst/>
                            <a:gdLst/>
                            <a:ahLst/>
                            <a:cxnLst/>
                            <a:rect l="l" t="t" r="r" b="b"/>
                            <a:pathLst>
                              <a:path w="37465" h="6350">
                                <a:moveTo>
                                  <a:pt x="0" y="0"/>
                                </a:moveTo>
                                <a:lnTo>
                                  <a:pt x="31527" y="0"/>
                                </a:lnTo>
                                <a:lnTo>
                                  <a:pt x="37433" y="5810"/>
                                </a:lnTo>
                                <a:lnTo>
                                  <a:pt x="0" y="0"/>
                                </a:lnTo>
                                <a:close/>
                              </a:path>
                            </a:pathLst>
                          </a:custGeom>
                          <a:ln w="4762">
                            <a:solidFill>
                              <a:srgbClr val="000000"/>
                            </a:solidFill>
                            <a:prstDash val="solid"/>
                          </a:ln>
                        </wps:spPr>
                        <wps:bodyPr wrap="square" lIns="0" tIns="0" rIns="0" bIns="0" rtlCol="0">
                          <a:noAutofit/>
                        </wps:bodyPr>
                      </wps:wsp>
                      <wps:wsp>
                        <wps:cNvPr id="244" name="Graphic 244"/>
                        <wps:cNvSpPr/>
                        <wps:spPr>
                          <a:xfrm>
                            <a:off x="2349722" y="1436179"/>
                            <a:ext cx="51435" cy="8255"/>
                          </a:xfrm>
                          <a:custGeom>
                            <a:avLst/>
                            <a:gdLst/>
                            <a:ahLst/>
                            <a:cxnLst/>
                            <a:rect l="l" t="t" r="r" b="b"/>
                            <a:pathLst>
                              <a:path w="51435" h="8255">
                                <a:moveTo>
                                  <a:pt x="50958" y="7715"/>
                                </a:moveTo>
                                <a:lnTo>
                                  <a:pt x="0" y="7715"/>
                                </a:lnTo>
                                <a:lnTo>
                                  <a:pt x="3619" y="0"/>
                                </a:lnTo>
                                <a:lnTo>
                                  <a:pt x="50958" y="7715"/>
                                </a:lnTo>
                                <a:close/>
                              </a:path>
                            </a:pathLst>
                          </a:custGeom>
                          <a:solidFill>
                            <a:srgbClr val="000000"/>
                          </a:solidFill>
                        </wps:spPr>
                        <wps:bodyPr wrap="square" lIns="0" tIns="0" rIns="0" bIns="0" rtlCol="0">
                          <a:noAutofit/>
                        </wps:bodyPr>
                      </wps:wsp>
                      <wps:wsp>
                        <wps:cNvPr id="245" name="Graphic 245"/>
                        <wps:cNvSpPr/>
                        <wps:spPr>
                          <a:xfrm>
                            <a:off x="2349722" y="1436179"/>
                            <a:ext cx="51435" cy="8255"/>
                          </a:xfrm>
                          <a:custGeom>
                            <a:avLst/>
                            <a:gdLst/>
                            <a:ahLst/>
                            <a:cxnLst/>
                            <a:rect l="l" t="t" r="r" b="b"/>
                            <a:pathLst>
                              <a:path w="51435" h="8255">
                                <a:moveTo>
                                  <a:pt x="3619" y="0"/>
                                </a:moveTo>
                                <a:lnTo>
                                  <a:pt x="0" y="7715"/>
                                </a:lnTo>
                                <a:lnTo>
                                  <a:pt x="50958" y="7715"/>
                                </a:lnTo>
                                <a:lnTo>
                                  <a:pt x="3619" y="0"/>
                                </a:lnTo>
                                <a:close/>
                              </a:path>
                            </a:pathLst>
                          </a:custGeom>
                          <a:ln w="4762">
                            <a:solidFill>
                              <a:srgbClr val="000000"/>
                            </a:solidFill>
                            <a:prstDash val="solid"/>
                          </a:ln>
                        </wps:spPr>
                        <wps:bodyPr wrap="square" lIns="0" tIns="0" rIns="0" bIns="0" rtlCol="0">
                          <a:noAutofit/>
                        </wps:bodyPr>
                      </wps:wsp>
                      <wps:wsp>
                        <wps:cNvPr id="246" name="Graphic 246"/>
                        <wps:cNvSpPr/>
                        <wps:spPr>
                          <a:xfrm>
                            <a:off x="2353341" y="1436179"/>
                            <a:ext cx="47625" cy="8255"/>
                          </a:xfrm>
                          <a:custGeom>
                            <a:avLst/>
                            <a:gdLst/>
                            <a:ahLst/>
                            <a:cxnLst/>
                            <a:rect l="l" t="t" r="r" b="b"/>
                            <a:pathLst>
                              <a:path w="47625" h="8255">
                                <a:moveTo>
                                  <a:pt x="47339" y="7715"/>
                                </a:moveTo>
                                <a:lnTo>
                                  <a:pt x="0" y="0"/>
                                </a:lnTo>
                                <a:lnTo>
                                  <a:pt x="43338" y="0"/>
                                </a:lnTo>
                                <a:lnTo>
                                  <a:pt x="47339" y="7715"/>
                                </a:lnTo>
                                <a:close/>
                              </a:path>
                            </a:pathLst>
                          </a:custGeom>
                          <a:solidFill>
                            <a:srgbClr val="000000"/>
                          </a:solidFill>
                        </wps:spPr>
                        <wps:bodyPr wrap="square" lIns="0" tIns="0" rIns="0" bIns="0" rtlCol="0">
                          <a:noAutofit/>
                        </wps:bodyPr>
                      </wps:wsp>
                      <wps:wsp>
                        <wps:cNvPr id="247" name="Graphic 247"/>
                        <wps:cNvSpPr/>
                        <wps:spPr>
                          <a:xfrm>
                            <a:off x="2353341" y="1436179"/>
                            <a:ext cx="47625" cy="8255"/>
                          </a:xfrm>
                          <a:custGeom>
                            <a:avLst/>
                            <a:gdLst/>
                            <a:ahLst/>
                            <a:cxnLst/>
                            <a:rect l="l" t="t" r="r" b="b"/>
                            <a:pathLst>
                              <a:path w="47625" h="8255">
                                <a:moveTo>
                                  <a:pt x="0" y="0"/>
                                </a:moveTo>
                                <a:lnTo>
                                  <a:pt x="43338" y="0"/>
                                </a:lnTo>
                                <a:lnTo>
                                  <a:pt x="47339" y="7715"/>
                                </a:lnTo>
                                <a:lnTo>
                                  <a:pt x="0" y="0"/>
                                </a:lnTo>
                                <a:close/>
                              </a:path>
                            </a:pathLst>
                          </a:custGeom>
                          <a:ln w="4762">
                            <a:solidFill>
                              <a:srgbClr val="000000"/>
                            </a:solidFill>
                            <a:prstDash val="solid"/>
                          </a:ln>
                        </wps:spPr>
                        <wps:bodyPr wrap="square" lIns="0" tIns="0" rIns="0" bIns="0" rtlCol="0">
                          <a:noAutofit/>
                        </wps:bodyPr>
                      </wps:wsp>
                      <wps:wsp>
                        <wps:cNvPr id="248" name="Graphic 248"/>
                        <wps:cNvSpPr/>
                        <wps:spPr>
                          <a:xfrm>
                            <a:off x="2348293" y="1443894"/>
                            <a:ext cx="53975" cy="8255"/>
                          </a:xfrm>
                          <a:custGeom>
                            <a:avLst/>
                            <a:gdLst/>
                            <a:ahLst/>
                            <a:cxnLst/>
                            <a:rect l="l" t="t" r="r" b="b"/>
                            <a:pathLst>
                              <a:path w="53975" h="8255">
                                <a:moveTo>
                                  <a:pt x="53435" y="8000"/>
                                </a:moveTo>
                                <a:lnTo>
                                  <a:pt x="0" y="8000"/>
                                </a:lnTo>
                                <a:lnTo>
                                  <a:pt x="1428" y="0"/>
                                </a:lnTo>
                                <a:lnTo>
                                  <a:pt x="53435" y="8000"/>
                                </a:lnTo>
                                <a:close/>
                              </a:path>
                            </a:pathLst>
                          </a:custGeom>
                          <a:solidFill>
                            <a:srgbClr val="000000"/>
                          </a:solidFill>
                        </wps:spPr>
                        <wps:bodyPr wrap="square" lIns="0" tIns="0" rIns="0" bIns="0" rtlCol="0">
                          <a:noAutofit/>
                        </wps:bodyPr>
                      </wps:wsp>
                      <wps:wsp>
                        <wps:cNvPr id="249" name="Graphic 249"/>
                        <wps:cNvSpPr/>
                        <wps:spPr>
                          <a:xfrm>
                            <a:off x="2348293" y="1443894"/>
                            <a:ext cx="53975" cy="8255"/>
                          </a:xfrm>
                          <a:custGeom>
                            <a:avLst/>
                            <a:gdLst/>
                            <a:ahLst/>
                            <a:cxnLst/>
                            <a:rect l="l" t="t" r="r" b="b"/>
                            <a:pathLst>
                              <a:path w="53975" h="8255">
                                <a:moveTo>
                                  <a:pt x="1428" y="0"/>
                                </a:moveTo>
                                <a:lnTo>
                                  <a:pt x="0" y="8000"/>
                                </a:lnTo>
                                <a:lnTo>
                                  <a:pt x="53435" y="8000"/>
                                </a:lnTo>
                                <a:lnTo>
                                  <a:pt x="1428" y="0"/>
                                </a:lnTo>
                                <a:close/>
                              </a:path>
                            </a:pathLst>
                          </a:custGeom>
                          <a:ln w="4762">
                            <a:solidFill>
                              <a:srgbClr val="000000"/>
                            </a:solidFill>
                            <a:prstDash val="solid"/>
                          </a:ln>
                        </wps:spPr>
                        <wps:bodyPr wrap="square" lIns="0" tIns="0" rIns="0" bIns="0" rtlCol="0">
                          <a:noAutofit/>
                        </wps:bodyPr>
                      </wps:wsp>
                      <wps:wsp>
                        <wps:cNvPr id="250" name="Graphic 250"/>
                        <wps:cNvSpPr/>
                        <wps:spPr>
                          <a:xfrm>
                            <a:off x="2349722" y="1443894"/>
                            <a:ext cx="52069" cy="8255"/>
                          </a:xfrm>
                          <a:custGeom>
                            <a:avLst/>
                            <a:gdLst/>
                            <a:ahLst/>
                            <a:cxnLst/>
                            <a:rect l="l" t="t" r="r" b="b"/>
                            <a:pathLst>
                              <a:path w="52069" h="8255">
                                <a:moveTo>
                                  <a:pt x="52006" y="8000"/>
                                </a:moveTo>
                                <a:lnTo>
                                  <a:pt x="0" y="0"/>
                                </a:lnTo>
                                <a:lnTo>
                                  <a:pt x="50958" y="0"/>
                                </a:lnTo>
                                <a:lnTo>
                                  <a:pt x="52006" y="8000"/>
                                </a:lnTo>
                                <a:close/>
                              </a:path>
                            </a:pathLst>
                          </a:custGeom>
                          <a:solidFill>
                            <a:srgbClr val="000000"/>
                          </a:solidFill>
                        </wps:spPr>
                        <wps:bodyPr wrap="square" lIns="0" tIns="0" rIns="0" bIns="0" rtlCol="0">
                          <a:noAutofit/>
                        </wps:bodyPr>
                      </wps:wsp>
                      <wps:wsp>
                        <wps:cNvPr id="251" name="Graphic 251"/>
                        <wps:cNvSpPr/>
                        <wps:spPr>
                          <a:xfrm>
                            <a:off x="2349722" y="1443894"/>
                            <a:ext cx="52069" cy="8255"/>
                          </a:xfrm>
                          <a:custGeom>
                            <a:avLst/>
                            <a:gdLst/>
                            <a:ahLst/>
                            <a:cxnLst/>
                            <a:rect l="l" t="t" r="r" b="b"/>
                            <a:pathLst>
                              <a:path w="52069" h="8255">
                                <a:moveTo>
                                  <a:pt x="0" y="0"/>
                                </a:moveTo>
                                <a:lnTo>
                                  <a:pt x="50958" y="0"/>
                                </a:lnTo>
                                <a:lnTo>
                                  <a:pt x="52006" y="8000"/>
                                </a:lnTo>
                                <a:lnTo>
                                  <a:pt x="0" y="0"/>
                                </a:lnTo>
                                <a:close/>
                              </a:path>
                            </a:pathLst>
                          </a:custGeom>
                          <a:ln w="4762">
                            <a:solidFill>
                              <a:srgbClr val="000000"/>
                            </a:solidFill>
                            <a:prstDash val="solid"/>
                          </a:ln>
                        </wps:spPr>
                        <wps:bodyPr wrap="square" lIns="0" tIns="0" rIns="0" bIns="0" rtlCol="0">
                          <a:noAutofit/>
                        </wps:bodyPr>
                      </wps:wsp>
                      <wps:wsp>
                        <wps:cNvPr id="252" name="Graphic 252"/>
                        <wps:cNvSpPr/>
                        <wps:spPr>
                          <a:xfrm>
                            <a:off x="2348293" y="1451895"/>
                            <a:ext cx="52705" cy="8890"/>
                          </a:xfrm>
                          <a:custGeom>
                            <a:avLst/>
                            <a:gdLst/>
                            <a:ahLst/>
                            <a:cxnLst/>
                            <a:rect l="l" t="t" r="r" b="b"/>
                            <a:pathLst>
                              <a:path w="52705" h="8890">
                                <a:moveTo>
                                  <a:pt x="52387" y="8382"/>
                                </a:moveTo>
                                <a:lnTo>
                                  <a:pt x="1428" y="8382"/>
                                </a:lnTo>
                                <a:lnTo>
                                  <a:pt x="0" y="0"/>
                                </a:lnTo>
                                <a:lnTo>
                                  <a:pt x="52387" y="8382"/>
                                </a:lnTo>
                                <a:close/>
                              </a:path>
                            </a:pathLst>
                          </a:custGeom>
                          <a:solidFill>
                            <a:srgbClr val="000000"/>
                          </a:solidFill>
                        </wps:spPr>
                        <wps:bodyPr wrap="square" lIns="0" tIns="0" rIns="0" bIns="0" rtlCol="0">
                          <a:noAutofit/>
                        </wps:bodyPr>
                      </wps:wsp>
                      <wps:wsp>
                        <wps:cNvPr id="253" name="Graphic 253"/>
                        <wps:cNvSpPr/>
                        <wps:spPr>
                          <a:xfrm>
                            <a:off x="2348293" y="1451895"/>
                            <a:ext cx="52705" cy="8890"/>
                          </a:xfrm>
                          <a:custGeom>
                            <a:avLst/>
                            <a:gdLst/>
                            <a:ahLst/>
                            <a:cxnLst/>
                            <a:rect l="l" t="t" r="r" b="b"/>
                            <a:pathLst>
                              <a:path w="52705" h="8890">
                                <a:moveTo>
                                  <a:pt x="0" y="0"/>
                                </a:moveTo>
                                <a:lnTo>
                                  <a:pt x="1428" y="8382"/>
                                </a:lnTo>
                                <a:lnTo>
                                  <a:pt x="52387" y="8382"/>
                                </a:lnTo>
                                <a:lnTo>
                                  <a:pt x="0" y="0"/>
                                </a:lnTo>
                                <a:close/>
                              </a:path>
                            </a:pathLst>
                          </a:custGeom>
                          <a:ln w="4762">
                            <a:solidFill>
                              <a:srgbClr val="000000"/>
                            </a:solidFill>
                            <a:prstDash val="solid"/>
                          </a:ln>
                        </wps:spPr>
                        <wps:bodyPr wrap="square" lIns="0" tIns="0" rIns="0" bIns="0" rtlCol="0">
                          <a:noAutofit/>
                        </wps:bodyPr>
                      </wps:wsp>
                      <wps:wsp>
                        <wps:cNvPr id="254" name="Graphic 254"/>
                        <wps:cNvSpPr/>
                        <wps:spPr>
                          <a:xfrm>
                            <a:off x="2348293" y="1451895"/>
                            <a:ext cx="53975" cy="8890"/>
                          </a:xfrm>
                          <a:custGeom>
                            <a:avLst/>
                            <a:gdLst/>
                            <a:ahLst/>
                            <a:cxnLst/>
                            <a:rect l="l" t="t" r="r" b="b"/>
                            <a:pathLst>
                              <a:path w="53975" h="8890">
                                <a:moveTo>
                                  <a:pt x="52387" y="8382"/>
                                </a:moveTo>
                                <a:lnTo>
                                  <a:pt x="0" y="0"/>
                                </a:lnTo>
                                <a:lnTo>
                                  <a:pt x="53435" y="0"/>
                                </a:lnTo>
                                <a:lnTo>
                                  <a:pt x="52387" y="8382"/>
                                </a:lnTo>
                                <a:close/>
                              </a:path>
                            </a:pathLst>
                          </a:custGeom>
                          <a:solidFill>
                            <a:srgbClr val="000000"/>
                          </a:solidFill>
                        </wps:spPr>
                        <wps:bodyPr wrap="square" lIns="0" tIns="0" rIns="0" bIns="0" rtlCol="0">
                          <a:noAutofit/>
                        </wps:bodyPr>
                      </wps:wsp>
                      <wps:wsp>
                        <wps:cNvPr id="255" name="Graphic 255"/>
                        <wps:cNvSpPr/>
                        <wps:spPr>
                          <a:xfrm>
                            <a:off x="2348293" y="1451895"/>
                            <a:ext cx="53975" cy="8890"/>
                          </a:xfrm>
                          <a:custGeom>
                            <a:avLst/>
                            <a:gdLst/>
                            <a:ahLst/>
                            <a:cxnLst/>
                            <a:rect l="l" t="t" r="r" b="b"/>
                            <a:pathLst>
                              <a:path w="53975" h="8890">
                                <a:moveTo>
                                  <a:pt x="0" y="0"/>
                                </a:moveTo>
                                <a:lnTo>
                                  <a:pt x="53435" y="0"/>
                                </a:lnTo>
                                <a:lnTo>
                                  <a:pt x="52387" y="8382"/>
                                </a:lnTo>
                                <a:lnTo>
                                  <a:pt x="0" y="0"/>
                                </a:lnTo>
                                <a:close/>
                              </a:path>
                            </a:pathLst>
                          </a:custGeom>
                          <a:ln w="4762">
                            <a:solidFill>
                              <a:srgbClr val="000000"/>
                            </a:solidFill>
                            <a:prstDash val="solid"/>
                          </a:ln>
                        </wps:spPr>
                        <wps:bodyPr wrap="square" lIns="0" tIns="0" rIns="0" bIns="0" rtlCol="0">
                          <a:noAutofit/>
                        </wps:bodyPr>
                      </wps:wsp>
                      <wps:wsp>
                        <wps:cNvPr id="256" name="Graphic 256"/>
                        <wps:cNvSpPr/>
                        <wps:spPr>
                          <a:xfrm>
                            <a:off x="2349722" y="1460277"/>
                            <a:ext cx="46990" cy="7620"/>
                          </a:xfrm>
                          <a:custGeom>
                            <a:avLst/>
                            <a:gdLst/>
                            <a:ahLst/>
                            <a:cxnLst/>
                            <a:rect l="l" t="t" r="r" b="b"/>
                            <a:pathLst>
                              <a:path w="46990" h="7620">
                                <a:moveTo>
                                  <a:pt x="46958" y="7334"/>
                                </a:moveTo>
                                <a:lnTo>
                                  <a:pt x="3619" y="7334"/>
                                </a:lnTo>
                                <a:lnTo>
                                  <a:pt x="0" y="0"/>
                                </a:lnTo>
                                <a:lnTo>
                                  <a:pt x="46958" y="7334"/>
                                </a:lnTo>
                                <a:close/>
                              </a:path>
                            </a:pathLst>
                          </a:custGeom>
                          <a:solidFill>
                            <a:srgbClr val="000000"/>
                          </a:solidFill>
                        </wps:spPr>
                        <wps:bodyPr wrap="square" lIns="0" tIns="0" rIns="0" bIns="0" rtlCol="0">
                          <a:noAutofit/>
                        </wps:bodyPr>
                      </wps:wsp>
                      <wps:wsp>
                        <wps:cNvPr id="257" name="Graphic 257"/>
                        <wps:cNvSpPr/>
                        <wps:spPr>
                          <a:xfrm>
                            <a:off x="2349722" y="1460277"/>
                            <a:ext cx="46990" cy="7620"/>
                          </a:xfrm>
                          <a:custGeom>
                            <a:avLst/>
                            <a:gdLst/>
                            <a:ahLst/>
                            <a:cxnLst/>
                            <a:rect l="l" t="t" r="r" b="b"/>
                            <a:pathLst>
                              <a:path w="46990" h="7620">
                                <a:moveTo>
                                  <a:pt x="0" y="0"/>
                                </a:moveTo>
                                <a:lnTo>
                                  <a:pt x="3619" y="7334"/>
                                </a:lnTo>
                                <a:lnTo>
                                  <a:pt x="46958" y="7334"/>
                                </a:lnTo>
                                <a:lnTo>
                                  <a:pt x="0" y="0"/>
                                </a:lnTo>
                                <a:close/>
                              </a:path>
                            </a:pathLst>
                          </a:custGeom>
                          <a:ln w="4762">
                            <a:solidFill>
                              <a:srgbClr val="000000"/>
                            </a:solidFill>
                            <a:prstDash val="solid"/>
                          </a:ln>
                        </wps:spPr>
                        <wps:bodyPr wrap="square" lIns="0" tIns="0" rIns="0" bIns="0" rtlCol="0">
                          <a:noAutofit/>
                        </wps:bodyPr>
                      </wps:wsp>
                      <wps:wsp>
                        <wps:cNvPr id="258" name="Graphic 258"/>
                        <wps:cNvSpPr/>
                        <wps:spPr>
                          <a:xfrm>
                            <a:off x="2349722" y="1460277"/>
                            <a:ext cx="51435" cy="7620"/>
                          </a:xfrm>
                          <a:custGeom>
                            <a:avLst/>
                            <a:gdLst/>
                            <a:ahLst/>
                            <a:cxnLst/>
                            <a:rect l="l" t="t" r="r" b="b"/>
                            <a:pathLst>
                              <a:path w="51435" h="7620">
                                <a:moveTo>
                                  <a:pt x="46958" y="7334"/>
                                </a:moveTo>
                                <a:lnTo>
                                  <a:pt x="0" y="0"/>
                                </a:lnTo>
                                <a:lnTo>
                                  <a:pt x="50958" y="0"/>
                                </a:lnTo>
                                <a:lnTo>
                                  <a:pt x="46958" y="7334"/>
                                </a:lnTo>
                                <a:close/>
                              </a:path>
                            </a:pathLst>
                          </a:custGeom>
                          <a:solidFill>
                            <a:srgbClr val="000000"/>
                          </a:solidFill>
                        </wps:spPr>
                        <wps:bodyPr wrap="square" lIns="0" tIns="0" rIns="0" bIns="0" rtlCol="0">
                          <a:noAutofit/>
                        </wps:bodyPr>
                      </wps:wsp>
                      <wps:wsp>
                        <wps:cNvPr id="259" name="Graphic 259"/>
                        <wps:cNvSpPr/>
                        <wps:spPr>
                          <a:xfrm>
                            <a:off x="2349722" y="1460277"/>
                            <a:ext cx="51435" cy="7620"/>
                          </a:xfrm>
                          <a:custGeom>
                            <a:avLst/>
                            <a:gdLst/>
                            <a:ahLst/>
                            <a:cxnLst/>
                            <a:rect l="l" t="t" r="r" b="b"/>
                            <a:pathLst>
                              <a:path w="51435" h="7620">
                                <a:moveTo>
                                  <a:pt x="0" y="0"/>
                                </a:moveTo>
                                <a:lnTo>
                                  <a:pt x="50958" y="0"/>
                                </a:lnTo>
                                <a:lnTo>
                                  <a:pt x="46958" y="7334"/>
                                </a:lnTo>
                                <a:lnTo>
                                  <a:pt x="0" y="0"/>
                                </a:lnTo>
                                <a:close/>
                              </a:path>
                            </a:pathLst>
                          </a:custGeom>
                          <a:ln w="4762">
                            <a:solidFill>
                              <a:srgbClr val="000000"/>
                            </a:solidFill>
                            <a:prstDash val="solid"/>
                          </a:ln>
                        </wps:spPr>
                        <wps:bodyPr wrap="square" lIns="0" tIns="0" rIns="0" bIns="0" rtlCol="0">
                          <a:noAutofit/>
                        </wps:bodyPr>
                      </wps:wsp>
                      <wps:wsp>
                        <wps:cNvPr id="260" name="Graphic 260"/>
                        <wps:cNvSpPr/>
                        <wps:spPr>
                          <a:xfrm>
                            <a:off x="2353341" y="1467611"/>
                            <a:ext cx="37465" cy="6350"/>
                          </a:xfrm>
                          <a:custGeom>
                            <a:avLst/>
                            <a:gdLst/>
                            <a:ahLst/>
                            <a:cxnLst/>
                            <a:rect l="l" t="t" r="r" b="b"/>
                            <a:pathLst>
                              <a:path w="37465" h="6350">
                                <a:moveTo>
                                  <a:pt x="37433" y="5905"/>
                                </a:moveTo>
                                <a:lnTo>
                                  <a:pt x="5905" y="5905"/>
                                </a:lnTo>
                                <a:lnTo>
                                  <a:pt x="0" y="0"/>
                                </a:lnTo>
                                <a:lnTo>
                                  <a:pt x="37433" y="5905"/>
                                </a:lnTo>
                                <a:close/>
                              </a:path>
                            </a:pathLst>
                          </a:custGeom>
                          <a:solidFill>
                            <a:srgbClr val="000000"/>
                          </a:solidFill>
                        </wps:spPr>
                        <wps:bodyPr wrap="square" lIns="0" tIns="0" rIns="0" bIns="0" rtlCol="0">
                          <a:noAutofit/>
                        </wps:bodyPr>
                      </wps:wsp>
                      <wps:wsp>
                        <wps:cNvPr id="261" name="Graphic 261"/>
                        <wps:cNvSpPr/>
                        <wps:spPr>
                          <a:xfrm>
                            <a:off x="2353341" y="1467611"/>
                            <a:ext cx="37465" cy="6350"/>
                          </a:xfrm>
                          <a:custGeom>
                            <a:avLst/>
                            <a:gdLst/>
                            <a:ahLst/>
                            <a:cxnLst/>
                            <a:rect l="l" t="t" r="r" b="b"/>
                            <a:pathLst>
                              <a:path w="37465" h="6350">
                                <a:moveTo>
                                  <a:pt x="0" y="0"/>
                                </a:moveTo>
                                <a:lnTo>
                                  <a:pt x="5905" y="5905"/>
                                </a:lnTo>
                                <a:lnTo>
                                  <a:pt x="37433" y="5905"/>
                                </a:lnTo>
                                <a:lnTo>
                                  <a:pt x="0" y="0"/>
                                </a:lnTo>
                                <a:close/>
                              </a:path>
                            </a:pathLst>
                          </a:custGeom>
                          <a:ln w="4762">
                            <a:solidFill>
                              <a:srgbClr val="000000"/>
                            </a:solidFill>
                            <a:prstDash val="solid"/>
                          </a:ln>
                        </wps:spPr>
                        <wps:bodyPr wrap="square" lIns="0" tIns="0" rIns="0" bIns="0" rtlCol="0">
                          <a:noAutofit/>
                        </wps:bodyPr>
                      </wps:wsp>
                      <wps:wsp>
                        <wps:cNvPr id="262" name="Graphic 262"/>
                        <wps:cNvSpPr/>
                        <wps:spPr>
                          <a:xfrm>
                            <a:off x="2353341" y="1467611"/>
                            <a:ext cx="43815" cy="6350"/>
                          </a:xfrm>
                          <a:custGeom>
                            <a:avLst/>
                            <a:gdLst/>
                            <a:ahLst/>
                            <a:cxnLst/>
                            <a:rect l="l" t="t" r="r" b="b"/>
                            <a:pathLst>
                              <a:path w="43815" h="6350">
                                <a:moveTo>
                                  <a:pt x="37433" y="5905"/>
                                </a:moveTo>
                                <a:lnTo>
                                  <a:pt x="0" y="0"/>
                                </a:lnTo>
                                <a:lnTo>
                                  <a:pt x="43338" y="0"/>
                                </a:lnTo>
                                <a:lnTo>
                                  <a:pt x="37433" y="5905"/>
                                </a:lnTo>
                                <a:close/>
                              </a:path>
                            </a:pathLst>
                          </a:custGeom>
                          <a:solidFill>
                            <a:srgbClr val="000000"/>
                          </a:solidFill>
                        </wps:spPr>
                        <wps:bodyPr wrap="square" lIns="0" tIns="0" rIns="0" bIns="0" rtlCol="0">
                          <a:noAutofit/>
                        </wps:bodyPr>
                      </wps:wsp>
                      <wps:wsp>
                        <wps:cNvPr id="263" name="Graphic 263"/>
                        <wps:cNvSpPr/>
                        <wps:spPr>
                          <a:xfrm>
                            <a:off x="2353341" y="1467611"/>
                            <a:ext cx="43815" cy="6350"/>
                          </a:xfrm>
                          <a:custGeom>
                            <a:avLst/>
                            <a:gdLst/>
                            <a:ahLst/>
                            <a:cxnLst/>
                            <a:rect l="l" t="t" r="r" b="b"/>
                            <a:pathLst>
                              <a:path w="43815" h="6350">
                                <a:moveTo>
                                  <a:pt x="0" y="0"/>
                                </a:moveTo>
                                <a:lnTo>
                                  <a:pt x="43338" y="0"/>
                                </a:lnTo>
                                <a:lnTo>
                                  <a:pt x="37433" y="5905"/>
                                </a:lnTo>
                                <a:lnTo>
                                  <a:pt x="0" y="0"/>
                                </a:lnTo>
                                <a:close/>
                              </a:path>
                            </a:pathLst>
                          </a:custGeom>
                          <a:ln w="4762">
                            <a:solidFill>
                              <a:srgbClr val="000000"/>
                            </a:solidFill>
                            <a:prstDash val="solid"/>
                          </a:ln>
                        </wps:spPr>
                        <wps:bodyPr wrap="square" lIns="0" tIns="0" rIns="0" bIns="0" rtlCol="0">
                          <a:noAutofit/>
                        </wps:bodyPr>
                      </wps:wsp>
                      <wps:wsp>
                        <wps:cNvPr id="264" name="Graphic 264"/>
                        <wps:cNvSpPr/>
                        <wps:spPr>
                          <a:xfrm>
                            <a:off x="2366962" y="1477517"/>
                            <a:ext cx="16510" cy="1270"/>
                          </a:xfrm>
                          <a:custGeom>
                            <a:avLst/>
                            <a:gdLst/>
                            <a:ahLst/>
                            <a:cxnLst/>
                            <a:rect l="l" t="t" r="r" b="b"/>
                            <a:pathLst>
                              <a:path w="16510" h="1270">
                                <a:moveTo>
                                  <a:pt x="8096" y="1048"/>
                                </a:moveTo>
                                <a:lnTo>
                                  <a:pt x="0" y="0"/>
                                </a:lnTo>
                                <a:lnTo>
                                  <a:pt x="16478" y="0"/>
                                </a:lnTo>
                                <a:lnTo>
                                  <a:pt x="8096" y="1048"/>
                                </a:lnTo>
                                <a:close/>
                              </a:path>
                            </a:pathLst>
                          </a:custGeom>
                          <a:solidFill>
                            <a:srgbClr val="000000"/>
                          </a:solidFill>
                        </wps:spPr>
                        <wps:bodyPr wrap="square" lIns="0" tIns="0" rIns="0" bIns="0" rtlCol="0">
                          <a:noAutofit/>
                        </wps:bodyPr>
                      </wps:wsp>
                      <wps:wsp>
                        <wps:cNvPr id="265" name="Graphic 265"/>
                        <wps:cNvSpPr/>
                        <wps:spPr>
                          <a:xfrm>
                            <a:off x="2366962" y="1477517"/>
                            <a:ext cx="16510" cy="1270"/>
                          </a:xfrm>
                          <a:custGeom>
                            <a:avLst/>
                            <a:gdLst/>
                            <a:ahLst/>
                            <a:cxnLst/>
                            <a:rect l="l" t="t" r="r" b="b"/>
                            <a:pathLst>
                              <a:path w="16510" h="1270">
                                <a:moveTo>
                                  <a:pt x="0" y="0"/>
                                </a:moveTo>
                                <a:lnTo>
                                  <a:pt x="16478" y="0"/>
                                </a:lnTo>
                                <a:lnTo>
                                  <a:pt x="8096" y="1048"/>
                                </a:lnTo>
                                <a:lnTo>
                                  <a:pt x="0" y="0"/>
                                </a:lnTo>
                                <a:close/>
                              </a:path>
                            </a:pathLst>
                          </a:custGeom>
                          <a:ln w="4762">
                            <a:solidFill>
                              <a:srgbClr val="000000"/>
                            </a:solidFill>
                            <a:prstDash val="solid"/>
                          </a:ln>
                        </wps:spPr>
                        <wps:bodyPr wrap="square" lIns="0" tIns="0" rIns="0" bIns="0" rtlCol="0">
                          <a:noAutofit/>
                        </wps:bodyPr>
                      </wps:wsp>
                      <wps:wsp>
                        <wps:cNvPr id="266" name="Graphic 266"/>
                        <wps:cNvSpPr/>
                        <wps:spPr>
                          <a:xfrm>
                            <a:off x="2359247" y="1473517"/>
                            <a:ext cx="24765" cy="4445"/>
                          </a:xfrm>
                          <a:custGeom>
                            <a:avLst/>
                            <a:gdLst/>
                            <a:ahLst/>
                            <a:cxnLst/>
                            <a:rect l="l" t="t" r="r" b="b"/>
                            <a:pathLst>
                              <a:path w="24765" h="4445">
                                <a:moveTo>
                                  <a:pt x="24193" y="4000"/>
                                </a:moveTo>
                                <a:lnTo>
                                  <a:pt x="7715" y="4000"/>
                                </a:lnTo>
                                <a:lnTo>
                                  <a:pt x="0" y="0"/>
                                </a:lnTo>
                                <a:lnTo>
                                  <a:pt x="24193" y="4000"/>
                                </a:lnTo>
                                <a:close/>
                              </a:path>
                            </a:pathLst>
                          </a:custGeom>
                          <a:solidFill>
                            <a:srgbClr val="000000"/>
                          </a:solidFill>
                        </wps:spPr>
                        <wps:bodyPr wrap="square" lIns="0" tIns="0" rIns="0" bIns="0" rtlCol="0">
                          <a:noAutofit/>
                        </wps:bodyPr>
                      </wps:wsp>
                      <wps:wsp>
                        <wps:cNvPr id="267" name="Graphic 267"/>
                        <wps:cNvSpPr/>
                        <wps:spPr>
                          <a:xfrm>
                            <a:off x="2359247" y="1473517"/>
                            <a:ext cx="24765" cy="4445"/>
                          </a:xfrm>
                          <a:custGeom>
                            <a:avLst/>
                            <a:gdLst/>
                            <a:ahLst/>
                            <a:cxnLst/>
                            <a:rect l="l" t="t" r="r" b="b"/>
                            <a:pathLst>
                              <a:path w="24765" h="4445">
                                <a:moveTo>
                                  <a:pt x="0" y="0"/>
                                </a:moveTo>
                                <a:lnTo>
                                  <a:pt x="7715" y="4000"/>
                                </a:lnTo>
                                <a:lnTo>
                                  <a:pt x="24193" y="4000"/>
                                </a:lnTo>
                                <a:lnTo>
                                  <a:pt x="0" y="0"/>
                                </a:lnTo>
                                <a:close/>
                              </a:path>
                            </a:pathLst>
                          </a:custGeom>
                          <a:ln w="4762">
                            <a:solidFill>
                              <a:srgbClr val="000000"/>
                            </a:solidFill>
                            <a:prstDash val="solid"/>
                          </a:ln>
                        </wps:spPr>
                        <wps:bodyPr wrap="square" lIns="0" tIns="0" rIns="0" bIns="0" rtlCol="0">
                          <a:noAutofit/>
                        </wps:bodyPr>
                      </wps:wsp>
                      <wps:wsp>
                        <wps:cNvPr id="268" name="Graphic 268"/>
                        <wps:cNvSpPr/>
                        <wps:spPr>
                          <a:xfrm>
                            <a:off x="2359247" y="1473517"/>
                            <a:ext cx="31750" cy="4445"/>
                          </a:xfrm>
                          <a:custGeom>
                            <a:avLst/>
                            <a:gdLst/>
                            <a:ahLst/>
                            <a:cxnLst/>
                            <a:rect l="l" t="t" r="r" b="b"/>
                            <a:pathLst>
                              <a:path w="31750" h="4445">
                                <a:moveTo>
                                  <a:pt x="24193" y="4000"/>
                                </a:moveTo>
                                <a:lnTo>
                                  <a:pt x="0" y="0"/>
                                </a:lnTo>
                                <a:lnTo>
                                  <a:pt x="31527" y="0"/>
                                </a:lnTo>
                                <a:lnTo>
                                  <a:pt x="24193" y="4000"/>
                                </a:lnTo>
                                <a:close/>
                              </a:path>
                            </a:pathLst>
                          </a:custGeom>
                          <a:solidFill>
                            <a:srgbClr val="000000"/>
                          </a:solidFill>
                        </wps:spPr>
                        <wps:bodyPr wrap="square" lIns="0" tIns="0" rIns="0" bIns="0" rtlCol="0">
                          <a:noAutofit/>
                        </wps:bodyPr>
                      </wps:wsp>
                      <wps:wsp>
                        <wps:cNvPr id="269" name="Graphic 269"/>
                        <wps:cNvSpPr/>
                        <wps:spPr>
                          <a:xfrm>
                            <a:off x="2359247" y="1450466"/>
                            <a:ext cx="240029" cy="443865"/>
                          </a:xfrm>
                          <a:custGeom>
                            <a:avLst/>
                            <a:gdLst/>
                            <a:ahLst/>
                            <a:cxnLst/>
                            <a:rect l="l" t="t" r="r" b="b"/>
                            <a:pathLst>
                              <a:path w="240029" h="443865">
                                <a:moveTo>
                                  <a:pt x="0" y="23050"/>
                                </a:moveTo>
                                <a:lnTo>
                                  <a:pt x="31527" y="23050"/>
                                </a:lnTo>
                                <a:lnTo>
                                  <a:pt x="24193" y="27050"/>
                                </a:lnTo>
                                <a:lnTo>
                                  <a:pt x="0" y="23050"/>
                                </a:lnTo>
                                <a:close/>
                              </a:path>
                              <a:path w="240029" h="443865">
                                <a:moveTo>
                                  <a:pt x="16478" y="0"/>
                                </a:moveTo>
                                <a:lnTo>
                                  <a:pt x="239744" y="443388"/>
                                </a:lnTo>
                              </a:path>
                            </a:pathLst>
                          </a:custGeom>
                          <a:ln w="4762">
                            <a:solidFill>
                              <a:srgbClr val="000000"/>
                            </a:solidFill>
                            <a:prstDash val="solid"/>
                          </a:ln>
                        </wps:spPr>
                        <wps:bodyPr wrap="square" lIns="0" tIns="0" rIns="0" bIns="0" rtlCol="0">
                          <a:noAutofit/>
                        </wps:bodyPr>
                      </wps:wsp>
                      <pic:pic xmlns:pic="http://schemas.openxmlformats.org/drawingml/2006/picture">
                        <pic:nvPicPr>
                          <pic:cNvPr id="270" name="Image 270"/>
                          <pic:cNvPicPr/>
                        </pic:nvPicPr>
                        <pic:blipFill>
                          <a:blip r:embed="rId19" cstate="print"/>
                          <a:stretch>
                            <a:fillRect/>
                          </a:stretch>
                        </pic:blipFill>
                        <pic:spPr>
                          <a:xfrm>
                            <a:off x="2530983" y="1783651"/>
                            <a:ext cx="70389" cy="112585"/>
                          </a:xfrm>
                          <a:prstGeom prst="rect">
                            <a:avLst/>
                          </a:prstGeom>
                        </pic:spPr>
                      </pic:pic>
                      <wps:wsp>
                        <wps:cNvPr id="271" name="Graphic 271"/>
                        <wps:cNvSpPr/>
                        <wps:spPr>
                          <a:xfrm>
                            <a:off x="669512" y="2106262"/>
                            <a:ext cx="597535" cy="264795"/>
                          </a:xfrm>
                          <a:custGeom>
                            <a:avLst/>
                            <a:gdLst/>
                            <a:ahLst/>
                            <a:cxnLst/>
                            <a:rect l="l" t="t" r="r" b="b"/>
                            <a:pathLst>
                              <a:path w="597535" h="264795">
                                <a:moveTo>
                                  <a:pt x="0" y="264414"/>
                                </a:moveTo>
                                <a:lnTo>
                                  <a:pt x="128682" y="0"/>
                                </a:lnTo>
                              </a:path>
                              <a:path w="597535" h="264795">
                                <a:moveTo>
                                  <a:pt x="128682" y="0"/>
                                </a:moveTo>
                                <a:lnTo>
                                  <a:pt x="597408" y="0"/>
                                </a:lnTo>
                              </a:path>
                            </a:pathLst>
                          </a:custGeom>
                          <a:ln w="4762">
                            <a:solidFill>
                              <a:srgbClr val="000000"/>
                            </a:solidFill>
                            <a:prstDash val="solid"/>
                          </a:ln>
                        </wps:spPr>
                        <wps:bodyPr wrap="square" lIns="0" tIns="0" rIns="0" bIns="0" rtlCol="0">
                          <a:noAutofit/>
                        </wps:bodyPr>
                      </wps:wsp>
                      <wps:wsp>
                        <wps:cNvPr id="272" name="Graphic 272"/>
                        <wps:cNvSpPr/>
                        <wps:spPr>
                          <a:xfrm>
                            <a:off x="3090577" y="2126742"/>
                            <a:ext cx="69850" cy="3175"/>
                          </a:xfrm>
                          <a:custGeom>
                            <a:avLst/>
                            <a:gdLst/>
                            <a:ahLst/>
                            <a:cxnLst/>
                            <a:rect l="l" t="t" r="r" b="b"/>
                            <a:pathLst>
                              <a:path w="69850" h="3175">
                                <a:moveTo>
                                  <a:pt x="69246" y="0"/>
                                </a:moveTo>
                                <a:lnTo>
                                  <a:pt x="69246" y="3048"/>
                                </a:lnTo>
                                <a:lnTo>
                                  <a:pt x="0" y="3048"/>
                                </a:lnTo>
                                <a:lnTo>
                                  <a:pt x="0" y="0"/>
                                </a:lnTo>
                                <a:lnTo>
                                  <a:pt x="69246" y="0"/>
                                </a:lnTo>
                                <a:close/>
                              </a:path>
                            </a:pathLst>
                          </a:custGeom>
                          <a:solidFill>
                            <a:srgbClr val="000000"/>
                          </a:solidFill>
                        </wps:spPr>
                        <wps:bodyPr wrap="square" lIns="0" tIns="0" rIns="0" bIns="0" rtlCol="0">
                          <a:noAutofit/>
                        </wps:bodyPr>
                      </wps:wsp>
                      <wps:wsp>
                        <wps:cNvPr id="273" name="Graphic 273"/>
                        <wps:cNvSpPr/>
                        <wps:spPr>
                          <a:xfrm>
                            <a:off x="3159823" y="2127884"/>
                            <a:ext cx="1270" cy="250190"/>
                          </a:xfrm>
                          <a:custGeom>
                            <a:avLst/>
                            <a:gdLst/>
                            <a:ahLst/>
                            <a:cxnLst/>
                            <a:rect l="l" t="t" r="r" b="b"/>
                            <a:pathLst>
                              <a:path h="250190">
                                <a:moveTo>
                                  <a:pt x="0" y="0"/>
                                </a:moveTo>
                                <a:lnTo>
                                  <a:pt x="0" y="250031"/>
                                </a:lnTo>
                              </a:path>
                            </a:pathLst>
                          </a:custGeom>
                          <a:ln w="4762">
                            <a:solidFill>
                              <a:srgbClr val="000000"/>
                            </a:solidFill>
                            <a:prstDash val="solid"/>
                          </a:ln>
                        </wps:spPr>
                        <wps:bodyPr wrap="square" lIns="0" tIns="0" rIns="0" bIns="0" rtlCol="0">
                          <a:noAutofit/>
                        </wps:bodyPr>
                      </wps:wsp>
                      <wps:wsp>
                        <wps:cNvPr id="274" name="Graphic 274"/>
                        <wps:cNvSpPr/>
                        <wps:spPr>
                          <a:xfrm>
                            <a:off x="3090577" y="2294382"/>
                            <a:ext cx="69850" cy="85725"/>
                          </a:xfrm>
                          <a:custGeom>
                            <a:avLst/>
                            <a:gdLst/>
                            <a:ahLst/>
                            <a:cxnLst/>
                            <a:rect l="l" t="t" r="r" b="b"/>
                            <a:pathLst>
                              <a:path w="69850" h="85725">
                                <a:moveTo>
                                  <a:pt x="69240" y="82308"/>
                                </a:moveTo>
                                <a:lnTo>
                                  <a:pt x="0" y="82308"/>
                                </a:lnTo>
                                <a:lnTo>
                                  <a:pt x="0" y="85356"/>
                                </a:lnTo>
                                <a:lnTo>
                                  <a:pt x="69240" y="85356"/>
                                </a:lnTo>
                                <a:lnTo>
                                  <a:pt x="69240" y="82308"/>
                                </a:lnTo>
                                <a:close/>
                              </a:path>
                              <a:path w="69850" h="85725">
                                <a:moveTo>
                                  <a:pt x="69240" y="0"/>
                                </a:moveTo>
                                <a:lnTo>
                                  <a:pt x="0" y="0"/>
                                </a:lnTo>
                                <a:lnTo>
                                  <a:pt x="0" y="2578"/>
                                </a:lnTo>
                                <a:lnTo>
                                  <a:pt x="69240" y="2578"/>
                                </a:lnTo>
                                <a:lnTo>
                                  <a:pt x="69240" y="0"/>
                                </a:lnTo>
                                <a:close/>
                              </a:path>
                            </a:pathLst>
                          </a:custGeom>
                          <a:solidFill>
                            <a:srgbClr val="000000"/>
                          </a:solidFill>
                        </wps:spPr>
                        <wps:bodyPr wrap="square" lIns="0" tIns="0" rIns="0" bIns="0" rtlCol="0">
                          <a:noAutofit/>
                        </wps:bodyPr>
                      </wps:wsp>
                      <wps:wsp>
                        <wps:cNvPr id="275" name="Graphic 275"/>
                        <wps:cNvSpPr/>
                        <wps:spPr>
                          <a:xfrm>
                            <a:off x="3455193" y="1909667"/>
                            <a:ext cx="1270" cy="687070"/>
                          </a:xfrm>
                          <a:custGeom>
                            <a:avLst/>
                            <a:gdLst/>
                            <a:ahLst/>
                            <a:cxnLst/>
                            <a:rect l="l" t="t" r="r" b="b"/>
                            <a:pathLst>
                              <a:path h="687070">
                                <a:moveTo>
                                  <a:pt x="0" y="343280"/>
                                </a:moveTo>
                                <a:lnTo>
                                  <a:pt x="0" y="0"/>
                                </a:lnTo>
                              </a:path>
                              <a:path h="687070">
                                <a:moveTo>
                                  <a:pt x="0" y="343280"/>
                                </a:moveTo>
                                <a:lnTo>
                                  <a:pt x="0" y="686942"/>
                                </a:lnTo>
                              </a:path>
                            </a:pathLst>
                          </a:custGeom>
                          <a:ln w="4762">
                            <a:solidFill>
                              <a:srgbClr val="000000"/>
                            </a:solidFill>
                            <a:prstDash val="solid"/>
                          </a:ln>
                        </wps:spPr>
                        <wps:bodyPr wrap="square" lIns="0" tIns="0" rIns="0" bIns="0" rtlCol="0">
                          <a:noAutofit/>
                        </wps:bodyPr>
                      </wps:wsp>
                      <wps:wsp>
                        <wps:cNvPr id="276" name="Graphic 276"/>
                        <wps:cNvSpPr/>
                        <wps:spPr>
                          <a:xfrm>
                            <a:off x="3090577" y="1908823"/>
                            <a:ext cx="365125" cy="690245"/>
                          </a:xfrm>
                          <a:custGeom>
                            <a:avLst/>
                            <a:gdLst/>
                            <a:ahLst/>
                            <a:cxnLst/>
                            <a:rect l="l" t="t" r="r" b="b"/>
                            <a:pathLst>
                              <a:path w="365125" h="690245">
                                <a:moveTo>
                                  <a:pt x="364617" y="687311"/>
                                </a:moveTo>
                                <a:lnTo>
                                  <a:pt x="0" y="687311"/>
                                </a:lnTo>
                                <a:lnTo>
                                  <a:pt x="0" y="690181"/>
                                </a:lnTo>
                                <a:lnTo>
                                  <a:pt x="364617" y="690181"/>
                                </a:lnTo>
                                <a:lnTo>
                                  <a:pt x="364617" y="687311"/>
                                </a:lnTo>
                                <a:close/>
                              </a:path>
                              <a:path w="365125" h="690245">
                                <a:moveTo>
                                  <a:pt x="364617" y="0"/>
                                </a:moveTo>
                                <a:lnTo>
                                  <a:pt x="0" y="0"/>
                                </a:lnTo>
                                <a:lnTo>
                                  <a:pt x="0" y="3048"/>
                                </a:lnTo>
                                <a:lnTo>
                                  <a:pt x="364617" y="3048"/>
                                </a:lnTo>
                                <a:lnTo>
                                  <a:pt x="364617" y="0"/>
                                </a:lnTo>
                                <a:close/>
                              </a:path>
                            </a:pathLst>
                          </a:custGeom>
                          <a:solidFill>
                            <a:srgbClr val="000000"/>
                          </a:solidFill>
                        </wps:spPr>
                        <wps:bodyPr wrap="square" lIns="0" tIns="0" rIns="0" bIns="0" rtlCol="0">
                          <a:noAutofit/>
                        </wps:bodyPr>
                      </wps:wsp>
                      <wps:wsp>
                        <wps:cNvPr id="277" name="Graphic 277"/>
                        <wps:cNvSpPr/>
                        <wps:spPr>
                          <a:xfrm>
                            <a:off x="3192011" y="2494597"/>
                            <a:ext cx="16510" cy="28575"/>
                          </a:xfrm>
                          <a:custGeom>
                            <a:avLst/>
                            <a:gdLst/>
                            <a:ahLst/>
                            <a:cxnLst/>
                            <a:rect l="l" t="t" r="r" b="b"/>
                            <a:pathLst>
                              <a:path w="16510" h="28575">
                                <a:moveTo>
                                  <a:pt x="9817" y="26860"/>
                                </a:moveTo>
                                <a:lnTo>
                                  <a:pt x="8293" y="26860"/>
                                </a:lnTo>
                                <a:lnTo>
                                  <a:pt x="8293" y="28384"/>
                                </a:lnTo>
                                <a:lnTo>
                                  <a:pt x="9817" y="28384"/>
                                </a:lnTo>
                                <a:lnTo>
                                  <a:pt x="9817" y="26860"/>
                                </a:lnTo>
                                <a:close/>
                              </a:path>
                              <a:path w="16510" h="28575">
                                <a:moveTo>
                                  <a:pt x="16484" y="1435"/>
                                </a:moveTo>
                                <a:lnTo>
                                  <a:pt x="8102" y="0"/>
                                </a:lnTo>
                                <a:lnTo>
                                  <a:pt x="0" y="1435"/>
                                </a:lnTo>
                                <a:lnTo>
                                  <a:pt x="16484" y="1435"/>
                                </a:lnTo>
                                <a:close/>
                              </a:path>
                            </a:pathLst>
                          </a:custGeom>
                          <a:solidFill>
                            <a:srgbClr val="000000"/>
                          </a:solidFill>
                        </wps:spPr>
                        <wps:bodyPr wrap="square" lIns="0" tIns="0" rIns="0" bIns="0" rtlCol="0">
                          <a:noAutofit/>
                        </wps:bodyPr>
                      </wps:wsp>
                      <wps:wsp>
                        <wps:cNvPr id="278" name="Graphic 278"/>
                        <wps:cNvSpPr/>
                        <wps:spPr>
                          <a:xfrm>
                            <a:off x="3192017" y="2494597"/>
                            <a:ext cx="16510" cy="1905"/>
                          </a:xfrm>
                          <a:custGeom>
                            <a:avLst/>
                            <a:gdLst/>
                            <a:ahLst/>
                            <a:cxnLst/>
                            <a:rect l="l" t="t" r="r" b="b"/>
                            <a:pathLst>
                              <a:path w="16510" h="1905">
                                <a:moveTo>
                                  <a:pt x="8096" y="0"/>
                                </a:moveTo>
                                <a:lnTo>
                                  <a:pt x="0" y="1428"/>
                                </a:lnTo>
                                <a:lnTo>
                                  <a:pt x="16478" y="1428"/>
                                </a:lnTo>
                                <a:lnTo>
                                  <a:pt x="8096" y="0"/>
                                </a:lnTo>
                                <a:close/>
                              </a:path>
                            </a:pathLst>
                          </a:custGeom>
                          <a:ln w="4762">
                            <a:solidFill>
                              <a:srgbClr val="000000"/>
                            </a:solidFill>
                            <a:prstDash val="solid"/>
                          </a:ln>
                        </wps:spPr>
                        <wps:bodyPr wrap="square" lIns="0" tIns="0" rIns="0" bIns="0" rtlCol="0">
                          <a:noAutofit/>
                        </wps:bodyPr>
                      </wps:wsp>
                      <wps:wsp>
                        <wps:cNvPr id="279" name="Graphic 279"/>
                        <wps:cNvSpPr/>
                        <wps:spPr>
                          <a:xfrm>
                            <a:off x="3184683" y="2496026"/>
                            <a:ext cx="31750" cy="3810"/>
                          </a:xfrm>
                          <a:custGeom>
                            <a:avLst/>
                            <a:gdLst/>
                            <a:ahLst/>
                            <a:cxnLst/>
                            <a:rect l="l" t="t" r="r" b="b"/>
                            <a:pathLst>
                              <a:path w="31750" h="3810">
                                <a:moveTo>
                                  <a:pt x="31146" y="3618"/>
                                </a:moveTo>
                                <a:lnTo>
                                  <a:pt x="0" y="3618"/>
                                </a:lnTo>
                                <a:lnTo>
                                  <a:pt x="7333" y="0"/>
                                </a:lnTo>
                                <a:lnTo>
                                  <a:pt x="31146" y="3618"/>
                                </a:lnTo>
                                <a:close/>
                              </a:path>
                            </a:pathLst>
                          </a:custGeom>
                          <a:solidFill>
                            <a:srgbClr val="000000"/>
                          </a:solidFill>
                        </wps:spPr>
                        <wps:bodyPr wrap="square" lIns="0" tIns="0" rIns="0" bIns="0" rtlCol="0">
                          <a:noAutofit/>
                        </wps:bodyPr>
                      </wps:wsp>
                      <wps:wsp>
                        <wps:cNvPr id="280" name="Graphic 280"/>
                        <wps:cNvSpPr/>
                        <wps:spPr>
                          <a:xfrm>
                            <a:off x="3184683" y="2496026"/>
                            <a:ext cx="31750" cy="3810"/>
                          </a:xfrm>
                          <a:custGeom>
                            <a:avLst/>
                            <a:gdLst/>
                            <a:ahLst/>
                            <a:cxnLst/>
                            <a:rect l="l" t="t" r="r" b="b"/>
                            <a:pathLst>
                              <a:path w="31750" h="3810">
                                <a:moveTo>
                                  <a:pt x="7333" y="0"/>
                                </a:moveTo>
                                <a:lnTo>
                                  <a:pt x="0" y="3618"/>
                                </a:lnTo>
                                <a:lnTo>
                                  <a:pt x="31146" y="3618"/>
                                </a:lnTo>
                                <a:lnTo>
                                  <a:pt x="7333" y="0"/>
                                </a:lnTo>
                                <a:close/>
                              </a:path>
                            </a:pathLst>
                          </a:custGeom>
                          <a:ln w="4762">
                            <a:solidFill>
                              <a:srgbClr val="000000"/>
                            </a:solidFill>
                            <a:prstDash val="solid"/>
                          </a:ln>
                        </wps:spPr>
                        <wps:bodyPr wrap="square" lIns="0" tIns="0" rIns="0" bIns="0" rtlCol="0">
                          <a:noAutofit/>
                        </wps:bodyPr>
                      </wps:wsp>
                      <wps:wsp>
                        <wps:cNvPr id="281" name="Graphic 281"/>
                        <wps:cNvSpPr/>
                        <wps:spPr>
                          <a:xfrm>
                            <a:off x="3192017" y="2496026"/>
                            <a:ext cx="24130" cy="3810"/>
                          </a:xfrm>
                          <a:custGeom>
                            <a:avLst/>
                            <a:gdLst/>
                            <a:ahLst/>
                            <a:cxnLst/>
                            <a:rect l="l" t="t" r="r" b="b"/>
                            <a:pathLst>
                              <a:path w="24130" h="3810">
                                <a:moveTo>
                                  <a:pt x="23812" y="3618"/>
                                </a:moveTo>
                                <a:lnTo>
                                  <a:pt x="0" y="0"/>
                                </a:lnTo>
                                <a:lnTo>
                                  <a:pt x="16478" y="0"/>
                                </a:lnTo>
                                <a:lnTo>
                                  <a:pt x="23812" y="3618"/>
                                </a:lnTo>
                                <a:close/>
                              </a:path>
                            </a:pathLst>
                          </a:custGeom>
                          <a:solidFill>
                            <a:srgbClr val="000000"/>
                          </a:solidFill>
                        </wps:spPr>
                        <wps:bodyPr wrap="square" lIns="0" tIns="0" rIns="0" bIns="0" rtlCol="0">
                          <a:noAutofit/>
                        </wps:bodyPr>
                      </wps:wsp>
                      <wps:wsp>
                        <wps:cNvPr id="282" name="Graphic 282"/>
                        <wps:cNvSpPr/>
                        <wps:spPr>
                          <a:xfrm>
                            <a:off x="3192017" y="2496026"/>
                            <a:ext cx="24130" cy="3810"/>
                          </a:xfrm>
                          <a:custGeom>
                            <a:avLst/>
                            <a:gdLst/>
                            <a:ahLst/>
                            <a:cxnLst/>
                            <a:rect l="l" t="t" r="r" b="b"/>
                            <a:pathLst>
                              <a:path w="24130" h="3810">
                                <a:moveTo>
                                  <a:pt x="0" y="0"/>
                                </a:moveTo>
                                <a:lnTo>
                                  <a:pt x="16478" y="0"/>
                                </a:lnTo>
                                <a:lnTo>
                                  <a:pt x="23812" y="3618"/>
                                </a:lnTo>
                                <a:lnTo>
                                  <a:pt x="0" y="0"/>
                                </a:lnTo>
                                <a:close/>
                              </a:path>
                            </a:pathLst>
                          </a:custGeom>
                          <a:ln w="4762">
                            <a:solidFill>
                              <a:srgbClr val="000000"/>
                            </a:solidFill>
                            <a:prstDash val="solid"/>
                          </a:ln>
                        </wps:spPr>
                        <wps:bodyPr wrap="square" lIns="0" tIns="0" rIns="0" bIns="0" rtlCol="0">
                          <a:noAutofit/>
                        </wps:bodyPr>
                      </wps:wsp>
                      <wps:wsp>
                        <wps:cNvPr id="283" name="Graphic 283"/>
                        <wps:cNvSpPr/>
                        <wps:spPr>
                          <a:xfrm>
                            <a:off x="3178492" y="2499645"/>
                            <a:ext cx="43815" cy="6350"/>
                          </a:xfrm>
                          <a:custGeom>
                            <a:avLst/>
                            <a:gdLst/>
                            <a:ahLst/>
                            <a:cxnLst/>
                            <a:rect l="l" t="t" r="r" b="b"/>
                            <a:pathLst>
                              <a:path w="43815" h="6350">
                                <a:moveTo>
                                  <a:pt x="43243" y="5906"/>
                                </a:moveTo>
                                <a:lnTo>
                                  <a:pt x="0" y="5906"/>
                                </a:lnTo>
                                <a:lnTo>
                                  <a:pt x="6191" y="0"/>
                                </a:lnTo>
                                <a:lnTo>
                                  <a:pt x="43243" y="5906"/>
                                </a:lnTo>
                                <a:close/>
                              </a:path>
                            </a:pathLst>
                          </a:custGeom>
                          <a:solidFill>
                            <a:srgbClr val="000000"/>
                          </a:solidFill>
                        </wps:spPr>
                        <wps:bodyPr wrap="square" lIns="0" tIns="0" rIns="0" bIns="0" rtlCol="0">
                          <a:noAutofit/>
                        </wps:bodyPr>
                      </wps:wsp>
                      <wps:wsp>
                        <wps:cNvPr id="284" name="Graphic 284"/>
                        <wps:cNvSpPr/>
                        <wps:spPr>
                          <a:xfrm>
                            <a:off x="3178492" y="2499645"/>
                            <a:ext cx="43815" cy="6350"/>
                          </a:xfrm>
                          <a:custGeom>
                            <a:avLst/>
                            <a:gdLst/>
                            <a:ahLst/>
                            <a:cxnLst/>
                            <a:rect l="l" t="t" r="r" b="b"/>
                            <a:pathLst>
                              <a:path w="43815" h="6350">
                                <a:moveTo>
                                  <a:pt x="6191" y="0"/>
                                </a:moveTo>
                                <a:lnTo>
                                  <a:pt x="0" y="5906"/>
                                </a:lnTo>
                                <a:lnTo>
                                  <a:pt x="43243" y="5906"/>
                                </a:lnTo>
                                <a:lnTo>
                                  <a:pt x="6191" y="0"/>
                                </a:lnTo>
                                <a:close/>
                              </a:path>
                            </a:pathLst>
                          </a:custGeom>
                          <a:ln w="4762">
                            <a:solidFill>
                              <a:srgbClr val="000000"/>
                            </a:solidFill>
                            <a:prstDash val="solid"/>
                          </a:ln>
                        </wps:spPr>
                        <wps:bodyPr wrap="square" lIns="0" tIns="0" rIns="0" bIns="0" rtlCol="0">
                          <a:noAutofit/>
                        </wps:bodyPr>
                      </wps:wsp>
                      <wps:wsp>
                        <wps:cNvPr id="285" name="Graphic 285"/>
                        <wps:cNvSpPr/>
                        <wps:spPr>
                          <a:xfrm>
                            <a:off x="3184683" y="2499645"/>
                            <a:ext cx="37465" cy="6350"/>
                          </a:xfrm>
                          <a:custGeom>
                            <a:avLst/>
                            <a:gdLst/>
                            <a:ahLst/>
                            <a:cxnLst/>
                            <a:rect l="l" t="t" r="r" b="b"/>
                            <a:pathLst>
                              <a:path w="37465" h="6350">
                                <a:moveTo>
                                  <a:pt x="37052" y="5906"/>
                                </a:moveTo>
                                <a:lnTo>
                                  <a:pt x="0" y="0"/>
                                </a:lnTo>
                                <a:lnTo>
                                  <a:pt x="31146" y="0"/>
                                </a:lnTo>
                                <a:lnTo>
                                  <a:pt x="37052" y="5906"/>
                                </a:lnTo>
                                <a:close/>
                              </a:path>
                            </a:pathLst>
                          </a:custGeom>
                          <a:solidFill>
                            <a:srgbClr val="000000"/>
                          </a:solidFill>
                        </wps:spPr>
                        <wps:bodyPr wrap="square" lIns="0" tIns="0" rIns="0" bIns="0" rtlCol="0">
                          <a:noAutofit/>
                        </wps:bodyPr>
                      </wps:wsp>
                      <wps:wsp>
                        <wps:cNvPr id="286" name="Graphic 286"/>
                        <wps:cNvSpPr/>
                        <wps:spPr>
                          <a:xfrm>
                            <a:off x="3184683" y="2499645"/>
                            <a:ext cx="37465" cy="6350"/>
                          </a:xfrm>
                          <a:custGeom>
                            <a:avLst/>
                            <a:gdLst/>
                            <a:ahLst/>
                            <a:cxnLst/>
                            <a:rect l="l" t="t" r="r" b="b"/>
                            <a:pathLst>
                              <a:path w="37465" h="6350">
                                <a:moveTo>
                                  <a:pt x="0" y="0"/>
                                </a:moveTo>
                                <a:lnTo>
                                  <a:pt x="31146" y="0"/>
                                </a:lnTo>
                                <a:lnTo>
                                  <a:pt x="37052" y="5906"/>
                                </a:lnTo>
                                <a:lnTo>
                                  <a:pt x="0" y="0"/>
                                </a:lnTo>
                                <a:close/>
                              </a:path>
                            </a:pathLst>
                          </a:custGeom>
                          <a:ln w="4762">
                            <a:solidFill>
                              <a:srgbClr val="000000"/>
                            </a:solidFill>
                            <a:prstDash val="solid"/>
                          </a:ln>
                        </wps:spPr>
                        <wps:bodyPr wrap="square" lIns="0" tIns="0" rIns="0" bIns="0" rtlCol="0">
                          <a:noAutofit/>
                        </wps:bodyPr>
                      </wps:wsp>
                      <wps:wsp>
                        <wps:cNvPr id="287" name="Graphic 287"/>
                        <wps:cNvSpPr/>
                        <wps:spPr>
                          <a:xfrm>
                            <a:off x="3174777" y="2505551"/>
                            <a:ext cx="51435" cy="7620"/>
                          </a:xfrm>
                          <a:custGeom>
                            <a:avLst/>
                            <a:gdLst/>
                            <a:ahLst/>
                            <a:cxnLst/>
                            <a:rect l="l" t="t" r="r" b="b"/>
                            <a:pathLst>
                              <a:path w="51435" h="7620">
                                <a:moveTo>
                                  <a:pt x="50959" y="7333"/>
                                </a:moveTo>
                                <a:lnTo>
                                  <a:pt x="0" y="7333"/>
                                </a:lnTo>
                                <a:lnTo>
                                  <a:pt x="3714" y="0"/>
                                </a:lnTo>
                                <a:lnTo>
                                  <a:pt x="50959" y="7333"/>
                                </a:lnTo>
                                <a:close/>
                              </a:path>
                            </a:pathLst>
                          </a:custGeom>
                          <a:solidFill>
                            <a:srgbClr val="000000"/>
                          </a:solidFill>
                        </wps:spPr>
                        <wps:bodyPr wrap="square" lIns="0" tIns="0" rIns="0" bIns="0" rtlCol="0">
                          <a:noAutofit/>
                        </wps:bodyPr>
                      </wps:wsp>
                      <wps:wsp>
                        <wps:cNvPr id="288" name="Graphic 288"/>
                        <wps:cNvSpPr/>
                        <wps:spPr>
                          <a:xfrm>
                            <a:off x="3174777" y="2505551"/>
                            <a:ext cx="51435" cy="7620"/>
                          </a:xfrm>
                          <a:custGeom>
                            <a:avLst/>
                            <a:gdLst/>
                            <a:ahLst/>
                            <a:cxnLst/>
                            <a:rect l="l" t="t" r="r" b="b"/>
                            <a:pathLst>
                              <a:path w="51435" h="7620">
                                <a:moveTo>
                                  <a:pt x="3714" y="0"/>
                                </a:moveTo>
                                <a:lnTo>
                                  <a:pt x="0" y="7333"/>
                                </a:lnTo>
                                <a:lnTo>
                                  <a:pt x="50959" y="7333"/>
                                </a:lnTo>
                                <a:lnTo>
                                  <a:pt x="3714" y="0"/>
                                </a:lnTo>
                                <a:close/>
                              </a:path>
                            </a:pathLst>
                          </a:custGeom>
                          <a:ln w="4762">
                            <a:solidFill>
                              <a:srgbClr val="000000"/>
                            </a:solidFill>
                            <a:prstDash val="solid"/>
                          </a:ln>
                        </wps:spPr>
                        <wps:bodyPr wrap="square" lIns="0" tIns="0" rIns="0" bIns="0" rtlCol="0">
                          <a:noAutofit/>
                        </wps:bodyPr>
                      </wps:wsp>
                      <wps:wsp>
                        <wps:cNvPr id="289" name="Graphic 289"/>
                        <wps:cNvSpPr/>
                        <wps:spPr>
                          <a:xfrm>
                            <a:off x="3178492" y="2505551"/>
                            <a:ext cx="47625" cy="7620"/>
                          </a:xfrm>
                          <a:custGeom>
                            <a:avLst/>
                            <a:gdLst/>
                            <a:ahLst/>
                            <a:cxnLst/>
                            <a:rect l="l" t="t" r="r" b="b"/>
                            <a:pathLst>
                              <a:path w="47625" h="7620">
                                <a:moveTo>
                                  <a:pt x="47244" y="7333"/>
                                </a:moveTo>
                                <a:lnTo>
                                  <a:pt x="0" y="0"/>
                                </a:lnTo>
                                <a:lnTo>
                                  <a:pt x="43243" y="0"/>
                                </a:lnTo>
                                <a:lnTo>
                                  <a:pt x="47244" y="7333"/>
                                </a:lnTo>
                                <a:close/>
                              </a:path>
                            </a:pathLst>
                          </a:custGeom>
                          <a:solidFill>
                            <a:srgbClr val="000000"/>
                          </a:solidFill>
                        </wps:spPr>
                        <wps:bodyPr wrap="square" lIns="0" tIns="0" rIns="0" bIns="0" rtlCol="0">
                          <a:noAutofit/>
                        </wps:bodyPr>
                      </wps:wsp>
                      <wps:wsp>
                        <wps:cNvPr id="290" name="Graphic 290"/>
                        <wps:cNvSpPr/>
                        <wps:spPr>
                          <a:xfrm>
                            <a:off x="3178492" y="2505551"/>
                            <a:ext cx="47625" cy="7620"/>
                          </a:xfrm>
                          <a:custGeom>
                            <a:avLst/>
                            <a:gdLst/>
                            <a:ahLst/>
                            <a:cxnLst/>
                            <a:rect l="l" t="t" r="r" b="b"/>
                            <a:pathLst>
                              <a:path w="47625" h="7620">
                                <a:moveTo>
                                  <a:pt x="0" y="0"/>
                                </a:moveTo>
                                <a:lnTo>
                                  <a:pt x="43243" y="0"/>
                                </a:lnTo>
                                <a:lnTo>
                                  <a:pt x="47244" y="7333"/>
                                </a:lnTo>
                                <a:lnTo>
                                  <a:pt x="0" y="0"/>
                                </a:lnTo>
                                <a:close/>
                              </a:path>
                            </a:pathLst>
                          </a:custGeom>
                          <a:ln w="4762">
                            <a:solidFill>
                              <a:srgbClr val="000000"/>
                            </a:solidFill>
                            <a:prstDash val="solid"/>
                          </a:ln>
                        </wps:spPr>
                        <wps:bodyPr wrap="square" lIns="0" tIns="0" rIns="0" bIns="0" rtlCol="0">
                          <a:noAutofit/>
                        </wps:bodyPr>
                      </wps:wsp>
                      <wps:wsp>
                        <wps:cNvPr id="291" name="Graphic 291"/>
                        <wps:cNvSpPr/>
                        <wps:spPr>
                          <a:xfrm>
                            <a:off x="3173349" y="2512885"/>
                            <a:ext cx="53975" cy="8890"/>
                          </a:xfrm>
                          <a:custGeom>
                            <a:avLst/>
                            <a:gdLst/>
                            <a:ahLst/>
                            <a:cxnLst/>
                            <a:rect l="l" t="t" r="r" b="b"/>
                            <a:pathLst>
                              <a:path w="53975" h="8890">
                                <a:moveTo>
                                  <a:pt x="53530" y="8382"/>
                                </a:moveTo>
                                <a:lnTo>
                                  <a:pt x="0" y="8382"/>
                                </a:lnTo>
                                <a:lnTo>
                                  <a:pt x="1428" y="0"/>
                                </a:lnTo>
                                <a:lnTo>
                                  <a:pt x="53530" y="8382"/>
                                </a:lnTo>
                                <a:close/>
                              </a:path>
                            </a:pathLst>
                          </a:custGeom>
                          <a:solidFill>
                            <a:srgbClr val="000000"/>
                          </a:solidFill>
                        </wps:spPr>
                        <wps:bodyPr wrap="square" lIns="0" tIns="0" rIns="0" bIns="0" rtlCol="0">
                          <a:noAutofit/>
                        </wps:bodyPr>
                      </wps:wsp>
                      <wps:wsp>
                        <wps:cNvPr id="292" name="Graphic 292"/>
                        <wps:cNvSpPr/>
                        <wps:spPr>
                          <a:xfrm>
                            <a:off x="3173349" y="2512885"/>
                            <a:ext cx="53975" cy="8890"/>
                          </a:xfrm>
                          <a:custGeom>
                            <a:avLst/>
                            <a:gdLst/>
                            <a:ahLst/>
                            <a:cxnLst/>
                            <a:rect l="l" t="t" r="r" b="b"/>
                            <a:pathLst>
                              <a:path w="53975" h="8890">
                                <a:moveTo>
                                  <a:pt x="1428" y="0"/>
                                </a:moveTo>
                                <a:lnTo>
                                  <a:pt x="0" y="8382"/>
                                </a:lnTo>
                                <a:lnTo>
                                  <a:pt x="53530" y="8382"/>
                                </a:lnTo>
                                <a:lnTo>
                                  <a:pt x="1428" y="0"/>
                                </a:lnTo>
                                <a:close/>
                              </a:path>
                            </a:pathLst>
                          </a:custGeom>
                          <a:ln w="4762">
                            <a:solidFill>
                              <a:srgbClr val="000000"/>
                            </a:solidFill>
                            <a:prstDash val="solid"/>
                          </a:ln>
                        </wps:spPr>
                        <wps:bodyPr wrap="square" lIns="0" tIns="0" rIns="0" bIns="0" rtlCol="0">
                          <a:noAutofit/>
                        </wps:bodyPr>
                      </wps:wsp>
                      <wps:wsp>
                        <wps:cNvPr id="293" name="Graphic 293"/>
                        <wps:cNvSpPr/>
                        <wps:spPr>
                          <a:xfrm>
                            <a:off x="3174777" y="2512885"/>
                            <a:ext cx="52705" cy="8890"/>
                          </a:xfrm>
                          <a:custGeom>
                            <a:avLst/>
                            <a:gdLst/>
                            <a:ahLst/>
                            <a:cxnLst/>
                            <a:rect l="l" t="t" r="r" b="b"/>
                            <a:pathLst>
                              <a:path w="52705" h="8890">
                                <a:moveTo>
                                  <a:pt x="52102" y="8382"/>
                                </a:moveTo>
                                <a:lnTo>
                                  <a:pt x="0" y="0"/>
                                </a:lnTo>
                                <a:lnTo>
                                  <a:pt x="50959" y="0"/>
                                </a:lnTo>
                                <a:lnTo>
                                  <a:pt x="52102" y="8382"/>
                                </a:lnTo>
                                <a:close/>
                              </a:path>
                            </a:pathLst>
                          </a:custGeom>
                          <a:solidFill>
                            <a:srgbClr val="000000"/>
                          </a:solidFill>
                        </wps:spPr>
                        <wps:bodyPr wrap="square" lIns="0" tIns="0" rIns="0" bIns="0" rtlCol="0">
                          <a:noAutofit/>
                        </wps:bodyPr>
                      </wps:wsp>
                      <wps:wsp>
                        <wps:cNvPr id="294" name="Graphic 294"/>
                        <wps:cNvSpPr/>
                        <wps:spPr>
                          <a:xfrm>
                            <a:off x="3174777" y="2512885"/>
                            <a:ext cx="52705" cy="8890"/>
                          </a:xfrm>
                          <a:custGeom>
                            <a:avLst/>
                            <a:gdLst/>
                            <a:ahLst/>
                            <a:cxnLst/>
                            <a:rect l="l" t="t" r="r" b="b"/>
                            <a:pathLst>
                              <a:path w="52705" h="8890">
                                <a:moveTo>
                                  <a:pt x="0" y="0"/>
                                </a:moveTo>
                                <a:lnTo>
                                  <a:pt x="50959" y="0"/>
                                </a:lnTo>
                                <a:lnTo>
                                  <a:pt x="52102" y="8382"/>
                                </a:lnTo>
                                <a:lnTo>
                                  <a:pt x="0" y="0"/>
                                </a:lnTo>
                                <a:close/>
                              </a:path>
                            </a:pathLst>
                          </a:custGeom>
                          <a:ln w="4762">
                            <a:solidFill>
                              <a:srgbClr val="000000"/>
                            </a:solidFill>
                            <a:prstDash val="solid"/>
                          </a:ln>
                        </wps:spPr>
                        <wps:bodyPr wrap="square" lIns="0" tIns="0" rIns="0" bIns="0" rtlCol="0">
                          <a:noAutofit/>
                        </wps:bodyPr>
                      </wps:wsp>
                      <wps:wsp>
                        <wps:cNvPr id="295" name="Graphic 295"/>
                        <wps:cNvSpPr/>
                        <wps:spPr>
                          <a:xfrm>
                            <a:off x="3173349" y="2521267"/>
                            <a:ext cx="52705" cy="8890"/>
                          </a:xfrm>
                          <a:custGeom>
                            <a:avLst/>
                            <a:gdLst/>
                            <a:ahLst/>
                            <a:cxnLst/>
                            <a:rect l="l" t="t" r="r" b="b"/>
                            <a:pathLst>
                              <a:path w="52705" h="8890">
                                <a:moveTo>
                                  <a:pt x="52387" y="8382"/>
                                </a:moveTo>
                                <a:lnTo>
                                  <a:pt x="1428" y="8382"/>
                                </a:lnTo>
                                <a:lnTo>
                                  <a:pt x="0" y="0"/>
                                </a:lnTo>
                                <a:lnTo>
                                  <a:pt x="52387" y="8382"/>
                                </a:lnTo>
                                <a:close/>
                              </a:path>
                            </a:pathLst>
                          </a:custGeom>
                          <a:solidFill>
                            <a:srgbClr val="000000"/>
                          </a:solidFill>
                        </wps:spPr>
                        <wps:bodyPr wrap="square" lIns="0" tIns="0" rIns="0" bIns="0" rtlCol="0">
                          <a:noAutofit/>
                        </wps:bodyPr>
                      </wps:wsp>
                      <wps:wsp>
                        <wps:cNvPr id="296" name="Graphic 296"/>
                        <wps:cNvSpPr/>
                        <wps:spPr>
                          <a:xfrm>
                            <a:off x="3173349" y="2521267"/>
                            <a:ext cx="52705" cy="8890"/>
                          </a:xfrm>
                          <a:custGeom>
                            <a:avLst/>
                            <a:gdLst/>
                            <a:ahLst/>
                            <a:cxnLst/>
                            <a:rect l="l" t="t" r="r" b="b"/>
                            <a:pathLst>
                              <a:path w="52705" h="8890">
                                <a:moveTo>
                                  <a:pt x="0" y="0"/>
                                </a:moveTo>
                                <a:lnTo>
                                  <a:pt x="1428" y="8382"/>
                                </a:lnTo>
                                <a:lnTo>
                                  <a:pt x="52387" y="8382"/>
                                </a:lnTo>
                                <a:lnTo>
                                  <a:pt x="0" y="0"/>
                                </a:lnTo>
                                <a:close/>
                              </a:path>
                            </a:pathLst>
                          </a:custGeom>
                          <a:ln w="4762">
                            <a:solidFill>
                              <a:srgbClr val="000000"/>
                            </a:solidFill>
                            <a:prstDash val="solid"/>
                          </a:ln>
                        </wps:spPr>
                        <wps:bodyPr wrap="square" lIns="0" tIns="0" rIns="0" bIns="0" rtlCol="0">
                          <a:noAutofit/>
                        </wps:bodyPr>
                      </wps:wsp>
                      <wps:wsp>
                        <wps:cNvPr id="297" name="Graphic 297"/>
                        <wps:cNvSpPr/>
                        <wps:spPr>
                          <a:xfrm>
                            <a:off x="3173349" y="2521267"/>
                            <a:ext cx="53975" cy="8890"/>
                          </a:xfrm>
                          <a:custGeom>
                            <a:avLst/>
                            <a:gdLst/>
                            <a:ahLst/>
                            <a:cxnLst/>
                            <a:rect l="l" t="t" r="r" b="b"/>
                            <a:pathLst>
                              <a:path w="53975" h="8890">
                                <a:moveTo>
                                  <a:pt x="52387" y="8382"/>
                                </a:moveTo>
                                <a:lnTo>
                                  <a:pt x="0" y="0"/>
                                </a:lnTo>
                                <a:lnTo>
                                  <a:pt x="53530" y="0"/>
                                </a:lnTo>
                                <a:lnTo>
                                  <a:pt x="52387" y="8382"/>
                                </a:lnTo>
                                <a:close/>
                              </a:path>
                            </a:pathLst>
                          </a:custGeom>
                          <a:solidFill>
                            <a:srgbClr val="000000"/>
                          </a:solidFill>
                        </wps:spPr>
                        <wps:bodyPr wrap="square" lIns="0" tIns="0" rIns="0" bIns="0" rtlCol="0">
                          <a:noAutofit/>
                        </wps:bodyPr>
                      </wps:wsp>
                      <wps:wsp>
                        <wps:cNvPr id="298" name="Graphic 298"/>
                        <wps:cNvSpPr/>
                        <wps:spPr>
                          <a:xfrm>
                            <a:off x="3173349" y="2521267"/>
                            <a:ext cx="53975" cy="8890"/>
                          </a:xfrm>
                          <a:custGeom>
                            <a:avLst/>
                            <a:gdLst/>
                            <a:ahLst/>
                            <a:cxnLst/>
                            <a:rect l="l" t="t" r="r" b="b"/>
                            <a:pathLst>
                              <a:path w="53975" h="8890">
                                <a:moveTo>
                                  <a:pt x="0" y="0"/>
                                </a:moveTo>
                                <a:lnTo>
                                  <a:pt x="53530" y="0"/>
                                </a:lnTo>
                                <a:lnTo>
                                  <a:pt x="52387" y="8382"/>
                                </a:lnTo>
                                <a:lnTo>
                                  <a:pt x="0" y="0"/>
                                </a:lnTo>
                                <a:close/>
                              </a:path>
                            </a:pathLst>
                          </a:custGeom>
                          <a:ln w="4762">
                            <a:solidFill>
                              <a:srgbClr val="000000"/>
                            </a:solidFill>
                            <a:prstDash val="solid"/>
                          </a:ln>
                        </wps:spPr>
                        <wps:bodyPr wrap="square" lIns="0" tIns="0" rIns="0" bIns="0" rtlCol="0">
                          <a:noAutofit/>
                        </wps:bodyPr>
                      </wps:wsp>
                      <wps:wsp>
                        <wps:cNvPr id="299" name="Graphic 299"/>
                        <wps:cNvSpPr/>
                        <wps:spPr>
                          <a:xfrm>
                            <a:off x="3174777" y="2529649"/>
                            <a:ext cx="46990" cy="7620"/>
                          </a:xfrm>
                          <a:custGeom>
                            <a:avLst/>
                            <a:gdLst/>
                            <a:ahLst/>
                            <a:cxnLst/>
                            <a:rect l="l" t="t" r="r" b="b"/>
                            <a:pathLst>
                              <a:path w="46990" h="7620">
                                <a:moveTo>
                                  <a:pt x="46958" y="7334"/>
                                </a:moveTo>
                                <a:lnTo>
                                  <a:pt x="3714" y="7334"/>
                                </a:lnTo>
                                <a:lnTo>
                                  <a:pt x="0" y="0"/>
                                </a:lnTo>
                                <a:lnTo>
                                  <a:pt x="46958" y="7334"/>
                                </a:lnTo>
                                <a:close/>
                              </a:path>
                            </a:pathLst>
                          </a:custGeom>
                          <a:solidFill>
                            <a:srgbClr val="000000"/>
                          </a:solidFill>
                        </wps:spPr>
                        <wps:bodyPr wrap="square" lIns="0" tIns="0" rIns="0" bIns="0" rtlCol="0">
                          <a:noAutofit/>
                        </wps:bodyPr>
                      </wps:wsp>
                      <wps:wsp>
                        <wps:cNvPr id="300" name="Graphic 300"/>
                        <wps:cNvSpPr/>
                        <wps:spPr>
                          <a:xfrm>
                            <a:off x="3174777" y="2529649"/>
                            <a:ext cx="46990" cy="7620"/>
                          </a:xfrm>
                          <a:custGeom>
                            <a:avLst/>
                            <a:gdLst/>
                            <a:ahLst/>
                            <a:cxnLst/>
                            <a:rect l="l" t="t" r="r" b="b"/>
                            <a:pathLst>
                              <a:path w="46990" h="7620">
                                <a:moveTo>
                                  <a:pt x="0" y="0"/>
                                </a:moveTo>
                                <a:lnTo>
                                  <a:pt x="3714" y="7334"/>
                                </a:lnTo>
                                <a:lnTo>
                                  <a:pt x="46958" y="7334"/>
                                </a:lnTo>
                                <a:lnTo>
                                  <a:pt x="0" y="0"/>
                                </a:lnTo>
                                <a:close/>
                              </a:path>
                            </a:pathLst>
                          </a:custGeom>
                          <a:ln w="4762">
                            <a:solidFill>
                              <a:srgbClr val="000000"/>
                            </a:solidFill>
                            <a:prstDash val="solid"/>
                          </a:ln>
                        </wps:spPr>
                        <wps:bodyPr wrap="square" lIns="0" tIns="0" rIns="0" bIns="0" rtlCol="0">
                          <a:noAutofit/>
                        </wps:bodyPr>
                      </wps:wsp>
                      <wps:wsp>
                        <wps:cNvPr id="301" name="Graphic 301"/>
                        <wps:cNvSpPr/>
                        <wps:spPr>
                          <a:xfrm>
                            <a:off x="3174777" y="2529649"/>
                            <a:ext cx="51435" cy="7620"/>
                          </a:xfrm>
                          <a:custGeom>
                            <a:avLst/>
                            <a:gdLst/>
                            <a:ahLst/>
                            <a:cxnLst/>
                            <a:rect l="l" t="t" r="r" b="b"/>
                            <a:pathLst>
                              <a:path w="51435" h="7620">
                                <a:moveTo>
                                  <a:pt x="46958" y="7334"/>
                                </a:moveTo>
                                <a:lnTo>
                                  <a:pt x="0" y="0"/>
                                </a:lnTo>
                                <a:lnTo>
                                  <a:pt x="50959" y="0"/>
                                </a:lnTo>
                                <a:lnTo>
                                  <a:pt x="46958" y="7334"/>
                                </a:lnTo>
                                <a:close/>
                              </a:path>
                            </a:pathLst>
                          </a:custGeom>
                          <a:solidFill>
                            <a:srgbClr val="000000"/>
                          </a:solidFill>
                        </wps:spPr>
                        <wps:bodyPr wrap="square" lIns="0" tIns="0" rIns="0" bIns="0" rtlCol="0">
                          <a:noAutofit/>
                        </wps:bodyPr>
                      </wps:wsp>
                      <wps:wsp>
                        <wps:cNvPr id="302" name="Graphic 302"/>
                        <wps:cNvSpPr/>
                        <wps:spPr>
                          <a:xfrm>
                            <a:off x="3174777" y="2529649"/>
                            <a:ext cx="51435" cy="7620"/>
                          </a:xfrm>
                          <a:custGeom>
                            <a:avLst/>
                            <a:gdLst/>
                            <a:ahLst/>
                            <a:cxnLst/>
                            <a:rect l="l" t="t" r="r" b="b"/>
                            <a:pathLst>
                              <a:path w="51435" h="7620">
                                <a:moveTo>
                                  <a:pt x="0" y="0"/>
                                </a:moveTo>
                                <a:lnTo>
                                  <a:pt x="50959" y="0"/>
                                </a:lnTo>
                                <a:lnTo>
                                  <a:pt x="46958" y="7334"/>
                                </a:lnTo>
                                <a:lnTo>
                                  <a:pt x="0" y="0"/>
                                </a:lnTo>
                                <a:close/>
                              </a:path>
                            </a:pathLst>
                          </a:custGeom>
                          <a:ln w="4762">
                            <a:solidFill>
                              <a:srgbClr val="000000"/>
                            </a:solidFill>
                            <a:prstDash val="solid"/>
                          </a:ln>
                        </wps:spPr>
                        <wps:bodyPr wrap="square" lIns="0" tIns="0" rIns="0" bIns="0" rtlCol="0">
                          <a:noAutofit/>
                        </wps:bodyPr>
                      </wps:wsp>
                      <wps:wsp>
                        <wps:cNvPr id="303" name="Graphic 303"/>
                        <wps:cNvSpPr/>
                        <wps:spPr>
                          <a:xfrm>
                            <a:off x="3178492" y="2536983"/>
                            <a:ext cx="37465" cy="6350"/>
                          </a:xfrm>
                          <a:custGeom>
                            <a:avLst/>
                            <a:gdLst/>
                            <a:ahLst/>
                            <a:cxnLst/>
                            <a:rect l="l" t="t" r="r" b="b"/>
                            <a:pathLst>
                              <a:path w="37465" h="6350">
                                <a:moveTo>
                                  <a:pt x="37337" y="5810"/>
                                </a:moveTo>
                                <a:lnTo>
                                  <a:pt x="6191" y="5810"/>
                                </a:lnTo>
                                <a:lnTo>
                                  <a:pt x="0" y="0"/>
                                </a:lnTo>
                                <a:lnTo>
                                  <a:pt x="37337" y="5810"/>
                                </a:lnTo>
                                <a:close/>
                              </a:path>
                            </a:pathLst>
                          </a:custGeom>
                          <a:solidFill>
                            <a:srgbClr val="000000"/>
                          </a:solidFill>
                        </wps:spPr>
                        <wps:bodyPr wrap="square" lIns="0" tIns="0" rIns="0" bIns="0" rtlCol="0">
                          <a:noAutofit/>
                        </wps:bodyPr>
                      </wps:wsp>
                      <wps:wsp>
                        <wps:cNvPr id="304" name="Graphic 304"/>
                        <wps:cNvSpPr/>
                        <wps:spPr>
                          <a:xfrm>
                            <a:off x="3178492" y="2536983"/>
                            <a:ext cx="37465" cy="6350"/>
                          </a:xfrm>
                          <a:custGeom>
                            <a:avLst/>
                            <a:gdLst/>
                            <a:ahLst/>
                            <a:cxnLst/>
                            <a:rect l="l" t="t" r="r" b="b"/>
                            <a:pathLst>
                              <a:path w="37465" h="6350">
                                <a:moveTo>
                                  <a:pt x="0" y="0"/>
                                </a:moveTo>
                                <a:lnTo>
                                  <a:pt x="6191" y="5810"/>
                                </a:lnTo>
                                <a:lnTo>
                                  <a:pt x="37337" y="5810"/>
                                </a:lnTo>
                                <a:lnTo>
                                  <a:pt x="0" y="0"/>
                                </a:lnTo>
                                <a:close/>
                              </a:path>
                            </a:pathLst>
                          </a:custGeom>
                          <a:ln w="4762">
                            <a:solidFill>
                              <a:srgbClr val="000000"/>
                            </a:solidFill>
                            <a:prstDash val="solid"/>
                          </a:ln>
                        </wps:spPr>
                        <wps:bodyPr wrap="square" lIns="0" tIns="0" rIns="0" bIns="0" rtlCol="0">
                          <a:noAutofit/>
                        </wps:bodyPr>
                      </wps:wsp>
                      <wps:wsp>
                        <wps:cNvPr id="305" name="Graphic 305"/>
                        <wps:cNvSpPr/>
                        <wps:spPr>
                          <a:xfrm>
                            <a:off x="3178492" y="2536983"/>
                            <a:ext cx="43815" cy="6350"/>
                          </a:xfrm>
                          <a:custGeom>
                            <a:avLst/>
                            <a:gdLst/>
                            <a:ahLst/>
                            <a:cxnLst/>
                            <a:rect l="l" t="t" r="r" b="b"/>
                            <a:pathLst>
                              <a:path w="43815" h="6350">
                                <a:moveTo>
                                  <a:pt x="37337" y="5810"/>
                                </a:moveTo>
                                <a:lnTo>
                                  <a:pt x="0" y="0"/>
                                </a:lnTo>
                                <a:lnTo>
                                  <a:pt x="43243" y="0"/>
                                </a:lnTo>
                                <a:lnTo>
                                  <a:pt x="37337" y="5810"/>
                                </a:lnTo>
                                <a:close/>
                              </a:path>
                            </a:pathLst>
                          </a:custGeom>
                          <a:solidFill>
                            <a:srgbClr val="000000"/>
                          </a:solidFill>
                        </wps:spPr>
                        <wps:bodyPr wrap="square" lIns="0" tIns="0" rIns="0" bIns="0" rtlCol="0">
                          <a:noAutofit/>
                        </wps:bodyPr>
                      </wps:wsp>
                      <wps:wsp>
                        <wps:cNvPr id="306" name="Graphic 306"/>
                        <wps:cNvSpPr/>
                        <wps:spPr>
                          <a:xfrm>
                            <a:off x="3178492" y="2536983"/>
                            <a:ext cx="43815" cy="6350"/>
                          </a:xfrm>
                          <a:custGeom>
                            <a:avLst/>
                            <a:gdLst/>
                            <a:ahLst/>
                            <a:cxnLst/>
                            <a:rect l="l" t="t" r="r" b="b"/>
                            <a:pathLst>
                              <a:path w="43815" h="6350">
                                <a:moveTo>
                                  <a:pt x="0" y="0"/>
                                </a:moveTo>
                                <a:lnTo>
                                  <a:pt x="43243" y="0"/>
                                </a:lnTo>
                                <a:lnTo>
                                  <a:pt x="37337" y="5810"/>
                                </a:lnTo>
                                <a:lnTo>
                                  <a:pt x="0" y="0"/>
                                </a:lnTo>
                                <a:close/>
                              </a:path>
                            </a:pathLst>
                          </a:custGeom>
                          <a:ln w="4762">
                            <a:solidFill>
                              <a:srgbClr val="000000"/>
                            </a:solidFill>
                            <a:prstDash val="solid"/>
                          </a:ln>
                        </wps:spPr>
                        <wps:bodyPr wrap="square" lIns="0" tIns="0" rIns="0" bIns="0" rtlCol="0">
                          <a:noAutofit/>
                        </wps:bodyPr>
                      </wps:wsp>
                      <wps:wsp>
                        <wps:cNvPr id="307" name="Graphic 307"/>
                        <wps:cNvSpPr/>
                        <wps:spPr>
                          <a:xfrm>
                            <a:off x="3192017" y="2546508"/>
                            <a:ext cx="16510" cy="1905"/>
                          </a:xfrm>
                          <a:custGeom>
                            <a:avLst/>
                            <a:gdLst/>
                            <a:ahLst/>
                            <a:cxnLst/>
                            <a:rect l="l" t="t" r="r" b="b"/>
                            <a:pathLst>
                              <a:path w="16510" h="1905">
                                <a:moveTo>
                                  <a:pt x="8096" y="1428"/>
                                </a:moveTo>
                                <a:lnTo>
                                  <a:pt x="0" y="0"/>
                                </a:lnTo>
                                <a:lnTo>
                                  <a:pt x="16478" y="0"/>
                                </a:lnTo>
                                <a:lnTo>
                                  <a:pt x="8096" y="1428"/>
                                </a:lnTo>
                                <a:close/>
                              </a:path>
                            </a:pathLst>
                          </a:custGeom>
                          <a:solidFill>
                            <a:srgbClr val="000000"/>
                          </a:solidFill>
                        </wps:spPr>
                        <wps:bodyPr wrap="square" lIns="0" tIns="0" rIns="0" bIns="0" rtlCol="0">
                          <a:noAutofit/>
                        </wps:bodyPr>
                      </wps:wsp>
                      <wps:wsp>
                        <wps:cNvPr id="308" name="Graphic 308"/>
                        <wps:cNvSpPr/>
                        <wps:spPr>
                          <a:xfrm>
                            <a:off x="3192017" y="2546508"/>
                            <a:ext cx="16510" cy="1905"/>
                          </a:xfrm>
                          <a:custGeom>
                            <a:avLst/>
                            <a:gdLst/>
                            <a:ahLst/>
                            <a:cxnLst/>
                            <a:rect l="l" t="t" r="r" b="b"/>
                            <a:pathLst>
                              <a:path w="16510" h="1905">
                                <a:moveTo>
                                  <a:pt x="0" y="0"/>
                                </a:moveTo>
                                <a:lnTo>
                                  <a:pt x="16478" y="0"/>
                                </a:lnTo>
                                <a:lnTo>
                                  <a:pt x="8096" y="1428"/>
                                </a:lnTo>
                                <a:lnTo>
                                  <a:pt x="0" y="0"/>
                                </a:lnTo>
                                <a:close/>
                              </a:path>
                            </a:pathLst>
                          </a:custGeom>
                          <a:ln w="4762">
                            <a:solidFill>
                              <a:srgbClr val="000000"/>
                            </a:solidFill>
                            <a:prstDash val="solid"/>
                          </a:ln>
                        </wps:spPr>
                        <wps:bodyPr wrap="square" lIns="0" tIns="0" rIns="0" bIns="0" rtlCol="0">
                          <a:noAutofit/>
                        </wps:bodyPr>
                      </wps:wsp>
                      <wps:wsp>
                        <wps:cNvPr id="309" name="Graphic 309"/>
                        <wps:cNvSpPr/>
                        <wps:spPr>
                          <a:xfrm>
                            <a:off x="3184683" y="2542793"/>
                            <a:ext cx="24130" cy="3810"/>
                          </a:xfrm>
                          <a:custGeom>
                            <a:avLst/>
                            <a:gdLst/>
                            <a:ahLst/>
                            <a:cxnLst/>
                            <a:rect l="l" t="t" r="r" b="b"/>
                            <a:pathLst>
                              <a:path w="24130" h="3810">
                                <a:moveTo>
                                  <a:pt x="23812" y="3714"/>
                                </a:moveTo>
                                <a:lnTo>
                                  <a:pt x="7333" y="3714"/>
                                </a:lnTo>
                                <a:lnTo>
                                  <a:pt x="0" y="0"/>
                                </a:lnTo>
                                <a:lnTo>
                                  <a:pt x="23812" y="3714"/>
                                </a:lnTo>
                                <a:close/>
                              </a:path>
                            </a:pathLst>
                          </a:custGeom>
                          <a:solidFill>
                            <a:srgbClr val="000000"/>
                          </a:solidFill>
                        </wps:spPr>
                        <wps:bodyPr wrap="square" lIns="0" tIns="0" rIns="0" bIns="0" rtlCol="0">
                          <a:noAutofit/>
                        </wps:bodyPr>
                      </wps:wsp>
                      <wps:wsp>
                        <wps:cNvPr id="310" name="Graphic 310"/>
                        <wps:cNvSpPr/>
                        <wps:spPr>
                          <a:xfrm>
                            <a:off x="3184683" y="2542793"/>
                            <a:ext cx="24130" cy="3810"/>
                          </a:xfrm>
                          <a:custGeom>
                            <a:avLst/>
                            <a:gdLst/>
                            <a:ahLst/>
                            <a:cxnLst/>
                            <a:rect l="l" t="t" r="r" b="b"/>
                            <a:pathLst>
                              <a:path w="24130" h="3810">
                                <a:moveTo>
                                  <a:pt x="0" y="0"/>
                                </a:moveTo>
                                <a:lnTo>
                                  <a:pt x="7333" y="3714"/>
                                </a:lnTo>
                                <a:lnTo>
                                  <a:pt x="23812" y="3714"/>
                                </a:lnTo>
                                <a:lnTo>
                                  <a:pt x="0" y="0"/>
                                </a:lnTo>
                                <a:close/>
                              </a:path>
                            </a:pathLst>
                          </a:custGeom>
                          <a:ln w="4762">
                            <a:solidFill>
                              <a:srgbClr val="000000"/>
                            </a:solidFill>
                            <a:prstDash val="solid"/>
                          </a:ln>
                        </wps:spPr>
                        <wps:bodyPr wrap="square" lIns="0" tIns="0" rIns="0" bIns="0" rtlCol="0">
                          <a:noAutofit/>
                        </wps:bodyPr>
                      </wps:wsp>
                      <wps:wsp>
                        <wps:cNvPr id="311" name="Graphic 311"/>
                        <wps:cNvSpPr/>
                        <wps:spPr>
                          <a:xfrm>
                            <a:off x="3184683" y="2542793"/>
                            <a:ext cx="31750" cy="3810"/>
                          </a:xfrm>
                          <a:custGeom>
                            <a:avLst/>
                            <a:gdLst/>
                            <a:ahLst/>
                            <a:cxnLst/>
                            <a:rect l="l" t="t" r="r" b="b"/>
                            <a:pathLst>
                              <a:path w="31750" h="3810">
                                <a:moveTo>
                                  <a:pt x="23812" y="3714"/>
                                </a:moveTo>
                                <a:lnTo>
                                  <a:pt x="0" y="0"/>
                                </a:lnTo>
                                <a:lnTo>
                                  <a:pt x="31146" y="0"/>
                                </a:lnTo>
                                <a:lnTo>
                                  <a:pt x="23812" y="3714"/>
                                </a:lnTo>
                                <a:close/>
                              </a:path>
                            </a:pathLst>
                          </a:custGeom>
                          <a:solidFill>
                            <a:srgbClr val="000000"/>
                          </a:solidFill>
                        </wps:spPr>
                        <wps:bodyPr wrap="square" lIns="0" tIns="0" rIns="0" bIns="0" rtlCol="0">
                          <a:noAutofit/>
                        </wps:bodyPr>
                      </wps:wsp>
                      <wps:wsp>
                        <wps:cNvPr id="312" name="Graphic 312"/>
                        <wps:cNvSpPr/>
                        <wps:spPr>
                          <a:xfrm>
                            <a:off x="3184683" y="2542793"/>
                            <a:ext cx="31750" cy="3810"/>
                          </a:xfrm>
                          <a:custGeom>
                            <a:avLst/>
                            <a:gdLst/>
                            <a:ahLst/>
                            <a:cxnLst/>
                            <a:rect l="l" t="t" r="r" b="b"/>
                            <a:pathLst>
                              <a:path w="31750" h="3810">
                                <a:moveTo>
                                  <a:pt x="0" y="0"/>
                                </a:moveTo>
                                <a:lnTo>
                                  <a:pt x="31146" y="0"/>
                                </a:lnTo>
                                <a:lnTo>
                                  <a:pt x="23812" y="3714"/>
                                </a:lnTo>
                                <a:lnTo>
                                  <a:pt x="0" y="0"/>
                                </a:lnTo>
                                <a:close/>
                              </a:path>
                            </a:pathLst>
                          </a:custGeom>
                          <a:ln w="4762">
                            <a:solidFill>
                              <a:srgbClr val="000000"/>
                            </a:solidFill>
                            <a:prstDash val="solid"/>
                          </a:ln>
                        </wps:spPr>
                        <wps:bodyPr wrap="square" lIns="0" tIns="0" rIns="0" bIns="0" rtlCol="0">
                          <a:noAutofit/>
                        </wps:bodyPr>
                      </wps:wsp>
                      <wps:wsp>
                        <wps:cNvPr id="313" name="Graphic 313"/>
                        <wps:cNvSpPr/>
                        <wps:spPr>
                          <a:xfrm>
                            <a:off x="3173349" y="2494597"/>
                            <a:ext cx="53975" cy="53340"/>
                          </a:xfrm>
                          <a:custGeom>
                            <a:avLst/>
                            <a:gdLst/>
                            <a:ahLst/>
                            <a:cxnLst/>
                            <a:rect l="l" t="t" r="r" b="b"/>
                            <a:pathLst>
                              <a:path w="53975" h="53340">
                                <a:moveTo>
                                  <a:pt x="53530" y="26670"/>
                                </a:moveTo>
                                <a:lnTo>
                                  <a:pt x="26765" y="0"/>
                                </a:lnTo>
                                <a:lnTo>
                                  <a:pt x="18668" y="1428"/>
                                </a:lnTo>
                                <a:lnTo>
                                  <a:pt x="11334" y="5048"/>
                                </a:lnTo>
                                <a:lnTo>
                                  <a:pt x="5143" y="10953"/>
                                </a:lnTo>
                                <a:lnTo>
                                  <a:pt x="1428" y="18288"/>
                                </a:lnTo>
                                <a:lnTo>
                                  <a:pt x="0" y="26670"/>
                                </a:lnTo>
                                <a:lnTo>
                                  <a:pt x="1428" y="35052"/>
                                </a:lnTo>
                                <a:lnTo>
                                  <a:pt x="5143" y="42386"/>
                                </a:lnTo>
                                <a:lnTo>
                                  <a:pt x="11334" y="48196"/>
                                </a:lnTo>
                                <a:lnTo>
                                  <a:pt x="18668" y="51911"/>
                                </a:lnTo>
                                <a:lnTo>
                                  <a:pt x="26765" y="53340"/>
                                </a:lnTo>
                                <a:lnTo>
                                  <a:pt x="35147" y="51911"/>
                                </a:lnTo>
                                <a:lnTo>
                                  <a:pt x="42481" y="48196"/>
                                </a:lnTo>
                                <a:lnTo>
                                  <a:pt x="48386" y="42386"/>
                                </a:lnTo>
                                <a:lnTo>
                                  <a:pt x="52387" y="35052"/>
                                </a:lnTo>
                                <a:lnTo>
                                  <a:pt x="53530" y="26670"/>
                                </a:lnTo>
                                <a:close/>
                              </a:path>
                            </a:pathLst>
                          </a:custGeom>
                          <a:ln w="4762">
                            <a:solidFill>
                              <a:srgbClr val="000000"/>
                            </a:solidFill>
                            <a:prstDash val="solid"/>
                          </a:ln>
                        </wps:spPr>
                        <wps:bodyPr wrap="square" lIns="0" tIns="0" rIns="0" bIns="0" rtlCol="0">
                          <a:noAutofit/>
                        </wps:bodyPr>
                      </wps:wsp>
                      <wps:wsp>
                        <wps:cNvPr id="314" name="Graphic 314"/>
                        <wps:cNvSpPr/>
                        <wps:spPr>
                          <a:xfrm>
                            <a:off x="3200114" y="2521267"/>
                            <a:ext cx="843280" cy="535305"/>
                          </a:xfrm>
                          <a:custGeom>
                            <a:avLst/>
                            <a:gdLst/>
                            <a:ahLst/>
                            <a:cxnLst/>
                            <a:rect l="l" t="t" r="r" b="b"/>
                            <a:pathLst>
                              <a:path w="843280" h="535305">
                                <a:moveTo>
                                  <a:pt x="0" y="0"/>
                                </a:moveTo>
                                <a:lnTo>
                                  <a:pt x="109918" y="535209"/>
                                </a:lnTo>
                              </a:path>
                              <a:path w="843280" h="535305">
                                <a:moveTo>
                                  <a:pt x="109918" y="535209"/>
                                </a:moveTo>
                                <a:lnTo>
                                  <a:pt x="842676" y="535209"/>
                                </a:lnTo>
                              </a:path>
                            </a:pathLst>
                          </a:custGeom>
                          <a:ln w="4762">
                            <a:solidFill>
                              <a:srgbClr val="000000"/>
                            </a:solidFill>
                            <a:prstDash val="solid"/>
                          </a:ln>
                        </wps:spPr>
                        <wps:bodyPr wrap="square" lIns="0" tIns="0" rIns="0" bIns="0" rtlCol="0">
                          <a:noAutofit/>
                        </wps:bodyPr>
                      </wps:wsp>
                      <wps:wsp>
                        <wps:cNvPr id="315" name="Textbox 315"/>
                        <wps:cNvSpPr txBox="1"/>
                        <wps:spPr>
                          <a:xfrm>
                            <a:off x="824644" y="1933649"/>
                            <a:ext cx="433705" cy="139700"/>
                          </a:xfrm>
                          <a:prstGeom prst="rect">
                            <a:avLst/>
                          </a:prstGeom>
                        </wps:spPr>
                        <wps:txbx>
                          <w:txbxContent>
                            <w:p>
                              <w:pPr>
                                <w:spacing w:before="0" w:line="220" w:lineRule="exact"/>
                                <w:ind w:left="0" w:right="0" w:firstLine="0"/>
                                <w:jc w:val="left"/>
                                <w:rPr>
                                  <w:sz w:val="22"/>
                                </w:rPr>
                              </w:pPr>
                              <w:r>
                                <w:rPr>
                                  <w:spacing w:val="-4"/>
                                  <w:sz w:val="22"/>
                                </w:rPr>
                                <w:t>接收灯</w:t>
                              </w:r>
                            </w:p>
                          </w:txbxContent>
                        </wps:txbx>
                        <wps:bodyPr wrap="square" lIns="0" tIns="0" rIns="0" bIns="0" rtlCol="0">
                          <a:noAutofit/>
                        </wps:bodyPr>
                      </wps:wsp>
                      <wps:wsp>
                        <wps:cNvPr id="316" name="Textbox 316"/>
                        <wps:cNvSpPr txBox="1"/>
                        <wps:spPr>
                          <a:xfrm>
                            <a:off x="1912599" y="1984828"/>
                            <a:ext cx="188595" cy="130175"/>
                          </a:xfrm>
                          <a:prstGeom prst="rect">
                            <a:avLst/>
                          </a:prstGeom>
                        </wps:spPr>
                        <wps:txbx>
                          <w:txbxContent>
                            <w:p>
                              <w:pPr>
                                <w:spacing w:before="0" w:line="204" w:lineRule="exact"/>
                                <w:ind w:left="0" w:right="0" w:firstLine="0"/>
                                <w:jc w:val="left"/>
                                <w:rPr>
                                  <w:rFonts w:ascii="Arial MT"/>
                                  <w:sz w:val="18"/>
                                </w:rPr>
                              </w:pPr>
                              <w:r>
                                <w:rPr>
                                  <w:rFonts w:ascii="Arial MT"/>
                                  <w:spacing w:val="-5"/>
                                  <w:sz w:val="18"/>
                                </w:rPr>
                                <w:t>ON</w:t>
                              </w:r>
                            </w:p>
                          </w:txbxContent>
                        </wps:txbx>
                        <wps:bodyPr wrap="square" lIns="0" tIns="0" rIns="0" bIns="0" rtlCol="0">
                          <a:noAutofit/>
                        </wps:bodyPr>
                      </wps:wsp>
                      <wps:wsp>
                        <wps:cNvPr id="317" name="Textbox 317"/>
                        <wps:cNvSpPr txBox="1"/>
                        <wps:spPr>
                          <a:xfrm>
                            <a:off x="322948" y="2310064"/>
                            <a:ext cx="223520" cy="139700"/>
                          </a:xfrm>
                          <a:prstGeom prst="rect">
                            <a:avLst/>
                          </a:prstGeom>
                        </wps:spPr>
                        <wps:txbx>
                          <w:txbxContent>
                            <w:p>
                              <w:pPr>
                                <w:spacing w:before="0" w:line="220" w:lineRule="exact"/>
                                <w:ind w:left="0" w:right="0" w:firstLine="0"/>
                                <w:jc w:val="left"/>
                                <w:rPr>
                                  <w:sz w:val="22"/>
                                </w:rPr>
                              </w:pPr>
                              <w:r>
                                <w:rPr>
                                  <w:spacing w:val="-5"/>
                                  <w:sz w:val="22"/>
                                </w:rPr>
                                <w:t>RXD</w:t>
                              </w:r>
                            </w:p>
                          </w:txbxContent>
                        </wps:txbx>
                        <wps:bodyPr wrap="square" lIns="0" tIns="0" rIns="0" bIns="0" rtlCol="0">
                          <a:noAutofit/>
                        </wps:bodyPr>
                      </wps:wsp>
                      <wps:wsp>
                        <wps:cNvPr id="318" name="Textbox 318"/>
                        <wps:cNvSpPr txBox="1"/>
                        <wps:spPr>
                          <a:xfrm>
                            <a:off x="1915591" y="2417668"/>
                            <a:ext cx="1424940" cy="130175"/>
                          </a:xfrm>
                          <a:prstGeom prst="rect">
                            <a:avLst/>
                          </a:prstGeom>
                        </wps:spPr>
                        <wps:txbx>
                          <w:txbxContent>
                            <w:p>
                              <w:pPr>
                                <w:tabs>
                                  <w:tab w:val="left" w:pos="308"/>
                                  <w:tab w:val="left" w:pos="918"/>
                                  <w:tab w:val="left" w:pos="1819"/>
                                  <w:tab w:val="left" w:pos="2121"/>
                                </w:tabs>
                                <w:spacing w:before="0" w:line="204" w:lineRule="exact"/>
                                <w:ind w:left="0" w:right="0" w:firstLine="0"/>
                                <w:jc w:val="left"/>
                                <w:rPr>
                                  <w:rFonts w:ascii="Arial MT"/>
                                  <w:sz w:val="18"/>
                                </w:rPr>
                              </w:pPr>
                              <w:r>
                                <w:rPr>
                                  <w:rFonts w:ascii="Arial MT"/>
                                  <w:spacing w:val="-10"/>
                                  <w:sz w:val="18"/>
                                </w:rPr>
                                <w:t>1</w:t>
                              </w:r>
                              <w:r>
                                <w:rPr>
                                  <w:rFonts w:ascii="Arial MT"/>
                                  <w:sz w:val="18"/>
                                </w:rPr>
                                <w:tab/>
                              </w:r>
                              <w:r>
                                <w:rPr>
                                  <w:rFonts w:ascii="Arial MT"/>
                                  <w:sz w:val="18"/>
                                </w:rPr>
                                <w:t>2</w:t>
                              </w:r>
                              <w:r>
                                <w:rPr>
                                  <w:rFonts w:ascii="Arial MT"/>
                                  <w:spacing w:val="50"/>
                                  <w:sz w:val="18"/>
                                </w:rPr>
                                <w:t xml:space="preserve">  </w:t>
                              </w:r>
                              <w:r>
                                <w:rPr>
                                  <w:rFonts w:ascii="Arial MT"/>
                                  <w:spacing w:val="-10"/>
                                  <w:sz w:val="18"/>
                                </w:rPr>
                                <w:t>3</w:t>
                              </w:r>
                              <w:r>
                                <w:rPr>
                                  <w:rFonts w:ascii="Arial MT"/>
                                  <w:sz w:val="18"/>
                                </w:rPr>
                                <w:tab/>
                              </w:r>
                              <w:r>
                                <w:rPr>
                                  <w:rFonts w:ascii="Arial MT"/>
                                  <w:sz w:val="18"/>
                                </w:rPr>
                                <w:t>4</w:t>
                              </w:r>
                              <w:r>
                                <w:rPr>
                                  <w:rFonts w:ascii="Arial MT"/>
                                  <w:spacing w:val="45"/>
                                  <w:sz w:val="18"/>
                                </w:rPr>
                                <w:t xml:space="preserve">  </w:t>
                              </w:r>
                              <w:r>
                                <w:rPr>
                                  <w:rFonts w:ascii="Arial MT"/>
                                  <w:sz w:val="18"/>
                                </w:rPr>
                                <w:t>5</w:t>
                              </w:r>
                              <w:r>
                                <w:rPr>
                                  <w:rFonts w:ascii="Arial MT"/>
                                  <w:spacing w:val="51"/>
                                  <w:sz w:val="18"/>
                                </w:rPr>
                                <w:t xml:space="preserve">  </w:t>
                              </w:r>
                              <w:r>
                                <w:rPr>
                                  <w:rFonts w:ascii="Arial MT"/>
                                  <w:spacing w:val="-10"/>
                                  <w:sz w:val="18"/>
                                </w:rPr>
                                <w:t>6</w:t>
                              </w:r>
                              <w:r>
                                <w:rPr>
                                  <w:rFonts w:ascii="Arial MT"/>
                                  <w:sz w:val="18"/>
                                </w:rPr>
                                <w:tab/>
                              </w:r>
                              <w:r>
                                <w:rPr>
                                  <w:rFonts w:ascii="Arial MT"/>
                                  <w:spacing w:val="-10"/>
                                  <w:sz w:val="18"/>
                                </w:rPr>
                                <w:t>7</w:t>
                              </w:r>
                              <w:r>
                                <w:rPr>
                                  <w:rFonts w:ascii="Arial MT"/>
                                  <w:sz w:val="18"/>
                                </w:rPr>
                                <w:tab/>
                              </w:r>
                              <w:r>
                                <w:rPr>
                                  <w:rFonts w:ascii="Arial MT"/>
                                  <w:spacing w:val="-10"/>
                                  <w:sz w:val="18"/>
                                </w:rPr>
                                <w:t>8</w:t>
                              </w:r>
                            </w:p>
                          </w:txbxContent>
                        </wps:txbx>
                        <wps:bodyPr wrap="square" lIns="0" tIns="0" rIns="0" bIns="0" rtlCol="0">
                          <a:noAutofit/>
                        </wps:bodyPr>
                      </wps:wsp>
                      <wps:wsp>
                        <wps:cNvPr id="319" name="Textbox 319"/>
                        <wps:cNvSpPr txBox="1"/>
                        <wps:spPr>
                          <a:xfrm>
                            <a:off x="322948" y="2587193"/>
                            <a:ext cx="223520" cy="139700"/>
                          </a:xfrm>
                          <a:prstGeom prst="rect">
                            <a:avLst/>
                          </a:prstGeom>
                        </wps:spPr>
                        <wps:txbx>
                          <w:txbxContent>
                            <w:p>
                              <w:pPr>
                                <w:spacing w:before="0" w:line="220" w:lineRule="exact"/>
                                <w:ind w:left="0" w:right="0" w:firstLine="0"/>
                                <w:jc w:val="left"/>
                                <w:rPr>
                                  <w:sz w:val="22"/>
                                </w:rPr>
                              </w:pPr>
                              <w:r>
                                <w:rPr>
                                  <w:spacing w:val="-5"/>
                                  <w:sz w:val="22"/>
                                </w:rPr>
                                <w:t>RUN</w:t>
                              </w:r>
                            </w:p>
                          </w:txbxContent>
                        </wps:txbx>
                        <wps:bodyPr wrap="square" lIns="0" tIns="0" rIns="0" bIns="0" rtlCol="0">
                          <a:noAutofit/>
                        </wps:bodyPr>
                      </wps:wsp>
                      <wps:wsp>
                        <wps:cNvPr id="320" name="Textbox 320"/>
                        <wps:cNvSpPr txBox="1"/>
                        <wps:spPr>
                          <a:xfrm>
                            <a:off x="1688371" y="2700118"/>
                            <a:ext cx="600075" cy="327025"/>
                          </a:xfrm>
                          <a:prstGeom prst="rect">
                            <a:avLst/>
                          </a:prstGeom>
                        </wps:spPr>
                        <wps:txbx>
                          <w:txbxContent>
                            <w:p>
                              <w:pPr>
                                <w:spacing w:before="0" w:line="250" w:lineRule="exact"/>
                                <w:ind w:left="41" w:right="0" w:firstLine="0"/>
                                <w:jc w:val="left"/>
                                <w:rPr>
                                  <w:sz w:val="22"/>
                                </w:rPr>
                              </w:pPr>
                              <w:r>
                                <w:rPr>
                                  <w:spacing w:val="-3"/>
                                  <w:sz w:val="22"/>
                                </w:rPr>
                                <w:t>地址设置</w:t>
                              </w:r>
                            </w:p>
                            <w:p>
                              <w:pPr>
                                <w:spacing w:before="0" w:line="265" w:lineRule="exact"/>
                                <w:ind w:left="0" w:right="0" w:firstLine="0"/>
                                <w:jc w:val="left"/>
                                <w:rPr>
                                  <w:sz w:val="22"/>
                                </w:rPr>
                              </w:pPr>
                              <w:r>
                                <w:rPr>
                                  <w:sz w:val="22"/>
                                </w:rPr>
                                <w:t>(1</w:t>
                              </w:r>
                              <w:r>
                                <w:rPr>
                                  <w:rFonts w:ascii="Arial MT" w:eastAsia="Arial MT"/>
                                  <w:sz w:val="21"/>
                                </w:rPr>
                                <w:t>~</w:t>
                              </w:r>
                              <w:r>
                                <w:rPr>
                                  <w:sz w:val="22"/>
                                </w:rPr>
                                <w:t>6</w:t>
                              </w:r>
                              <w:r>
                                <w:rPr>
                                  <w:spacing w:val="-5"/>
                                  <w:sz w:val="22"/>
                                </w:rPr>
                                <w:t>位)</w:t>
                              </w:r>
                            </w:p>
                          </w:txbxContent>
                        </wps:txbx>
                        <wps:bodyPr wrap="square" lIns="0" tIns="0" rIns="0" bIns="0" rtlCol="0">
                          <a:noAutofit/>
                        </wps:bodyPr>
                      </wps:wsp>
                      <wps:wsp>
                        <wps:cNvPr id="321" name="Textbox 321"/>
                        <wps:cNvSpPr txBox="1"/>
                        <wps:spPr>
                          <a:xfrm>
                            <a:off x="3306833" y="2704482"/>
                            <a:ext cx="740410" cy="318135"/>
                          </a:xfrm>
                          <a:prstGeom prst="rect">
                            <a:avLst/>
                          </a:prstGeom>
                        </wps:spPr>
                        <wps:txbx>
                          <w:txbxContent>
                            <w:p>
                              <w:pPr>
                                <w:spacing w:before="0" w:line="250" w:lineRule="exact"/>
                                <w:ind w:left="41" w:right="0" w:firstLine="0"/>
                                <w:jc w:val="left"/>
                                <w:rPr>
                                  <w:sz w:val="22"/>
                                </w:rPr>
                              </w:pPr>
                              <w:r>
                                <w:rPr>
                                  <w:spacing w:val="-2"/>
                                  <w:sz w:val="22"/>
                                </w:rPr>
                                <w:t>波特率设置</w:t>
                              </w:r>
                            </w:p>
                            <w:p>
                              <w:pPr>
                                <w:spacing w:before="0" w:line="250" w:lineRule="exact"/>
                                <w:ind w:left="0" w:right="0" w:firstLine="0"/>
                                <w:jc w:val="left"/>
                                <w:rPr>
                                  <w:sz w:val="22"/>
                                </w:rPr>
                              </w:pPr>
                              <w:r>
                                <w:rPr>
                                  <w:spacing w:val="-2"/>
                                  <w:sz w:val="22"/>
                                </w:rPr>
                                <w:t>(7、8</w:t>
                              </w:r>
                              <w:r>
                                <w:rPr>
                                  <w:spacing w:val="-6"/>
                                  <w:sz w:val="22"/>
                                </w:rPr>
                                <w:t>位)</w:t>
                              </w:r>
                            </w:p>
                          </w:txbxContent>
                        </wps:txbx>
                        <wps:bodyPr wrap="square" lIns="0" tIns="0" rIns="0" bIns="0" rtlCol="0">
                          <a:noAutofit/>
                        </wps:bodyPr>
                      </wps:wsp>
                    </wpg:wgp>
                  </a:graphicData>
                </a:graphic>
              </wp:anchor>
            </w:drawing>
          </mc:Choice>
          <mc:Fallback>
            <w:pict>
              <v:group id="Group 101" o:spid="_x0000_s1026" o:spt="203" style="position:absolute;left:0pt;margin-left:186.95pt;margin-top:-180.05pt;height:240.9pt;width:318.7pt;mso-position-horizontal-relative:page;z-index:-251648000;mso-width-relative:page;mso-height-relative:page;" coordsize="4047490,3059430" o:gfxdata="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">
                <o:lock v:ext="edit" aspectratio="f"/>
                <v:shape id="Graphic 102" o:spid="_x0000_s1026" o:spt="100" style="position:absolute;left:2381;top:1608952;height:551180;width:356235;" filled="f" stroked="t" coordsize="356235,551180" o:gfxdata="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fGV7LsAAADc&#10;AAAADwAAAAAAAAABACAAAAAiAAAAZHJzL2Rvd25yZXYueG1sUEsBAhQAFAAAAAgAh07iQDMvBZ47&#10;AAAAOQAAABAAAAAAAAAAAQAgAAAACgEAAGRycy9zaGFwZXhtbC54bWxQSwUGAAAAAAYABgBbAQAA&#10;tAMAAAAA&#10;" path="m0,551127l355663,0e">
                  <v:fill on="f" focussize="0,0"/>
                  <v:stroke weight="0.37496062992126pt" color="#000000" joinstyle="round"/>
                  <v:imagedata o:title=""/>
                  <o:lock v:ext="edit" aspectratio="f"/>
                  <v:textbox inset="0mm,0mm,0mm,0mm"/>
                </v:shape>
                <v:shape id="Image 103" o:spid="_x0000_s1026" o:spt="75" type="#_x0000_t75" style="position:absolute;left:0;top:2049112;height:113347;width:68199;" filled="f" o:preferrelative="t" stroked="f" coordsize="21600,21600" o:gfxdata="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yNdJ65AAAA3AAA&#10;AA8AAAAAAAAAAQAgAAAAIgAAAGRycy9kb3ducmV2LnhtbFBLAQIUABQAAAAIAIdO4kAzLwWeOwAA&#10;ADkAAAAQAAAAAAAAAAEAIAAAAAgBAABkcnMvc2hhcGV4bWwueG1sUEsFBgAAAAAGAAYAWwEAALID&#10;AAAAAA==&#10;">
                  <v:fill on="f" focussize="0,0"/>
                  <v:stroke on="f"/>
                  <v:imagedata r:id="rId17" o:title=""/>
                  <o:lock v:ext="edit" aspectratio="f"/>
                </v:shape>
                <v:shape id="Graphic 104" o:spid="_x0000_s1026" o:spt="100" style="position:absolute;left:3059715;top:2127884;height:250190;width:1270;" filled="f" stroked="t" coordsize="1,250190" o:gfxdata="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ICS9ugAAANwA&#10;AAAPAAAAAAAAAAEAIAAAACIAAABkcnMvZG93bnJldi54bWxQSwECFAAUAAAACACHTuJAMy8FnjsA&#10;AAA5AAAAEAAAAAAAAAABACAAAAAJAQAAZHJzL3NoYXBleG1sLnhtbFBLBQYAAAAABgAGAFsBAACz&#10;AwAAAAA=&#10;" path="m0,250031l0,0e">
                  <v:fill on="f" focussize="0,0"/>
                  <v:stroke weight="0.37496062992126pt" color="#000000" joinstyle="round"/>
                  <v:imagedata o:title=""/>
                  <o:lock v:ext="edit" aspectratio="f"/>
                  <v:textbox inset="0mm,0mm,0mm,0mm"/>
                </v:shape>
                <v:shape id="Graphic 105" o:spid="_x0000_s1026" o:spt="100" style="position:absolute;left:3059716;top:2126754;height:253365;width:31115;" fillcolor="#000000" filled="t" stroked="f" coordsize="31115,253365" o:gfxdata="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XonbW8AAAA&#10;3AAAAA8AAAAAAAAAAQAgAAAAIgAAAGRycy9kb3ducmV2LnhtbFBLAQIUABQAAAAIAIdO4kAzLwWe&#10;OwAAADkAAAAQAAAAAAAAAAEAIAAAAAsBAABkcnMvc2hhcGV4bWwueG1sUEsFBgAAAAAGAAYAWwEA&#10;ALUDAAAAAA==&#10;" path="m30861,249936l0,249936,0,252984,30861,252984,30861,249936xem30861,167627l0,167627,0,170205,30861,170205,30861,167627xem30861,0l0,0,0,3048,30861,3048,30861,0xe">
                  <v:fill on="t" focussize="0,0"/>
                  <v:stroke on="f"/>
                  <v:imagedata o:title=""/>
                  <o:lock v:ext="edit" aspectratio="f"/>
                  <v:textbox inset="0mm,0mm,0mm,0mm"/>
                </v:shape>
                <v:shape id="Graphic 106" o:spid="_x0000_s1026" o:spt="100" style="position:absolute;left:1803939;top:1909667;height:687070;width:1270;" filled="f" stroked="t" coordsize="1,687070" o:gfxdata="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HA8Ye8AAAA&#10;3AAAAA8AAAAAAAAAAQAgAAAAIgAAAGRycy9kb3ducmV2LnhtbFBLAQIUABQAAAAIAIdO4kAzLwWe&#10;OwAAADkAAAAQAAAAAAAAAAEAIAAAAAsBAABkcnMvc2hhcGV4bWwueG1sUEsFBgAAAAAGAAYAWwEA&#10;ALUDAAAAAA==&#10;" path="m0,343280l0,0em0,343280l0,686942e">
                  <v:fill on="f" focussize="0,0"/>
                  <v:stroke weight="0.37496062992126pt" color="#000000" joinstyle="round"/>
                  <v:imagedata o:title=""/>
                  <o:lock v:ext="edit" aspectratio="f"/>
                  <v:textbox inset="0mm,0mm,0mm,0mm"/>
                </v:shape>
                <v:shape id="Graphic 107" o:spid="_x0000_s1026" o:spt="100" style="position:absolute;left:1803940;top:1908823;height:690245;width:1287145;" fillcolor="#000000" filled="t" stroked="f" coordsize="1287145,690245" o:gfxdata="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i9DmbsAAADc&#10;AAAADwAAAAAAAAABACAAAAAiAAAAZHJzL2Rvd25yZXYueG1sUEsBAhQAFAAAAAgAh07iQDMvBZ47&#10;AAAAOQAAABAAAAAAAAAAAQAgAAAACgEAAGRycy9zaGFwZXhtbC54bWxQSwUGAAAAAAYABgBbAQAA&#10;tAMAAAAA&#10;" path="m1286637,687311l0,687311,0,690181,1286637,690181,1286637,687311xem1286637,0l0,0,0,3048,1286637,3048,1286637,0xe">
                  <v:fill on="t" focussize="0,0"/>
                  <v:stroke on="f"/>
                  <v:imagedata o:title=""/>
                  <o:lock v:ext="edit" aspectratio="f"/>
                  <v:textbox inset="0mm,0mm,0mm,0mm"/>
                </v:shape>
                <v:shape id="Graphic 108" o:spid="_x0000_s1026" o:spt="100" style="position:absolute;left:1803939;top:2127884;height:250190;width:40640;" filled="f" stroked="t" coordsize="40640,250190" o:gfxdata="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2Pc8m/&#10;AAAA3AAAAA8AAAAAAAAAAQAgAAAAIgAAAGRycy9kb3ducmV2LnhtbFBLAQIUABQAAAAIAIdO4kAz&#10;LwWeOwAAADkAAAAQAAAAAAAAAAEAIAAAAA4BAABkcnMvc2hhcGV4bWwueG1sUEsFBgAAAAAGAAYA&#10;WwEAALgDAAAAAA==&#10;" path="m0,0l40290,0em40290,0l40290,250031em0,250031l40290,250031e">
                  <v:fill on="f" focussize="0,0"/>
                  <v:stroke weight="0.37496062992126pt" color="#000000" joinstyle="round"/>
                  <v:imagedata o:title=""/>
                  <o:lock v:ext="edit" aspectratio="f"/>
                  <v:textbox inset="0mm,0mm,0mm,0mm"/>
                </v:shape>
                <v:shape id="Graphic 109" o:spid="_x0000_s1026" o:spt="100" style="position:absolute;left:2417159;top:2486501;height:1270;width:16510;" fillcolor="#000000" filled="t" stroked="f" coordsize="16510,1270" o:gfxdata="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gsMbb4A&#10;AADcAAAADwAAAAAAAAABACAAAAAiAAAAZHJzL2Rvd25yZXYueG1sUEsBAhQAFAAAAAgAh07iQDMv&#10;BZ47AAAAOQAAABAAAAAAAAAAAQAgAAAADQEAAGRycy9zaGFwZXhtbC54bWxQSwUGAAAAAAYABgBb&#10;AQAAtwMAAAAA&#10;" path="m16478,1142l0,1142,8477,0,16478,1142xe">
                  <v:fill on="t" focussize="0,0"/>
                  <v:stroke on="f"/>
                  <v:imagedata o:title=""/>
                  <o:lock v:ext="edit" aspectratio="f"/>
                  <v:textbox inset="0mm,0mm,0mm,0mm"/>
                </v:shape>
                <v:shape id="Graphic 110" o:spid="_x0000_s1026" o:spt="100" style="position:absolute;left:2417159;top:2486501;height:1270;width:16510;" filled="f" stroked="t" coordsize="16510,1270" o:gfxdata="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uZ13vQAA&#10;ANwAAAAPAAAAAAAAAAEAIAAAACIAAABkcnMvZG93bnJldi54bWxQSwECFAAUAAAACACHTuJAMy8F&#10;njsAAAA5AAAAEAAAAAAAAAABACAAAAAMAQAAZHJzL3NoYXBleG1sLnhtbFBLBQYAAAAABgAGAFsB&#10;AAC2AwAAAAA=&#10;" path="m8477,0l0,1142,16478,1142,8477,0xe">
                  <v:fill on="f" focussize="0,0"/>
                  <v:stroke weight="0.37496062992126pt" color="#000000" joinstyle="round"/>
                  <v:imagedata o:title=""/>
                  <o:lock v:ext="edit" aspectratio="f"/>
                  <v:textbox inset="0mm,0mm,0mm,0mm"/>
                </v:shape>
                <v:shape id="Graphic 111" o:spid="_x0000_s1026" o:spt="100" style="position:absolute;left:2409825;top:2487644;height:4445;width:31750;" fillcolor="#000000" filled="t" stroked="f" coordsize="31750,4445" o:gfxdata="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EfPKe8AAAA&#10;3AAAAA8AAAAAAAAAAQAgAAAAIgAAAGRycy9kb3ducmV2LnhtbFBLAQIUABQAAAAIAIdO4kAzLwWe&#10;OwAAADkAAAAQAAAAAAAAAAEAIAAAAAsBAABkcnMvc2hhcGV4bWwueG1sUEsFBgAAAAAGAAYAWwEA&#10;ALUDAAAAAA==&#10;" path="m31527,4000l0,4000,7334,0,31527,4000xe">
                  <v:fill on="t" focussize="0,0"/>
                  <v:stroke on="f"/>
                  <v:imagedata o:title=""/>
                  <o:lock v:ext="edit" aspectratio="f"/>
                  <v:textbox inset="0mm,0mm,0mm,0mm"/>
                </v:shape>
                <v:shape id="Graphic 112" o:spid="_x0000_s1026" o:spt="100" style="position:absolute;left:2409825;top:2487644;height:4445;width:31750;" filled="f" stroked="t" coordsize="31750,4445" o:gfxdata="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vtxK7sAAADc&#10;AAAADwAAAAAAAAABACAAAAAiAAAAZHJzL2Rvd25yZXYueG1sUEsBAhQAFAAAAAgAh07iQDMvBZ47&#10;AAAAOQAAABAAAAAAAAAAAQAgAAAACgEAAGRycy9zaGFwZXhtbC54bWxQSwUGAAAAAAYABgBbAQAA&#10;tAMAAAAA&#10;" path="m7334,0l0,4000,31527,4000,7334,0xe">
                  <v:fill on="f" focussize="0,0"/>
                  <v:stroke weight="0.37496062992126pt" color="#000000" joinstyle="round"/>
                  <v:imagedata o:title=""/>
                  <o:lock v:ext="edit" aspectratio="f"/>
                  <v:textbox inset="0mm,0mm,0mm,0mm"/>
                </v:shape>
                <v:shape id="Graphic 113" o:spid="_x0000_s1026" o:spt="100" style="position:absolute;left:2417159;top:2487644;height:4445;width:24765;" fillcolor="#000000" filled="t" stroked="f" coordsize="24765,4445" o:gfxdata="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Z22S8AAAA&#10;3AAAAA8AAAAAAAAAAQAgAAAAIgAAAGRycy9kb3ducmV2LnhtbFBLAQIUABQAAAAIAIdO4kAzLwWe&#10;OwAAADkAAAAQAAAAAAAAAAEAIAAAAAsBAABkcnMvc2hhcGV4bWwueG1sUEsFBgAAAAAGAAYAWwEA&#10;ALUDAAAAAA==&#10;" path="m24193,4000l0,0,16478,0,24193,4000xe">
                  <v:fill on="t" focussize="0,0"/>
                  <v:stroke on="f"/>
                  <v:imagedata o:title=""/>
                  <o:lock v:ext="edit" aspectratio="f"/>
                  <v:textbox inset="0mm,0mm,0mm,0mm"/>
                </v:shape>
                <v:shape id="Graphic 114" o:spid="_x0000_s1026" o:spt="100" style="position:absolute;left:2417159;top:2487644;height:4445;width:24765;" filled="f" stroked="t" coordsize="24765,4445" o:gfxdata="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h+OWq5AAAA3AAA&#10;AA8AAAAAAAAAAQAgAAAAIgAAAGRycy9kb3ducmV2LnhtbFBLAQIUABQAAAAIAIdO4kAzLwWeOwAA&#10;ADkAAAAQAAAAAAAAAAEAIAAAAAgBAABkcnMvc2hhcGV4bWwueG1sUEsFBgAAAAAGAAYAWwEAALID&#10;AAAAAA==&#10;" path="m0,0l16478,0,24193,4000,0,0xe">
                  <v:fill on="f" focussize="0,0"/>
                  <v:stroke weight="0.37496062992126pt" color="#000000" joinstyle="round"/>
                  <v:imagedata o:title=""/>
                  <o:lock v:ext="edit" aspectratio="f"/>
                  <v:textbox inset="0mm,0mm,0mm,0mm"/>
                </v:shape>
                <v:shape id="Graphic 115" o:spid="_x0000_s1026" o:spt="100" style="position:absolute;left:2404014;top:2491644;height:6350;width:43815;" fillcolor="#000000" filled="t" stroked="f" coordsize="43815,6350" o:gfxdata="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SvV8&#10;wAAAANwAAAAPAAAAAAAAAAEAIAAAACIAAABkcnMvZG93bnJldi54bWxQSwECFAAUAAAACACHTuJA&#10;My8FnjsAAAA5AAAAEAAAAAAAAAABACAAAAAPAQAAZHJzL3NoYXBleG1sLnhtbFBLBQYAAAAABgAG&#10;AFsBAAC5AwAAAAA=&#10;" path="m43243,5810l0,5810,5810,0,43243,5810xe">
                  <v:fill on="t" focussize="0,0"/>
                  <v:stroke on="f"/>
                  <v:imagedata o:title=""/>
                  <o:lock v:ext="edit" aspectratio="f"/>
                  <v:textbox inset="0mm,0mm,0mm,0mm"/>
                </v:shape>
                <v:shape id="Graphic 116" o:spid="_x0000_s1026" o:spt="100" style="position:absolute;left:2404014;top:2491644;height:6350;width:43815;" filled="f" stroked="t" coordsize="43815,6350" o:gfxdata="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wZClugAAANwA&#10;AAAPAAAAAAAAAAEAIAAAACIAAABkcnMvZG93bnJldi54bWxQSwECFAAUAAAACACHTuJAMy8FnjsA&#10;AAA5AAAAEAAAAAAAAAABACAAAAAJAQAAZHJzL3NoYXBleG1sLnhtbFBLBQYAAAAABgAGAFsBAACz&#10;AwAAAAA=&#10;" path="m5810,0l0,5810,43243,5810,5810,0xe">
                  <v:fill on="f" focussize="0,0"/>
                  <v:stroke weight="0.37496062992126pt" color="#000000" joinstyle="round"/>
                  <v:imagedata o:title=""/>
                  <o:lock v:ext="edit" aspectratio="f"/>
                  <v:textbox inset="0mm,0mm,0mm,0mm"/>
                </v:shape>
                <v:shape id="Graphic 117" o:spid="_x0000_s1026" o:spt="100" style="position:absolute;left:2409825;top:2491644;height:6350;width:37465;" fillcolor="#000000" filled="t" stroked="f" coordsize="37465,6350" o:gfxdata="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7l9/cugAAANwA&#10;AAAPAAAAAAAAAAEAIAAAACIAAABkcnMvZG93bnJldi54bWxQSwECFAAUAAAACACHTuJAMy8FnjsA&#10;AAA5AAAAEAAAAAAAAAABACAAAAAJAQAAZHJzL3NoYXBleG1sLnhtbFBLBQYAAAAABgAGAFsBAACz&#10;AwAAAAA=&#10;" path="m37433,5810l0,0,31527,0,37433,5810xe">
                  <v:fill on="t" focussize="0,0"/>
                  <v:stroke on="f"/>
                  <v:imagedata o:title=""/>
                  <o:lock v:ext="edit" aspectratio="f"/>
                  <v:textbox inset="0mm,0mm,0mm,0mm"/>
                </v:shape>
                <v:shape id="Graphic 118" o:spid="_x0000_s1026" o:spt="100" style="position:absolute;left:2409825;top:2491644;height:6350;width:37465;" filled="f" stroked="t" coordsize="37465,6350" o:gfxdata="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pz9vQAA&#10;ANwAAAAPAAAAAAAAAAEAIAAAACIAAABkcnMvZG93bnJldi54bWxQSwECFAAUAAAACACHTuJAMy8F&#10;njsAAAA5AAAAEAAAAAAAAAABACAAAAAMAQAAZHJzL3NoYXBleG1sLnhtbFBLBQYAAAAABgAGAFsB&#10;AAC2AwAAAAA=&#10;" path="m0,0l31527,0,37433,5810,0,0xe">
                  <v:fill on="f" focussize="0,0"/>
                  <v:stroke weight="0.37496062992126pt" color="#000000" joinstyle="round"/>
                  <v:imagedata o:title=""/>
                  <o:lock v:ext="edit" aspectratio="f"/>
                  <v:textbox inset="0mm,0mm,0mm,0mm"/>
                </v:shape>
                <v:shape id="Graphic 119" o:spid="_x0000_s1026" o:spt="100" style="position:absolute;left:2399919;top:2497454;height:7620;width:51435;" fillcolor="#000000" filled="t" stroked="f" coordsize="51435,7620" o:gfxdata="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56AiugAAANwA&#10;AAAPAAAAAAAAAAEAIAAAACIAAABkcnMvZG93bnJldi54bWxQSwECFAAUAAAACACHTuJAMy8FnjsA&#10;AAA5AAAAEAAAAAAAAAABACAAAAAJAQAAZHJzL3NoYXBleG1sLnhtbFBLBQYAAAAABgAGAFsBAACz&#10;AwAAAAA=&#10;" path="m50958,7334l0,7334,4095,0,50958,7334xe">
                  <v:fill on="t" focussize="0,0"/>
                  <v:stroke on="f"/>
                  <v:imagedata o:title=""/>
                  <o:lock v:ext="edit" aspectratio="f"/>
                  <v:textbox inset="0mm,0mm,0mm,0mm"/>
                </v:shape>
                <v:shape id="Graphic 120" o:spid="_x0000_s1026" o:spt="100" style="position:absolute;left:2399919;top:2497454;height:7620;width:51435;" filled="f" stroked="t" coordsize="51435,7620" o:gfxdata="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H8W&#10;e8EAAADcAAAADwAAAAAAAAABACAAAAAiAAAAZHJzL2Rvd25yZXYueG1sUEsBAhQAFAAAAAgAh07i&#10;QDMvBZ47AAAAOQAAABAAAAAAAAAAAQAgAAAAEAEAAGRycy9zaGFwZXhtbC54bWxQSwUGAAAAAAYA&#10;BgBbAQAAugMAAAAA&#10;" path="m4095,0l0,7334,50958,7334,4095,0xe">
                  <v:fill on="f" focussize="0,0"/>
                  <v:stroke weight="0.37496062992126pt" color="#000000" joinstyle="round"/>
                  <v:imagedata o:title=""/>
                  <o:lock v:ext="edit" aspectratio="f"/>
                  <v:textbox inset="0mm,0mm,0mm,0mm"/>
                </v:shape>
                <v:shape id="Graphic 121" o:spid="_x0000_s1026" o:spt="100" style="position:absolute;left:2404014;top:2497454;height:7620;width:46990;" fillcolor="#000000" filled="t" stroked="f" coordsize="46990,7620" o:gfxdata="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qCAr4A&#10;AADcAAAADwAAAAAAAAABACAAAAAiAAAAZHJzL2Rvd25yZXYueG1sUEsBAhQAFAAAAAgAh07iQDMv&#10;BZ47AAAAOQAAABAAAAAAAAAAAQAgAAAADQEAAGRycy9zaGFwZXhtbC54bWxQSwUGAAAAAAYABgBb&#10;AQAAtwMAAAAA&#10;" path="m46863,7334l0,0,43243,0,46863,7334xe">
                  <v:fill on="t" focussize="0,0"/>
                  <v:stroke on="f"/>
                  <v:imagedata o:title=""/>
                  <o:lock v:ext="edit" aspectratio="f"/>
                  <v:textbox inset="0mm,0mm,0mm,0mm"/>
                </v:shape>
                <v:shape id="Graphic 122" o:spid="_x0000_s1026" o:spt="100" style="position:absolute;left:2404014;top:2497454;height:7620;width:46990;" filled="f" stroked="t" coordsize="46990,7620" o:gfxdata="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SnyugAAANwA&#10;AAAPAAAAAAAAAAEAIAAAACIAAABkcnMvZG93bnJldi54bWxQSwECFAAUAAAACACHTuJAMy8FnjsA&#10;AAA5AAAAEAAAAAAAAAABACAAAAAJAQAAZHJzL3NoYXBleG1sLnhtbFBLBQYAAAAABgAGAFsBAACz&#10;AwAAAAA=&#10;" path="m0,0l43243,0,46863,7334,0,0xe">
                  <v:fill on="f" focussize="0,0"/>
                  <v:stroke weight="0.37496062992126pt" color="#000000" joinstyle="round"/>
                  <v:imagedata o:title=""/>
                  <o:lock v:ext="edit" aspectratio="f"/>
                  <v:textbox inset="0mm,0mm,0mm,0mm"/>
                </v:shape>
                <v:shape id="Graphic 123" o:spid="_x0000_s1026" o:spt="100" style="position:absolute;left:2398871;top:2504789;height:8890;width:53975;" fillcolor="#000000" filled="t" stroked="f" coordsize="53975,8890" o:gfxdata="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Fp7EW5AAAA3AAA&#10;AA8AAAAAAAAAAQAgAAAAIgAAAGRycy9kb3ducmV2LnhtbFBLAQIUABQAAAAIAIdO4kAzLwWeOwAA&#10;ADkAAAAQAAAAAAAAAAEAIAAAAAgBAABkcnMvc2hhcGV4bWwueG1sUEsFBgAAAAAGAAYAWwEAALID&#10;AAAAAA==&#10;" path="m53435,8382l0,8382,1047,0,53435,8382xe">
                  <v:fill on="t" focussize="0,0"/>
                  <v:stroke on="f"/>
                  <v:imagedata o:title=""/>
                  <o:lock v:ext="edit" aspectratio="f"/>
                  <v:textbox inset="0mm,0mm,0mm,0mm"/>
                </v:shape>
                <v:shape id="Graphic 124" o:spid="_x0000_s1026" o:spt="100" style="position:absolute;left:2398871;top:2504789;height:8890;width:53975;" filled="f" stroked="t" coordsize="53975,8890" o:gfxdata="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qKtOy5AAAA3AAA&#10;AA8AAAAAAAAAAQAgAAAAIgAAAGRycy9kb3ducmV2LnhtbFBLAQIUABQAAAAIAIdO4kAzLwWeOwAA&#10;ADkAAAAQAAAAAAAAAAEAIAAAAAgBAABkcnMvc2hhcGV4bWwueG1sUEsFBgAAAAAGAAYAWwEAALID&#10;AAAAAA==&#10;" path="m1047,0l0,8382,53435,8382,1047,0xe">
                  <v:fill on="f" focussize="0,0"/>
                  <v:stroke weight="0.37496062992126pt" color="#000000" joinstyle="round"/>
                  <v:imagedata o:title=""/>
                  <o:lock v:ext="edit" aspectratio="f"/>
                  <v:textbox inset="0mm,0mm,0mm,0mm"/>
                </v:shape>
                <v:shape id="Graphic 125" o:spid="_x0000_s1026" o:spt="100" style="position:absolute;left:2399919;top:2504789;height:8890;width:52705;" fillcolor="#000000" filled="t" stroked="f" coordsize="52705,8890" o:gfxdata="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HKOpm5AAAA3AAA&#10;AA8AAAAAAAAAAQAgAAAAIgAAAGRycy9kb3ducmV2LnhtbFBLAQIUABQAAAAIAIdO4kAzLwWeOwAA&#10;ADkAAAAQAAAAAAAAAAEAIAAAAAgBAABkcnMvc2hhcGV4bWwueG1sUEsFBgAAAAAGAAYAWwEAALID&#10;AAAAAA==&#10;" path="m52387,8382l0,0,50958,0,52387,8382xe">
                  <v:fill on="t" focussize="0,0"/>
                  <v:stroke on="f"/>
                  <v:imagedata o:title=""/>
                  <o:lock v:ext="edit" aspectratio="f"/>
                  <v:textbox inset="0mm,0mm,0mm,0mm"/>
                </v:shape>
                <v:shape id="Graphic 126" o:spid="_x0000_s1026" o:spt="100" style="position:absolute;left:2399919;top:2504789;height:8890;width:52705;" filled="f" stroked="t" coordsize="52705,8890" o:gfxdata="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h7oV7gAAADcAAAA&#10;DwAAAAAAAAABACAAAAAiAAAAZHJzL2Rvd25yZXYueG1sUEsBAhQAFAAAAAgAh07iQDMvBZ47AAAA&#10;OQAAABAAAAAAAAAAAQAgAAAABwEAAGRycy9zaGFwZXhtbC54bWxQSwUGAAAAAAYABgBbAQAAsQMA&#10;AAAA&#10;" path="m0,0l50958,0,52387,8382,0,0xe">
                  <v:fill on="f" focussize="0,0"/>
                  <v:stroke weight="0.37496062992126pt" color="#000000" joinstyle="round"/>
                  <v:imagedata o:title=""/>
                  <o:lock v:ext="edit" aspectratio="f"/>
                  <v:textbox inset="0mm,0mm,0mm,0mm"/>
                </v:shape>
                <v:shape id="Graphic 127" o:spid="_x0000_s1026" o:spt="100" style="position:absolute;left:2398871;top:2513171;height:8255;width:52069;" fillcolor="#000000" filled="t" stroked="f" coordsize="52069,8255" o:gfxdata="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vClxS8AAAA&#10;3AAAAA8AAAAAAAAAAQAgAAAAIgAAAGRycy9kb3ducmV2LnhtbFBLAQIUABQAAAAIAIdO4kAzLwWe&#10;OwAAADkAAAAQAAAAAAAAAAEAIAAAAAsBAABkcnMvc2hhcGV4bWwueG1sUEsFBgAAAAAGAAYAWwEA&#10;ALUDAAAAAA==&#10;" path="m52006,8096l1047,8096,0,0,52006,8096xe">
                  <v:fill on="t" focussize="0,0"/>
                  <v:stroke on="f"/>
                  <v:imagedata o:title=""/>
                  <o:lock v:ext="edit" aspectratio="f"/>
                  <v:textbox inset="0mm,0mm,0mm,0mm"/>
                </v:shape>
                <v:shape id="Graphic 128" o:spid="_x0000_s1026" o:spt="100" style="position:absolute;left:2398871;top:2513171;height:8255;width:52069;" filled="f" stroked="t" coordsize="52069,8255" o:gfxdata="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aHBO/&#10;AAAA3AAAAA8AAAAAAAAAAQAgAAAAIgAAAGRycy9kb3ducmV2LnhtbFBLAQIUABQAAAAIAIdO4kAz&#10;LwWeOwAAADkAAAAQAAAAAAAAAAEAIAAAAA4BAABkcnMvc2hhcGV4bWwueG1sUEsFBgAAAAAGAAYA&#10;WwEAALgDAAAAAA==&#10;" path="m0,0l1047,8096,52006,8096,0,0xe">
                  <v:fill on="f" focussize="0,0"/>
                  <v:stroke weight="0.37496062992126pt" color="#000000" joinstyle="round"/>
                  <v:imagedata o:title=""/>
                  <o:lock v:ext="edit" aspectratio="f"/>
                  <v:textbox inset="0mm,0mm,0mm,0mm"/>
                </v:shape>
                <v:shape id="Graphic 129" o:spid="_x0000_s1026" o:spt="100" style="position:absolute;left:2398871;top:2513171;height:8255;width:53975;" fillcolor="#000000" filled="t" stroked="f" coordsize="53975,8255" o:gfxdata="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7W0YLugAAANwA&#10;AAAPAAAAAAAAAAEAIAAAACIAAABkcnMvZG93bnJldi54bWxQSwECFAAUAAAACACHTuJAMy8FnjsA&#10;AAA5AAAAEAAAAAAAAAABACAAAAAJAQAAZHJzL3NoYXBleG1sLnhtbFBLBQYAAAAABgAGAFsBAACz&#10;AwAAAAA=&#10;" path="m52006,8096l0,0,53435,0,52006,8096xe">
                  <v:fill on="t" focussize="0,0"/>
                  <v:stroke on="f"/>
                  <v:imagedata o:title=""/>
                  <o:lock v:ext="edit" aspectratio="f"/>
                  <v:textbox inset="0mm,0mm,0mm,0mm"/>
                </v:shape>
                <v:shape id="Graphic 130" o:spid="_x0000_s1026" o:spt="100" style="position:absolute;left:2398871;top:2513171;height:8255;width:53975;" filled="f" stroked="t" coordsize="53975,8255" o:gfxdata="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mmRke/&#10;AAAA3AAAAA8AAAAAAAAAAQAgAAAAIgAAAGRycy9kb3ducmV2LnhtbFBLAQIUABQAAAAIAIdO4kAz&#10;LwWeOwAAADkAAAAQAAAAAAAAAAEAIAAAAA4BAABkcnMvc2hhcGV4bWwueG1sUEsFBgAAAAAGAAYA&#10;WwEAALgDAAAAAA==&#10;" path="m0,0l53435,0,52006,8096,0,0xe">
                  <v:fill on="f" focussize="0,0"/>
                  <v:stroke weight="0.37496062992126pt" color="#000000" joinstyle="round"/>
                  <v:imagedata o:title=""/>
                  <o:lock v:ext="edit" aspectratio="f"/>
                  <v:textbox inset="0mm,0mm,0mm,0mm"/>
                </v:shape>
                <v:shape id="Graphic 131" o:spid="_x0000_s1026" o:spt="100" style="position:absolute;left:2399919;top:2521267;height:7620;width:47625;" fillcolor="#000000" filled="t" stroked="f" coordsize="47625,7620" o:gfxdata="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BuVwbsAAADc&#10;AAAADwAAAAAAAAABACAAAAAiAAAAZHJzL2Rvd25yZXYueG1sUEsBAhQAFAAAAAgAh07iQDMvBZ47&#10;AAAAOQAAABAAAAAAAAAAAQAgAAAACgEAAGRycy9zaGFwZXhtbC54bWxQSwUGAAAAAAYABgBbAQAA&#10;tAMAAAAA&#10;" path="m47339,7619l4095,7619,0,0,47339,7619xe">
                  <v:fill on="t" focussize="0,0"/>
                  <v:stroke on="f"/>
                  <v:imagedata o:title=""/>
                  <o:lock v:ext="edit" aspectratio="f"/>
                  <v:textbox inset="0mm,0mm,0mm,0mm"/>
                </v:shape>
                <v:shape id="Graphic 132" o:spid="_x0000_s1026" o:spt="100" style="position:absolute;left:2399919;top:2521267;height:7620;width:47625;" filled="f" stroked="t" coordsize="47625,7620" o:gfxdata="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LMV+LsAAADc&#10;AAAADwAAAAAAAAABACAAAAAiAAAAZHJzL2Rvd25yZXYueG1sUEsBAhQAFAAAAAgAh07iQDMvBZ47&#10;AAAAOQAAABAAAAAAAAAAAQAgAAAACgEAAGRycy9zaGFwZXhtbC54bWxQSwUGAAAAAAYABgBbAQAA&#10;tAMAAAAA&#10;" path="m0,0l4095,7619,47339,7619,0,0xe">
                  <v:fill on="f" focussize="0,0"/>
                  <v:stroke weight="0.37496062992126pt" color="#000000" joinstyle="round"/>
                  <v:imagedata o:title=""/>
                  <o:lock v:ext="edit" aspectratio="f"/>
                  <v:textbox inset="0mm,0mm,0mm,0mm"/>
                </v:shape>
                <v:shape id="Graphic 133" o:spid="_x0000_s1026" o:spt="100" style="position:absolute;left:2399919;top:2521267;height:7620;width:51435;" fillcolor="#000000" filled="t" stroked="f" coordsize="51435,7620" o:gfxdata="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LrLqLsAAADc&#10;AAAADwAAAAAAAAABACAAAAAiAAAAZHJzL2Rvd25yZXYueG1sUEsBAhQAFAAAAAgAh07iQDMvBZ47&#10;AAAAOQAAABAAAAAAAAAAAQAgAAAACgEAAGRycy9zaGFwZXhtbC54bWxQSwUGAAAAAAYABgBbAQAA&#10;tAMAAAAA&#10;" path="m47339,7619l0,0,50958,0,47339,7619xe">
                  <v:fill on="t" focussize="0,0"/>
                  <v:stroke on="f"/>
                  <v:imagedata o:title=""/>
                  <o:lock v:ext="edit" aspectratio="f"/>
                  <v:textbox inset="0mm,0mm,0mm,0mm"/>
                </v:shape>
                <v:shape id="Graphic 134" o:spid="_x0000_s1026" o:spt="100" style="position:absolute;left:2399919;top:2521267;height:7620;width:51435;" filled="f" stroked="t" coordsize="51435,7620" o:gfxdata="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p2Gpb4A&#10;AADcAAAADwAAAAAAAAABACAAAAAiAAAAZHJzL2Rvd25yZXYueG1sUEsBAhQAFAAAAAgAh07iQDMv&#10;BZ47AAAAOQAAABAAAAAAAAAAAQAgAAAADQEAAGRycy9zaGFwZXhtbC54bWxQSwUGAAAAAAYABgBb&#10;AQAAtwMAAAAA&#10;" path="m0,0l50958,0,47339,7619,0,0xe">
                  <v:fill on="f" focussize="0,0"/>
                  <v:stroke weight="0.37496062992126pt" color="#000000" joinstyle="round"/>
                  <v:imagedata o:title=""/>
                  <o:lock v:ext="edit" aspectratio="f"/>
                  <v:textbox inset="0mm,0mm,0mm,0mm"/>
                </v:shape>
                <v:shape id="Graphic 135" o:spid="_x0000_s1026" o:spt="100" style="position:absolute;left:2404014;top:2528887;height:6350;width:37465;" fillcolor="#000000" filled="t" stroked="f" coordsize="37465,6350" o:gfxdata="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7y4ULsAAADc&#10;AAAADwAAAAAAAAABACAAAAAiAAAAZHJzL2Rvd25yZXYueG1sUEsBAhQAFAAAAAgAh07iQDMvBZ47&#10;AAAAOQAAABAAAAAAAAAAAQAgAAAACgEAAGRycy9zaGFwZXhtbC54bWxQSwUGAAAAAAYABgBbAQAA&#10;tAMAAAAA&#10;" path="m37338,5905l5810,5905,0,0,37338,5905xe">
                  <v:fill on="t" focussize="0,0"/>
                  <v:stroke on="f"/>
                  <v:imagedata o:title=""/>
                  <o:lock v:ext="edit" aspectratio="f"/>
                  <v:textbox inset="0mm,0mm,0mm,0mm"/>
                </v:shape>
                <v:shape id="Graphic 136" o:spid="_x0000_s1026" o:spt="100" style="position:absolute;left:2404014;top:2528887;height:6350;width:37465;" filled="f" stroked="t" coordsize="37465,6350" o:gfxdata="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pjxdLsAAADc&#10;AAAADwAAAAAAAAABACAAAAAiAAAAZHJzL2Rvd25yZXYueG1sUEsBAhQAFAAAAAgAh07iQDMvBZ47&#10;AAAAOQAAABAAAAAAAAAAAQAgAAAACgEAAGRycy9zaGFwZXhtbC54bWxQSwUGAAAAAAYABgBbAQAA&#10;tAMAAAAA&#10;" path="m0,0l5810,5905,37338,5905,0,0xe">
                  <v:fill on="f" focussize="0,0"/>
                  <v:stroke weight="0.37496062992126pt" color="#000000" joinstyle="round"/>
                  <v:imagedata o:title=""/>
                  <o:lock v:ext="edit" aspectratio="f"/>
                  <v:textbox inset="0mm,0mm,0mm,0mm"/>
                </v:shape>
                <v:shape id="Graphic 137" o:spid="_x0000_s1026" o:spt="100" style="position:absolute;left:2404014;top:2528887;height:6350;width:43815;" fillcolor="#000000" filled="t" stroked="f" coordsize="43815,6350" o:gfxdata="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GGS&#10;8MEAAADcAAAADwAAAAAAAAABACAAAAAiAAAAZHJzL2Rvd25yZXYueG1sUEsBAhQAFAAAAAgAh07i&#10;QDMvBZ47AAAAOQAAABAAAAAAAAAAAQAgAAAAEAEAAGRycy9zaGFwZXhtbC54bWxQSwUGAAAAAAYA&#10;BgBbAQAAugMAAAAA&#10;" path="m37338,5905l0,0,43243,0,37338,5905xe">
                  <v:fill on="t" focussize="0,0"/>
                  <v:stroke on="f"/>
                  <v:imagedata o:title=""/>
                  <o:lock v:ext="edit" aspectratio="f"/>
                  <v:textbox inset="0mm,0mm,0mm,0mm"/>
                </v:shape>
                <v:shape id="Graphic 138" o:spid="_x0000_s1026" o:spt="100" style="position:absolute;left:2404014;top:2528887;height:6350;width:43815;" filled="f" stroked="t" coordsize="43815,6350" o:gfxdata="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p/0svQAA&#10;ANwAAAAPAAAAAAAAAAEAIAAAACIAAABkcnMvZG93bnJldi54bWxQSwECFAAUAAAACACHTuJAMy8F&#10;njsAAAA5AAAAEAAAAAAAAAABACAAAAAMAQAAZHJzL3NoYXBleG1sLnhtbFBLBQYAAAAABgAGAFsB&#10;AAC2AwAAAAA=&#10;" path="m0,0l43243,0,37338,5905,0,0xe">
                  <v:fill on="f" focussize="0,0"/>
                  <v:stroke weight="0.37496062992126pt" color="#000000" joinstyle="round"/>
                  <v:imagedata o:title=""/>
                  <o:lock v:ext="edit" aspectratio="f"/>
                  <v:textbox inset="0mm,0mm,0mm,0mm"/>
                </v:shape>
                <v:shape id="Graphic 139" o:spid="_x0000_s1026" o:spt="100" style="position:absolute;left:2417159;top:2538412;height:1905;width:16510;" fillcolor="#000000" filled="t" stroked="f" coordsize="16510,1905" o:gfxdata="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T+y2m8AAAA&#10;3AAAAA8AAAAAAAAAAQAgAAAAIgAAAGRycy9kb3ducmV2LnhtbFBLAQIUABQAAAAIAIdO4kAzLwWe&#10;OwAAADkAAAAQAAAAAAAAAAEAIAAAAAsBAABkcnMvc2hhcGV4bWwueG1sUEsFBgAAAAAGAAYAWwEA&#10;ALUDAAAAAA==&#10;" path="m8477,1524l0,0,16478,0,8477,1524xe">
                  <v:fill on="t" focussize="0,0"/>
                  <v:stroke on="f"/>
                  <v:imagedata o:title=""/>
                  <o:lock v:ext="edit" aspectratio="f"/>
                  <v:textbox inset="0mm,0mm,0mm,0mm"/>
                </v:shape>
                <v:shape id="Graphic 140" o:spid="_x0000_s1026" o:spt="100" style="position:absolute;left:2417159;top:2538412;height:1905;width:16510;" filled="f" stroked="t" coordsize="16510,1905" o:gfxdata="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XxBb4A&#10;AADcAAAADwAAAAAAAAABACAAAAAiAAAAZHJzL2Rvd25yZXYueG1sUEsBAhQAFAAAAAgAh07iQDMv&#10;BZ47AAAAOQAAABAAAAAAAAAAAQAgAAAADQEAAGRycy9zaGFwZXhtbC54bWxQSwUGAAAAAAYABgBb&#10;AQAAtwMAAAAA&#10;" path="m0,0l16478,0,8477,1524,0,0xe">
                  <v:fill on="f" focussize="0,0"/>
                  <v:stroke weight="0.37496062992126pt" color="#000000" joinstyle="round"/>
                  <v:imagedata o:title=""/>
                  <o:lock v:ext="edit" aspectratio="f"/>
                  <v:textbox inset="0mm,0mm,0mm,0mm"/>
                </v:shape>
                <v:shape id="Graphic 141" o:spid="_x0000_s1026" o:spt="100" style="position:absolute;left:2409825;top:2534792;height:3810;width:24130;" fillcolor="#000000" filled="t" stroked="f" coordsize="24130,3810" o:gfxdata="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x95iC5AAAA3AAA&#10;AA8AAAAAAAAAAQAgAAAAIgAAAGRycy9kb3ducmV2LnhtbFBLAQIUABQAAAAIAIdO4kAzLwWeOwAA&#10;ADkAAAAQAAAAAAAAAAEAIAAAAAgBAABkcnMvc2hhcGV4bWwueG1sUEsFBgAAAAAGAAYAWwEAALID&#10;AAAAAA==&#10;" path="m23812,3619l7334,3619,0,0,23812,3619xe">
                  <v:fill on="t" focussize="0,0"/>
                  <v:stroke on="f"/>
                  <v:imagedata o:title=""/>
                  <o:lock v:ext="edit" aspectratio="f"/>
                  <v:textbox inset="0mm,0mm,0mm,0mm"/>
                </v:shape>
                <v:shape id="Graphic 142" o:spid="_x0000_s1026" o:spt="100" style="position:absolute;left:2409825;top:2534792;height:3810;width:24130;" filled="f" stroked="t" coordsize="24130,3810" o:gfxdata="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v5WfC8AAAA&#10;3AAAAA8AAAAAAAAAAQAgAAAAIgAAAGRycy9kb3ducmV2LnhtbFBLAQIUABQAAAAIAIdO4kAzLwWe&#10;OwAAADkAAAAQAAAAAAAAAAEAIAAAAAsBAABkcnMvc2hhcGV4bWwueG1sUEsFBgAAAAAGAAYAWwEA&#10;ALUDAAAAAA==&#10;" path="m0,0l7334,3619,23812,3619,0,0xe">
                  <v:fill on="f" focussize="0,0"/>
                  <v:stroke weight="0.37496062992126pt" color="#000000" joinstyle="round"/>
                  <v:imagedata o:title=""/>
                  <o:lock v:ext="edit" aspectratio="f"/>
                  <v:textbox inset="0mm,0mm,0mm,0mm"/>
                </v:shape>
                <v:shape id="Graphic 143" o:spid="_x0000_s1026" o:spt="100" style="position:absolute;left:2409825;top:2534792;height:3810;width:31750;" fillcolor="#000000" filled="t" stroked="f" coordsize="31750,3810" o:gfxdata="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1XZDLsAAADc&#10;AAAADwAAAAAAAAABACAAAAAiAAAAZHJzL2Rvd25yZXYueG1sUEsBAhQAFAAAAAgAh07iQDMvBZ47&#10;AAAAOQAAABAAAAAAAAAAAQAgAAAACgEAAGRycy9zaGFwZXhtbC54bWxQSwUGAAAAAAYABgBbAQAA&#10;tAMAAAAA&#10;" path="m23812,3619l0,0,31527,0,23812,3619xe">
                  <v:fill on="t" focussize="0,0"/>
                  <v:stroke on="f"/>
                  <v:imagedata o:title=""/>
                  <o:lock v:ext="edit" aspectratio="f"/>
                  <v:textbox inset="0mm,0mm,0mm,0mm"/>
                </v:shape>
                <v:shape id="Graphic 144" o:spid="_x0000_s1026" o:spt="100" style="position:absolute;left:2409825;top:2534792;height:3810;width:31750;" filled="f" stroked="t" coordsize="31750,3810" o:gfxdata="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3pWP+8AAAA&#10;3AAAAA8AAAAAAAAAAQAgAAAAIgAAAGRycy9kb3ducmV2LnhtbFBLAQIUABQAAAAIAIdO4kAzLwWe&#10;OwAAADkAAAAQAAAAAAAAAAEAIAAAAAsBAABkcnMvc2hhcGV4bWwueG1sUEsFBgAAAAAGAAYAWwEA&#10;ALUDAAAAAA==&#10;" path="m0,0l31527,0,23812,3619,0,0xe">
                  <v:fill on="f" focussize="0,0"/>
                  <v:stroke weight="0.37496062992126pt" color="#000000" joinstyle="round"/>
                  <v:imagedata o:title=""/>
                  <o:lock v:ext="edit" aspectratio="f"/>
                  <v:textbox inset="0mm,0mm,0mm,0mm"/>
                </v:shape>
                <v:shape id="Graphic 145" o:spid="_x0000_s1026" o:spt="100" style="position:absolute;left:660654;top:2343530;height:1270;width:17145;" fillcolor="#000000" filled="t" stroked="f" coordsize="17145,1270" o:gfxdata="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pNlai/&#10;AAAA3AAAAA8AAAAAAAAAAQAgAAAAIgAAAGRycy9kb3ducmV2LnhtbFBLAQIUABQAAAAIAIdO4kAz&#10;LwWeOwAAADkAAAAQAAAAAAAAAAEAIAAAAA4BAABkcnMvc2hhcGV4bWwueG1sUEsFBgAAAAAGAAYA&#10;WwEAALgDAAAAAA==&#10;" path="m16573,1142l0,1142,8477,0,16573,1142xe">
                  <v:fill on="t" focussize="0,0"/>
                  <v:stroke on="f"/>
                  <v:imagedata o:title=""/>
                  <o:lock v:ext="edit" aspectratio="f"/>
                  <v:textbox inset="0mm,0mm,0mm,0mm"/>
                </v:shape>
                <v:shape id="Graphic 146" o:spid="_x0000_s1026" o:spt="100" style="position:absolute;left:660654;top:2343530;height:1270;width:17145;" filled="f" stroked="t" coordsize="17145,1270" o:gfxdata="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LCJki5AAAA3AAA&#10;AA8AAAAAAAAAAQAgAAAAIgAAAGRycy9kb3ducmV2LnhtbFBLAQIUABQAAAAIAIdO4kAzLwWeOwAA&#10;ADkAAAAQAAAAAAAAAAEAIAAAAAgBAABkcnMvc2hhcGV4bWwueG1sUEsFBgAAAAAGAAYAWwEAALID&#10;AAAAAA==&#10;" path="m8477,0l0,1142,16573,1142,8477,0xe">
                  <v:fill on="f" focussize="0,0"/>
                  <v:stroke weight="0.37496062992126pt" color="#000000" joinstyle="round"/>
                  <v:imagedata o:title=""/>
                  <o:lock v:ext="edit" aspectratio="f"/>
                  <v:textbox inset="0mm,0mm,0mm,0mm"/>
                </v:shape>
                <v:shape id="Graphic 147" o:spid="_x0000_s1026" o:spt="100" style="position:absolute;left:653319;top:2344673;height:4445;width:31750;" fillcolor="#000000" filled="t" stroked="f" coordsize="31750,4445" o:gfxdata="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IJLlW8AAAA&#10;3AAAAA8AAAAAAAAAAQAgAAAAIgAAAGRycy9kb3ducmV2LnhtbFBLAQIUABQAAAAIAIdO4kAzLwWe&#10;OwAAADkAAAAQAAAAAAAAAAEAIAAAAAsBAABkcnMvc2hhcGV4bWwueG1sUEsFBgAAAAAGAAYAWwEA&#10;ALUDAAAAAA==&#10;" path="m31527,4000l0,4000,7334,0,31527,4000xe">
                  <v:fill on="t" focussize="0,0"/>
                  <v:stroke on="f"/>
                  <v:imagedata o:title=""/>
                  <o:lock v:ext="edit" aspectratio="f"/>
                  <v:textbox inset="0mm,0mm,0mm,0mm"/>
                </v:shape>
                <v:shape id="Graphic 148" o:spid="_x0000_s1026" o:spt="100" style="position:absolute;left:653319;top:2344673;height:4445;width:31750;" filled="f" stroked="t" coordsize="31750,4445" o:gfxdata="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Sgady/&#10;AAAA3AAAAA8AAAAAAAAAAQAgAAAAIgAAAGRycy9kb3ducmV2LnhtbFBLAQIUABQAAAAIAIdO4kAz&#10;LwWeOwAAADkAAAAQAAAAAAAAAAEAIAAAAA4BAABkcnMvc2hhcGV4bWwueG1sUEsFBgAAAAAGAAYA&#10;WwEAALgDAAAAAA==&#10;" path="m7334,0l0,4000,31527,4000,7334,0xe">
                  <v:fill on="f" focussize="0,0"/>
                  <v:stroke weight="0.37496062992126pt" color="#000000" joinstyle="round"/>
                  <v:imagedata o:title=""/>
                  <o:lock v:ext="edit" aspectratio="f"/>
                  <v:textbox inset="0mm,0mm,0mm,0mm"/>
                </v:shape>
                <v:shape id="Graphic 149" o:spid="_x0000_s1026" o:spt="100" style="position:absolute;left:660654;top:2344673;height:4445;width:24765;" fillcolor="#000000" filled="t" stroked="f" coordsize="24765,4445" o:gfxdata="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Cw5O8AAAA&#10;3AAAAA8AAAAAAAAAAQAgAAAAIgAAAGRycy9kb3ducmV2LnhtbFBLAQIUABQAAAAIAIdO4kAzLwWe&#10;OwAAADkAAAAQAAAAAAAAAAEAIAAAAAsBAABkcnMvc2hhcGV4bWwueG1sUEsFBgAAAAAGAAYAWwEA&#10;ALUDAAAAAA==&#10;" path="m24193,4000l0,0,16573,0,24193,4000xe">
                  <v:fill on="t" focussize="0,0"/>
                  <v:stroke on="f"/>
                  <v:imagedata o:title=""/>
                  <o:lock v:ext="edit" aspectratio="f"/>
                  <v:textbox inset="0mm,0mm,0mm,0mm"/>
                </v:shape>
                <v:shape id="Graphic 150" o:spid="_x0000_s1026" o:spt="100" style="position:absolute;left:660654;top:2344673;height:4445;width:24765;" filled="f" stroked="t" coordsize="24765,4445" o:gfxdata="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S+Gqb4A&#10;AADcAAAADwAAAAAAAAABACAAAAAiAAAAZHJzL2Rvd25yZXYueG1sUEsBAhQAFAAAAAgAh07iQDMv&#10;BZ47AAAAOQAAABAAAAAAAAAAAQAgAAAADQEAAGRycy9zaGFwZXhtbC54bWxQSwUGAAAAAAYABgBb&#10;AQAAtwMAAAAA&#10;" path="m0,0l16573,0,24193,4000,0,0xe">
                  <v:fill on="f" focussize="0,0"/>
                  <v:stroke weight="0.37496062992126pt" color="#000000" joinstyle="round"/>
                  <v:imagedata o:title=""/>
                  <o:lock v:ext="edit" aspectratio="f"/>
                  <v:textbox inset="0mm,0mm,0mm,0mm"/>
                </v:shape>
                <v:shape id="Graphic 151" o:spid="_x0000_s1026" o:spt="100" style="position:absolute;left:647509;top:2348674;height:6350;width:43815;" fillcolor="#000000" filled="t" stroked="f" coordsize="43815,6350" o:gfxdata="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G0q/&#10;wAAAANwAAAAPAAAAAAAAAAEAIAAAACIAAABkcnMvZG93bnJldi54bWxQSwECFAAUAAAACACHTuJA&#10;My8FnjsAAAA5AAAAEAAAAAAAAAABACAAAAAPAQAAZHJzL3NoYXBleG1sLnhtbFBLBQYAAAAABgAG&#10;AFsBAAC5AwAAAAA=&#10;" path="m43243,5905l0,5905,5810,0,43243,5905xe">
                  <v:fill on="t" focussize="0,0"/>
                  <v:stroke on="f"/>
                  <v:imagedata o:title=""/>
                  <o:lock v:ext="edit" aspectratio="f"/>
                  <v:textbox inset="0mm,0mm,0mm,0mm"/>
                </v:shape>
                <v:shape id="Graphic 152" o:spid="_x0000_s1026" o:spt="100" style="position:absolute;left:647509;top:2348674;height:6350;width:43815;" filled="f" stroked="t" coordsize="43815,6350" o:gfxdata="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5AvZrsAAADc&#10;AAAADwAAAAAAAAABACAAAAAiAAAAZHJzL2Rvd25yZXYueG1sUEsBAhQAFAAAAAgAh07iQDMvBZ47&#10;AAAAOQAAABAAAAAAAAAAAQAgAAAACgEAAGRycy9zaGFwZXhtbC54bWxQSwUGAAAAAAYABgBbAQAA&#10;tAMAAAAA&#10;" path="m5810,0l0,5905,43243,5905,5810,0xe">
                  <v:fill on="f" focussize="0,0"/>
                  <v:stroke weight="0.37496062992126pt" color="#000000" joinstyle="round"/>
                  <v:imagedata o:title=""/>
                  <o:lock v:ext="edit" aspectratio="f"/>
                  <v:textbox inset="0mm,0mm,0mm,0mm"/>
                </v:shape>
                <v:shape id="Graphic 153" o:spid="_x0000_s1026" o:spt="100" style="position:absolute;left:653319;top:2348674;height:6350;width:37465;" fillcolor="#000000" filled="t" stroked="f" coordsize="37465,6350" o:gfxdata="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sZgH7sAAADc&#10;AAAADwAAAAAAAAABACAAAAAiAAAAZHJzL2Rvd25yZXYueG1sUEsBAhQAFAAAAAgAh07iQDMvBZ47&#10;AAAAOQAAABAAAAAAAAAAAQAgAAAACgEAAGRycy9zaGFwZXhtbC54bWxQSwUGAAAAAAYABgBbAQAA&#10;tAMAAAAA&#10;" path="m37433,5905l0,0,31527,0,37433,5905xe">
                  <v:fill on="t" focussize="0,0"/>
                  <v:stroke on="f"/>
                  <v:imagedata o:title=""/>
                  <o:lock v:ext="edit" aspectratio="f"/>
                  <v:textbox inset="0mm,0mm,0mm,0mm"/>
                </v:shape>
                <v:shape id="Graphic 154" o:spid="_x0000_s1026" o:spt="100" style="position:absolute;left:653319;top:2348674;height:6350;width:37465;" filled="f" stroked="t" coordsize="37465,6350" o:gfxdata="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NkvOLsAAADc&#10;AAAADwAAAAAAAAABACAAAAAiAAAAZHJzL2Rvd25yZXYueG1sUEsBAhQAFAAAAAgAh07iQDMvBZ47&#10;AAAAOQAAABAAAAAAAAAAAQAgAAAACgEAAGRycy9zaGFwZXhtbC54bWxQSwUGAAAAAAYABgBbAQAA&#10;tAMAAAAA&#10;" path="m0,0l31527,0,37433,5905,0,0xe">
                  <v:fill on="f" focussize="0,0"/>
                  <v:stroke weight="0.37496062992126pt" color="#000000" joinstyle="round"/>
                  <v:imagedata o:title=""/>
                  <o:lock v:ext="edit" aspectratio="f"/>
                  <v:textbox inset="0mm,0mm,0mm,0mm"/>
                </v:shape>
                <v:shape id="Graphic 155" o:spid="_x0000_s1026" o:spt="100" style="position:absolute;left:643509;top:2354579;height:7620;width:51435;" fillcolor="#000000" filled="t" stroked="f" coordsize="51435,7620" o:gfxdata="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wBPnugAAANwA&#10;AAAPAAAAAAAAAAEAIAAAACIAAABkcnMvZG93bnJldi54bWxQSwECFAAUAAAACACHTuJAMy8FnjsA&#10;AAA5AAAAEAAAAAAAAAABACAAAAAJAQAAZHJzL3NoYXBleG1sLnhtbFBLBQYAAAAABgAGAFsBAACz&#10;AwAAAAA=&#10;" path="m50863,7239l0,7239,4000,0,50863,7239xe">
                  <v:fill on="t" focussize="0,0"/>
                  <v:stroke on="f"/>
                  <v:imagedata o:title=""/>
                  <o:lock v:ext="edit" aspectratio="f"/>
                  <v:textbox inset="0mm,0mm,0mm,0mm"/>
                </v:shape>
                <v:shape id="Graphic 156" o:spid="_x0000_s1026" o:spt="100" style="position:absolute;left:643509;top:2354579;height:7620;width:51435;" filled="f" stroked="t" coordsize="51435,7620" o:gfxdata="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NxY6b4A&#10;AADcAAAADwAAAAAAAAABACAAAAAiAAAAZHJzL2Rvd25yZXYueG1sUEsBAhQAFAAAAAgAh07iQDMv&#10;BZ47AAAAOQAAABAAAAAAAAAAAQAgAAAADQEAAGRycy9zaGFwZXhtbC54bWxQSwUGAAAAAAYABgBb&#10;AQAAtwMAAAAA&#10;" path="m4000,0l0,7239,50863,7239,4000,0xe">
                  <v:fill on="f" focussize="0,0"/>
                  <v:stroke weight="0.37496062992126pt" color="#000000" joinstyle="round"/>
                  <v:imagedata o:title=""/>
                  <o:lock v:ext="edit" aspectratio="f"/>
                  <v:textbox inset="0mm,0mm,0mm,0mm"/>
                </v:shape>
                <v:shape id="Graphic 157" o:spid="_x0000_s1026" o:spt="100" style="position:absolute;left:647509;top:2354579;height:7620;width:46990;" fillcolor="#000000" filled="t" stroked="f" coordsize="46990,7620" o:gfxdata="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0nMkL4A&#10;AADcAAAADwAAAAAAAAABACAAAAAiAAAAZHJzL2Rvd25yZXYueG1sUEsBAhQAFAAAAAgAh07iQDMv&#10;BZ47AAAAOQAAABAAAAAAAAAAAQAgAAAADQEAAGRycy9zaGFwZXhtbC54bWxQSwUGAAAAAAYABgBb&#10;AQAAtwMAAAAA&#10;" path="m46863,7239l0,0,43243,0,46863,7239xe">
                  <v:fill on="t" focussize="0,0"/>
                  <v:stroke on="f"/>
                  <v:imagedata o:title=""/>
                  <o:lock v:ext="edit" aspectratio="f"/>
                  <v:textbox inset="0mm,0mm,0mm,0mm"/>
                </v:shape>
                <v:shape id="Graphic 158" o:spid="_x0000_s1026" o:spt="100" style="position:absolute;left:647509;top:2354579;height:7620;width:46990;" filled="f" stroked="t" coordsize="46990,7620" o:gfxdata="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F21l&#10;wAAAANwAAAAPAAAAAAAAAAEAIAAAACIAAABkcnMvZG93bnJldi54bWxQSwECFAAUAAAACACHTuJA&#10;My8FnjsAAAA5AAAAEAAAAAAAAAABACAAAAAPAQAAZHJzL3NoYXBleG1sLnhtbFBLBQYAAAAABgAG&#10;AFsBAAC5AwAAAAA=&#10;" path="m0,0l43243,0,46863,7239,0,0xe">
                  <v:fill on="f" focussize="0,0"/>
                  <v:stroke weight="0.37496062992126pt" color="#000000" joinstyle="round"/>
                  <v:imagedata o:title=""/>
                  <o:lock v:ext="edit" aspectratio="f"/>
                  <v:textbox inset="0mm,0mm,0mm,0mm"/>
                </v:shape>
                <v:shape id="Graphic 159" o:spid="_x0000_s1026" o:spt="100" style="position:absolute;left:642366;top:2361818;height:8890;width:53975;" fillcolor="#000000" filled="t" stroked="f" coordsize="53975,8890" o:gfxdata="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iHqNK5AAAA3AAA&#10;AA8AAAAAAAAAAQAgAAAAIgAAAGRycy9kb3ducmV2LnhtbFBLAQIUABQAAAAIAIdO4kAzLwWeOwAA&#10;ADkAAAAQAAAAAAAAAAEAIAAAAAgBAABkcnMvc2hhcGV4bWwueG1sUEsFBgAAAAAGAAYAWwEAALID&#10;AAAAAA==&#10;" path="m53530,8477l0,8477,1142,0,53530,8477xe">
                  <v:fill on="t" focussize="0,0"/>
                  <v:stroke on="f"/>
                  <v:imagedata o:title=""/>
                  <o:lock v:ext="edit" aspectratio="f"/>
                  <v:textbox inset="0mm,0mm,0mm,0mm"/>
                </v:shape>
                <v:shape id="Graphic 160" o:spid="_x0000_s1026" o:spt="100" style="position:absolute;left:642366;top:2361818;height:8890;width:53975;" filled="f" stroked="t" coordsize="53975,8890" o:gfxdata="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9sLL7sAAADc&#10;AAAADwAAAAAAAAABACAAAAAiAAAAZHJzL2Rvd25yZXYueG1sUEsBAhQAFAAAAAgAh07iQDMvBZ47&#10;AAAAOQAAABAAAAAAAAAAAQAgAAAACgEAAGRycy9zaGFwZXhtbC54bWxQSwUGAAAAAAYABgBbAQAA&#10;tAMAAAAA&#10;" path="m1142,0l0,8477,53530,8477,1142,0xe">
                  <v:fill on="f" focussize="0,0"/>
                  <v:stroke weight="0.37496062992126pt" color="#000000" joinstyle="round"/>
                  <v:imagedata o:title=""/>
                  <o:lock v:ext="edit" aspectratio="f"/>
                  <v:textbox inset="0mm,0mm,0mm,0mm"/>
                </v:shape>
                <v:shape id="Graphic 161" o:spid="_x0000_s1026" o:spt="100" style="position:absolute;left:643509;top:2361818;height:8890;width:52705;" fillcolor="#000000" filled="t" stroked="f" coordsize="52705,8890" o:gfxdata="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uFWrsAAADc&#10;AAAADwAAAAAAAAABACAAAAAiAAAAZHJzL2Rvd25yZXYueG1sUEsBAhQAFAAAAAgAh07iQDMvBZ47&#10;AAAAOQAAABAAAAAAAAAAAQAgAAAACgEAAGRycy9zaGFwZXhtbC54bWxQSwUGAAAAAAYABgBbAQAA&#10;tAMAAAAA&#10;" path="m52387,8477l0,0,50863,0,52387,8477xe">
                  <v:fill on="t" focussize="0,0"/>
                  <v:stroke on="f"/>
                  <v:imagedata o:title=""/>
                  <o:lock v:ext="edit" aspectratio="f"/>
                  <v:textbox inset="0mm,0mm,0mm,0mm"/>
                </v:shape>
                <v:shape id="Graphic 162" o:spid="_x0000_s1026" o:spt="100" style="position:absolute;left:643509;top:2361818;height:8890;width:52705;" filled="f" stroked="t" coordsize="52705,8890" o:gfxdata="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09XlLgAAADcAAAA&#10;DwAAAAAAAAABACAAAAAiAAAAZHJzL2Rvd25yZXYueG1sUEsBAhQAFAAAAAgAh07iQDMvBZ47AAAA&#10;OQAAABAAAAAAAAAAAQAgAAAABwEAAGRycy9zaGFwZXhtbC54bWxQSwUGAAAAAAYABgBbAQAAsQMA&#10;AAAA&#10;" path="m0,0l50863,0,52387,8477,0,0xe">
                  <v:fill on="f" focussize="0,0"/>
                  <v:stroke weight="0.37496062992126pt" color="#000000" joinstyle="round"/>
                  <v:imagedata o:title=""/>
                  <o:lock v:ext="edit" aspectratio="f"/>
                  <v:textbox inset="0mm,0mm,0mm,0mm"/>
                </v:shape>
                <v:shape id="Graphic 163" o:spid="_x0000_s1026" o:spt="100" style="position:absolute;left:642366;top:2370296;height:8255;width:52069;" fillcolor="#000000" filled="t" stroked="f" coordsize="52069,8255" o:gfxdata="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kyjXvQAA&#10;ANwAAAAPAAAAAAAAAAEAIAAAACIAAABkcnMvZG93bnJldi54bWxQSwECFAAUAAAACACHTuJAMy8F&#10;njsAAAA5AAAAEAAAAAAAAAABACAAAAAMAQAAZHJzL3NoYXBleG1sLnhtbFBLBQYAAAAABgAGAFsB&#10;AAC2AwAAAAA=&#10;" path="m52006,8000l1142,8000,0,0,52006,8000xe">
                  <v:fill on="t" focussize="0,0"/>
                  <v:stroke on="f"/>
                  <v:imagedata o:title=""/>
                  <o:lock v:ext="edit" aspectratio="f"/>
                  <v:textbox inset="0mm,0mm,0mm,0mm"/>
                </v:shape>
                <v:shape id="Graphic 164" o:spid="_x0000_s1026" o:spt="100" style="position:absolute;left:642366;top:2370296;height:8255;width:52069;" filled="f" stroked="t" coordsize="52069,8255" o:gfxdata="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a/WvQAA&#10;ANwAAAAPAAAAAAAAAAEAIAAAACIAAABkcnMvZG93bnJldi54bWxQSwECFAAUAAAACACHTuJAMy8F&#10;njsAAAA5AAAAEAAAAAAAAAABACAAAAAMAQAAZHJzL3NoYXBleG1sLnhtbFBLBQYAAAAABgAGAFsB&#10;AAC2AwAAAAA=&#10;" path="m0,0l1142,8000,52006,8000,0,0xe">
                  <v:fill on="f" focussize="0,0"/>
                  <v:stroke weight="0.37496062992126pt" color="#000000" joinstyle="round"/>
                  <v:imagedata o:title=""/>
                  <o:lock v:ext="edit" aspectratio="f"/>
                  <v:textbox inset="0mm,0mm,0mm,0mm"/>
                </v:shape>
                <v:shape id="Graphic 165" o:spid="_x0000_s1026" o:spt="100" style="position:absolute;left:642366;top:2370296;height:8255;width:53975;" fillcolor="#000000" filled="t" stroked="f" coordsize="53975,8255" o:gfxdata="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fPXOugAAANwA&#10;AAAPAAAAAAAAAAEAIAAAACIAAABkcnMvZG93bnJldi54bWxQSwECFAAUAAAACACHTuJAMy8FnjsA&#10;AAA5AAAAEAAAAAAAAAABACAAAAAJAQAAZHJzL3NoYXBleG1sLnhtbFBLBQYAAAAABgAGAFsBAACz&#10;AwAAAAA=&#10;" path="m52006,8000l0,0,53530,0,52006,8000xe">
                  <v:fill on="t" focussize="0,0"/>
                  <v:stroke on="f"/>
                  <v:imagedata o:title=""/>
                  <o:lock v:ext="edit" aspectratio="f"/>
                  <v:textbox inset="0mm,0mm,0mm,0mm"/>
                </v:shape>
                <v:shape id="Graphic 166" o:spid="_x0000_s1026" o:spt="100" style="position:absolute;left:642366;top:2370296;height:8255;width:53975;" filled="f" stroked="t" coordsize="53975,8255" o:gfxdata="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qwVLW8AAAA&#10;3AAAAA8AAAAAAAAAAQAgAAAAIgAAAGRycy9kb3ducmV2LnhtbFBLAQIUABQAAAAIAIdO4kAzLwWe&#10;OwAAADkAAAAQAAAAAAAAAAEAIAAAAAsBAABkcnMvc2hhcGV4bWwueG1sUEsFBgAAAAAGAAYAWwEA&#10;ALUDAAAAAA==&#10;" path="m0,0l53530,0,52006,8000,0,0xe">
                  <v:fill on="f" focussize="0,0"/>
                  <v:stroke weight="0.37496062992126pt" color="#000000" joinstyle="round"/>
                  <v:imagedata o:title=""/>
                  <o:lock v:ext="edit" aspectratio="f"/>
                  <v:textbox inset="0mm,0mm,0mm,0mm"/>
                </v:shape>
                <v:shape id="Graphic 167" o:spid="_x0000_s1026" o:spt="100" style="position:absolute;left:643509;top:2378296;height:8255;width:47625;" fillcolor="#000000" filled="t" stroked="f" coordsize="47625,8255" o:gfxdata="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FGlh+5AAAA3AAA&#10;AA8AAAAAAAAAAQAgAAAAIgAAAGRycy9kb3ducmV2LnhtbFBLAQIUABQAAAAIAIdO4kAzLwWeOwAA&#10;ADkAAAAQAAAAAAAAAAEAIAAAAAgBAABkcnMvc2hhcGV4bWwueG1sUEsFBgAAAAAGAAYAWwEAALID&#10;AAAAAA==&#10;" path="m47243,7715l4000,7715,0,0,47243,7715xe">
                  <v:fill on="t" focussize="0,0"/>
                  <v:stroke on="f"/>
                  <v:imagedata o:title=""/>
                  <o:lock v:ext="edit" aspectratio="f"/>
                  <v:textbox inset="0mm,0mm,0mm,0mm"/>
                </v:shape>
                <v:shape id="Graphic 168" o:spid="_x0000_s1026" o:spt="100" style="position:absolute;left:643509;top:2378296;height:8255;width:47625;" filled="f" stroked="t" coordsize="47625,8255" o:gfxdata="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zrncL4A&#10;AADcAAAADwAAAAAAAAABACAAAAAiAAAAZHJzL2Rvd25yZXYueG1sUEsBAhQAFAAAAAgAh07iQDMv&#10;BZ47AAAAOQAAABAAAAAAAAAAAQAgAAAADQEAAGRycy9zaGFwZXhtbC54bWxQSwUGAAAAAAYABgBb&#10;AQAAtwMAAAAA&#10;" path="m0,0l4000,7715,47243,7715,0,0xe">
                  <v:fill on="f" focussize="0,0"/>
                  <v:stroke weight="0.37496062992126pt" color="#000000" joinstyle="round"/>
                  <v:imagedata o:title=""/>
                  <o:lock v:ext="edit" aspectratio="f"/>
                  <v:textbox inset="0mm,0mm,0mm,0mm"/>
                </v:shape>
                <v:shape id="Graphic 169" o:spid="_x0000_s1026" o:spt="100" style="position:absolute;left:643509;top:2378296;height:8255;width:51435;" fillcolor="#000000" filled="t" stroked="f" coordsize="51435,8255" o:gfxdata="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A5/KugAAANwA&#10;AAAPAAAAAAAAAAEAIAAAACIAAABkcnMvZG93bnJldi54bWxQSwECFAAUAAAACACHTuJAMy8FnjsA&#10;AAA5AAAAEAAAAAAAAAABACAAAAAJAQAAZHJzL3NoYXBleG1sLnhtbFBLBQYAAAAABgAGAFsBAACz&#10;AwAAAAA=&#10;" path="m47243,7715l0,0,50863,0,47243,7715xe">
                  <v:fill on="t" focussize="0,0"/>
                  <v:stroke on="f"/>
                  <v:imagedata o:title=""/>
                  <o:lock v:ext="edit" aspectratio="f"/>
                  <v:textbox inset="0mm,0mm,0mm,0mm"/>
                </v:shape>
                <v:shape id="Graphic 170" o:spid="_x0000_s1026" o:spt="100" style="position:absolute;left:643509;top:2378296;height:8255;width:51435;" filled="f" stroked="t" coordsize="51435,8255" o:gfxdata="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nFP6G/&#10;AAAA3AAAAA8AAAAAAAAAAQAgAAAAIgAAAGRycy9kb3ducmV2LnhtbFBLAQIUABQAAAAIAIdO4kAz&#10;LwWeOwAAADkAAAAQAAAAAAAAAAEAIAAAAA4BAABkcnMvc2hhcGV4bWwueG1sUEsFBgAAAAAGAAYA&#10;WwEAALgDAAAAAA==&#10;" path="m0,0l50863,0,47243,7715,0,0xe">
                  <v:fill on="f" focussize="0,0"/>
                  <v:stroke weight="0.37496062992126pt" color="#000000" joinstyle="round"/>
                  <v:imagedata o:title=""/>
                  <o:lock v:ext="edit" aspectratio="f"/>
                  <v:textbox inset="0mm,0mm,0mm,0mm"/>
                </v:shape>
                <v:shape id="Graphic 171" o:spid="_x0000_s1026" o:spt="100" style="position:absolute;left:647509;top:2386012;height:6350;width:37465;" fillcolor="#000000" filled="t" stroked="f" coordsize="37465,6350" o:gfxdata="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QeTugAAANwA&#10;AAAPAAAAAAAAAAEAIAAAACIAAABkcnMvZG93bnJldi54bWxQSwECFAAUAAAACACHTuJAMy8FnjsA&#10;AAA5AAAAEAAAAAAAAAABACAAAAAJAQAAZHJzL3NoYXBleG1sLnhtbFBLBQYAAAAABgAGAFsBAACz&#10;AwAAAAA=&#10;" path="m37338,5810l5810,5810,0,0,37338,5810xe">
                  <v:fill on="t" focussize="0,0"/>
                  <v:stroke on="f"/>
                  <v:imagedata o:title=""/>
                  <o:lock v:ext="edit" aspectratio="f"/>
                  <v:textbox inset="0mm,0mm,0mm,0mm"/>
                </v:shape>
                <v:shape id="Graphic 172" o:spid="_x0000_s1026" o:spt="100" style="position:absolute;left:647509;top:2386012;height:6350;width:37465;" filled="f" stroked="t" coordsize="37465,6350" o:gfxdata="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8lOt7sAAADc&#10;AAAADwAAAAAAAAABACAAAAAiAAAAZHJzL2Rvd25yZXYueG1sUEsBAhQAFAAAAAgAh07iQDMvBZ47&#10;AAAAOQAAABAAAAAAAAAAAQAgAAAACgEAAGRycy9zaGFwZXhtbC54bWxQSwUGAAAAAAYABgBbAQAA&#10;tAMAAAAA&#10;" path="m0,0l5810,5810,37338,5810,0,0xe">
                  <v:fill on="f" focussize="0,0"/>
                  <v:stroke weight="0.37496062992126pt" color="#000000" joinstyle="round"/>
                  <v:imagedata o:title=""/>
                  <o:lock v:ext="edit" aspectratio="f"/>
                  <v:textbox inset="0mm,0mm,0mm,0mm"/>
                </v:shape>
                <v:shape id="Graphic 173" o:spid="_x0000_s1026" o:spt="100" style="position:absolute;left:647509;top:2386012;height:6350;width:43815;" fillcolor="#000000" filled="t" stroked="f" coordsize="43815,6350" o:gfxdata="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TAt&#10;M8EAAADcAAAADwAAAAAAAAABACAAAAAiAAAAZHJzL2Rvd25yZXYueG1sUEsBAhQAFAAAAAgAh07i&#10;QDMvBZ47AAAAOQAAABAAAAAAAAAAAQAgAAAAEAEAAGRycy9zaGFwZXhtbC54bWxQSwUGAAAAAAYA&#10;BgBbAQAAugMAAAAA&#10;" path="m37338,5810l0,0,43243,0,37338,5810xe">
                  <v:fill on="t" focussize="0,0"/>
                  <v:stroke on="f"/>
                  <v:imagedata o:title=""/>
                  <o:lock v:ext="edit" aspectratio="f"/>
                  <v:textbox inset="0mm,0mm,0mm,0mm"/>
                </v:shape>
                <v:shape id="Graphic 174" o:spid="_x0000_s1026" o:spt="100" style="position:absolute;left:647509;top:2386012;height:6350;width:43815;" filled="f" stroked="t" coordsize="43815,6350" o:gfxdata="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gE7pugAAANwA&#10;AAAPAAAAAAAAAAEAIAAAACIAAABkcnMvZG93bnJldi54bWxQSwECFAAUAAAACACHTuJAMy8FnjsA&#10;AAA5AAAAEAAAAAAAAAABACAAAAAJAQAAZHJzL3NoYXBleG1sLnhtbFBLBQYAAAAABgAGAFsBAACz&#10;AwAAAAA=&#10;" path="m0,0l43243,0,37338,5810,0,0xe">
                  <v:fill on="f" focussize="0,0"/>
                  <v:stroke weight="0.37496062992126pt" color="#000000" joinstyle="round"/>
                  <v:imagedata o:title=""/>
                  <o:lock v:ext="edit" aspectratio="f"/>
                  <v:textbox inset="0mm,0mm,0mm,0mm"/>
                </v:shape>
                <v:shape id="Graphic 175" o:spid="_x0000_s1026" o:spt="100" style="position:absolute;left:660654;top:2395537;height:1905;width:17145;" fillcolor="#000000" filled="t" stroked="f" coordsize="17145,1905" o:gfxdata="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HZ8Xr4A&#10;AADcAAAADwAAAAAAAAABACAAAAAiAAAAZHJzL2Rvd25yZXYueG1sUEsBAhQAFAAAAAgAh07iQDMv&#10;BZ47AAAAOQAAABAAAAAAAAAAAQAgAAAADQEAAGRycy9zaGFwZXhtbC54bWxQSwUGAAAAAAYABgBb&#10;AQAAtwMAAAAA&#10;" path="m8477,1428l0,0,16573,0,8477,1428xe">
                  <v:fill on="t" focussize="0,0"/>
                  <v:stroke on="f"/>
                  <v:imagedata o:title=""/>
                  <o:lock v:ext="edit" aspectratio="f"/>
                  <v:textbox inset="0mm,0mm,0mm,0mm"/>
                </v:shape>
                <v:shape id="Graphic 176" o:spid="_x0000_s1026" o:spt="100" style="position:absolute;left:660654;top:2395537;height:1905;width:17145;" filled="f" stroked="t" coordsize="17145,1905" o:gfxdata="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i8AAAA&#10;3AAAAA8AAAAAAAAAAQAgAAAAIgAAAGRycy9kb3ducmV2LnhtbFBLAQIUABQAAAAIAIdO4kAzLwWe&#10;OwAAADkAAAAQAAAAAAAAAAEAIAAAAAsBAABkcnMvc2hhcGV4bWwueG1sUEsFBgAAAAAGAAYAWwEA&#10;ALUDAAAAAA==&#10;" path="m0,0l16573,0,8477,1428,0,0xe">
                  <v:fill on="f" focussize="0,0"/>
                  <v:stroke weight="0.37496062992126pt" color="#000000" joinstyle="round"/>
                  <v:imagedata o:title=""/>
                  <o:lock v:ext="edit" aspectratio="f"/>
                  <v:textbox inset="0mm,0mm,0mm,0mm"/>
                </v:shape>
                <v:shape id="Graphic 177" o:spid="_x0000_s1026" o:spt="100" style="position:absolute;left:653319;top:2391822;height:3810;width:24130;" fillcolor="#000000" filled="t" stroked="f" coordsize="24130,3810" o:gfxdata="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K0EXK5AAAA3AAA&#10;AA8AAAAAAAAAAQAgAAAAIgAAAGRycy9kb3ducmV2LnhtbFBLAQIUABQAAAAIAIdO4kAzLwWeOwAA&#10;ADkAAAAQAAAAAAAAAAEAIAAAAAgBAABkcnMvc2hhcGV4bWwueG1sUEsFBgAAAAAGAAYAWwEAALID&#10;AAAAAA==&#10;" path="m23907,3714l7334,3714,0,0,23907,3714xe">
                  <v:fill on="t" focussize="0,0"/>
                  <v:stroke on="f"/>
                  <v:imagedata o:title=""/>
                  <o:lock v:ext="edit" aspectratio="f"/>
                  <v:textbox inset="0mm,0mm,0mm,0mm"/>
                </v:shape>
                <v:shape id="Graphic 178" o:spid="_x0000_s1026" o:spt="100" style="position:absolute;left:653319;top:2391822;height:3810;width:24130;" filled="f" stroked="t" coordsize="24130,3810" o:gfxdata="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H2kp74A&#10;AADcAAAADwAAAAAAAAABACAAAAAiAAAAZHJzL2Rvd25yZXYueG1sUEsBAhQAFAAAAAgAh07iQDMv&#10;BZ47AAAAOQAAABAAAAAAAAAAAQAgAAAADQEAAGRycy9zaGFwZXhtbC54bWxQSwUGAAAAAAYABgBb&#10;AQAAtwMAAAAA&#10;" path="m0,0l7334,3714,23907,3714,0,0xe">
                  <v:fill on="f" focussize="0,0"/>
                  <v:stroke weight="0.37496062992126pt" color="#000000" joinstyle="round"/>
                  <v:imagedata o:title=""/>
                  <o:lock v:ext="edit" aspectratio="f"/>
                  <v:textbox inset="0mm,0mm,0mm,0mm"/>
                </v:shape>
                <v:shape id="Graphic 179" o:spid="_x0000_s1026" o:spt="100" style="position:absolute;left:653319;top:2391822;height:3810;width:31750;" fillcolor="#000000" filled="t" stroked="f" coordsize="31750,3810" o:gfxdata="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NEkW7sAAADc&#10;AAAADwAAAAAAAAABACAAAAAiAAAAZHJzL2Rvd25yZXYueG1sUEsBAhQAFAAAAAgAh07iQDMvBZ47&#10;AAAAOQAAABAAAAAAAAAAAQAgAAAACgEAAGRycy9zaGFwZXhtbC54bWxQSwUGAAAAAAYABgBbAQAA&#10;tAMAAAAA&#10;" path="m23907,3714l0,0,31527,0,23907,3714xe">
                  <v:fill on="t" focussize="0,0"/>
                  <v:stroke on="f"/>
                  <v:imagedata o:title=""/>
                  <o:lock v:ext="edit" aspectratio="f"/>
                  <v:textbox inset="0mm,0mm,0mm,0mm"/>
                </v:shape>
                <v:shape id="Graphic 180" o:spid="_x0000_s1026" o:spt="100" style="position:absolute;left:653319;top:49815;height:3006725;width:1945639;" filled="f" stroked="t" coordsize="1945639,3006725" o:gfxdata="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0zqo&#10;wAAAANwAAAAPAAAAAAAAAAEAIAAAACIAAABkcnMvZG93bnJldi54bWxQSwECFAAUAAAACACHTuJA&#10;My8FnjsAAAA5AAAAEAAAAAAAAAABACAAAAAPAQAAZHJzL3NoYXBleG1sLnhtbFBLBQYAAAAABgAG&#10;AFsBAAC5AwAAAAA=&#10;" path="m0,2342007l31527,2342007,23907,2345721,0,2342007xem1773364,2471832l1658969,3006661em1658969,3006661l1021937,3006661em531209,0l1922907,0em1945290,22383l1945290,1078134em1945290,22383l1944147,15430,1940909,9143,1936146,4476,1929860,1142,1922907,0em508825,22383l508825,1522761em531209,0l524160,1142,517969,4476,513207,9143,509873,15430,508825,22383em531209,1544669l1767173,1544669em508825,1522761l509873,1529333,513207,1535524,517969,1540668,524160,1543526,531209,1544669em1767173,1544669l1773745,1543526,1779936,1540668,1785080,1535524,1788033,1529333,1789175,1522761em1789175,1522761l1789175,1122425em1811464,1100137l1804511,1101185,1798319,1104518,1793557,1109281,1790223,1115472,1789175,1122425em1811464,1100137l1945290,1100137e">
                  <v:fill on="f" focussize="0,0"/>
                  <v:stroke weight="0.37496062992126pt" color="#000000" joinstyle="round"/>
                  <v:imagedata o:title=""/>
                  <o:lock v:ext="edit" aspectratio="f"/>
                  <v:textbox inset="0mm,0mm,0mm,0mm"/>
                </v:shape>
                <v:shape id="Image 181" o:spid="_x0000_s1026" o:spt="75" type="#_x0000_t75" style="position:absolute;left:2576226;top:47434;height:129825;width:230790;" filled="f" o:preferrelative="t" stroked="f" coordsize="21600,21600" o:gfxdata="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3bjJB7gAAADcAAAA&#10;DwAAAAAAAAABACAAAAAiAAAAZHJzL2Rvd25yZXYueG1sUEsBAhQAFAAAAAgAh07iQDMvBZ47AAAA&#10;OQAAABAAAAAAAAAAAQAgAAAABwEAAGRycy9zaGFwZXhtbC54bWxQSwUGAAAAAAYABgBbAQAAsQMA&#10;AAAA&#10;">
                  <v:fill on="f" focussize="0,0"/>
                  <v:stroke on="f"/>
                  <v:imagedata r:id="rId18" o:title=""/>
                  <o:lock v:ext="edit" aspectratio="f"/>
                </v:shape>
                <v:shape id="Graphic 182" o:spid="_x0000_s1026" o:spt="100" style="position:absolute;left:2576226;top:1024889;height:125095;width:228600;" filled="f" stroked="t" coordsize="228600,125095" o:gfxdata="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SZxW7sAAADc&#10;AAAADwAAAAAAAAABACAAAAAiAAAAZHJzL2Rvd25yZXYueG1sUEsBAhQAFAAAAAgAh07iQDMvBZ47&#10;AAAAOQAAABAAAAAAAAAAAQAgAAAACgEAAGRycy9zaGFwZXhtbC54bWxQSwUGAAAAAAYABgBbAQAA&#10;tAMAAAAA&#10;" path="m0,125063l6953,123920,13239,120967,18002,115919,21240,109632,22383,103060em0,125063l111442,125063em133445,103060l133445,61436em111442,125063l118014,123920,124301,120967,129444,115919,132302,109632,133445,103060em116966,61436l228409,61436em228409,61436l228409,27812em228409,27812l211549,27812em133445,103060l22383,103060em116966,61436l116966,39147em116966,39147l22383,39147em133445,33622l133445,0em133445,0l22383,0em44386,103060l44386,39147em116966,56673l91630,39147e">
                  <v:fill on="f" focussize="0,0"/>
                  <v:stroke weight="0.37496062992126pt" color="#000000" joinstyle="round"/>
                  <v:imagedata o:title=""/>
                  <o:lock v:ext="edit" aspectratio="f"/>
                  <v:textbox inset="0mm,0mm,0mm,0mm"/>
                </v:shape>
                <v:shape id="Graphic 183" o:spid="_x0000_s1026" o:spt="100" style="position:absolute;left:2640425;top:1081944;height:27940;width:27940;" filled="f" stroked="t" coordsize="27940,27940" o:gfxdata="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FQYMbsAAADc&#10;AAAADwAAAAAAAAABACAAAAAiAAAAZHJzL2Rvd25yZXYueG1sUEsBAhQAFAAAAAgAh07iQDMvBZ47&#10;AAAAOQAAABAAAAAAAAAAAQAgAAAACgEAAGRycy9zaGFwZXhtbC54bWxQSwUGAAAAAAYABgBbAQAA&#10;tAMAAAAA&#10;" path="m27812,13906l26765,8763,23431,4000,19049,1047,13906,0,8381,1047,4000,4000,666,8763,0,13906,666,19335,4000,23717,8381,26670,13906,27717,19049,26670,23431,23717,26765,19335,27812,13906xe">
                  <v:fill on="f" focussize="0,0"/>
                  <v:stroke weight="0.37496062992126pt" color="#000000" joinstyle="round"/>
                  <v:imagedata o:title=""/>
                  <o:lock v:ext="edit" aspectratio="f"/>
                  <v:textbox inset="0mm,0mm,0mm,0mm"/>
                </v:shape>
                <v:shape id="Graphic 184" o:spid="_x0000_s1026" o:spt="100" style="position:absolute;left:2626423;top:1071657;height:48895;width:55880;" filled="f" stroked="t" coordsize="55880,48895" o:gfxdata="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szMPrsAAADc&#10;AAAADwAAAAAAAAABACAAAAAiAAAAZHJzL2Rvd25yZXYueG1sUEsBAhQAFAAAAAgAh07iQDMvBZ47&#10;AAAAOQAAABAAAAAAAAAAAQAgAAAACgEAAGRycy9zaGFwZXhtbC54bWxQSwUGAAAAAAYABgBbAQAA&#10;tAMAAAAA&#10;" path="m41433,48291l14001,48291em41433,0l14001,0em41433,48291l55340,24193em55340,24193l41433,0em14001,48291l0,24193em0,24193l14001,0e">
                  <v:fill on="f" focussize="0,0"/>
                  <v:stroke weight="0.37496062992126pt" color="#000000" joinstyle="round"/>
                  <v:imagedata o:title=""/>
                  <o:lock v:ext="edit" aspectratio="f"/>
                  <v:textbox inset="0mm,0mm,0mm,0mm"/>
                </v:shape>
                <v:shape id="Graphic 185" o:spid="_x0000_s1026" o:spt="100" style="position:absolute;left:2630138;top:1072038;height:48260;width:48260;" filled="f" stroked="t" coordsize="48260,48260" o:gfxdata="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wGhUrgAAADcAAAA&#10;DwAAAAAAAAABACAAAAAiAAAAZHJzL2Rvd25yZXYueG1sUEsBAhQAFAAAAAgAh07iQDMvBZ47AAAA&#10;OQAAABAAAAAAAAAAAQAgAAAABwEAAGRycy9zaGFwZXhtbC54bWxQSwUGAAAAAAYABgBbAQAAsQMA&#10;AAAA&#10;" path="m48005,23812l24193,0,16478,1143,9905,4381,4381,9906,1047,16478,0,23812,1047,31432,4381,38004,9905,43148,16478,46767,24193,47910,31527,46767,38099,43148,43624,38004,46862,31432,48005,23812xe">
                  <v:fill on="f" focussize="0,0"/>
                  <v:stroke weight="0.37496062992126pt" color="#000000" joinstyle="round"/>
                  <v:imagedata o:title=""/>
                  <o:lock v:ext="edit" aspectratio="f"/>
                  <v:textbox inset="0mm,0mm,0mm,0mm"/>
                </v:shape>
                <v:shape id="Graphic 186" o:spid="_x0000_s1026" o:spt="100" style="position:absolute;left:2598610;top:147065;height:911860;width:189230;" filled="f" stroked="t" coordsize="189230,911860" o:gfxdata="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ka0tm8AAAA&#10;3AAAAA8AAAAAAAAAAQAgAAAAIgAAAGRycy9kb3ducmV2LnhtbFBLAQIUABQAAAAIAIdO4kAzLwWe&#10;OwAAADkAAAAQAAAAAAAAAAEAIAAAAAsBAABkcnMvc2hhcGV4bWwueG1sUEsFBgAAAAAGAAYAWwEA&#10;ALUDAAAAAA==&#10;" path="m189166,905637l189166,0em0,911447l111061,911447em111061,850010l111061,816768em111061,816768l0,816768em0,850010l111061,850010em111061,788955l111061,755713em111061,755713l0,755713em0,788955l111061,788955em111061,727900l111061,694658em111061,694658l0,694658em0,727900l111061,727900em111061,666845l111061,633603em111061,633603l0,633603em0,666845l111061,666845em111061,605790l111061,572548em111061,572548l0,572548em0,605790l111061,605790em111061,544734l111061,511111em111061,511111l0,511111em0,544734l111061,544734em111061,483393l111061,450056em111061,450056l0,450056em0,483393l111061,483393e">
                  <v:fill on="f" focussize="0,0"/>
                  <v:stroke weight="0.37496062992126pt" color="#000000" joinstyle="round"/>
                  <v:imagedata o:title=""/>
                  <o:lock v:ext="edit" aspectratio="f"/>
                  <v:textbox inset="0mm,0mm,0mm,0mm"/>
                </v:shape>
                <v:shape id="Graphic 187" o:spid="_x0000_s1026" o:spt="100" style="position:absolute;left:2192083;top:94487;height:55880;width:55880;" filled="f" stroked="t" coordsize="55880,55880" o:gfxdata="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RueEK8AAAA&#10;3AAAAA8AAAAAAAAAAQAgAAAAIgAAAGRycy9kb3ducmV2LnhtbFBLAQIUABQAAAAIAIdO4kAzLwWe&#10;OwAAADkAAAAQAAAAAAAAAAEAIAAAAAsBAABkcnMvc2hhcGV4bWwueG1sUEsFBgAAAAAGAAYAWwEA&#10;ALUDAAAAAA==&#10;" path="m55721,27717l27908,0,19049,1047,11429,5048,5143,11334,1523,18954,0,27717,1523,36195,5143,43815,11429,50101,19049,54102,27908,55530,36290,54102,44005,50101,50196,43815,54292,36195,55721,27717xe">
                  <v:fill on="f" focussize="0,0"/>
                  <v:stroke weight="0.37496062992126pt" color="#000000" joinstyle="round"/>
                  <v:imagedata o:title=""/>
                  <o:lock v:ext="edit" aspectratio="f"/>
                  <v:textbox inset="0mm,0mm,0mm,0mm"/>
                </v:shape>
                <v:shape id="Graphic 188" o:spid="_x0000_s1026" o:spt="100" style="position:absolute;left:2199798;top:102107;height:40005;width:40005;" filled="f" stroked="t" coordsize="40005,40005" o:gfxdata="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yZnSr4A&#10;AADcAAAADwAAAAAAAAABACAAAAAiAAAAZHJzL2Rvd25yZXYueG1sUEsBAhQAFAAAAAgAh07iQDMv&#10;BZ47AAAAOQAAABAAAAAAAAAAAQAgAAAADQEAAGRycy9zaGFwZXhtbC54bWxQSwUGAAAAAAYABgBb&#10;AQAAtwMAAAAA&#10;" path="m20192,0l24574,0em24574,0l24574,15430em20192,0l15811,0em15811,0l15811,15430em40005,20097l40005,15430em40005,15430l24574,15430em40005,20097l40005,24574em40005,24574l24574,24574em0,20097l0,24574em0,24574l15811,24574em0,20097l0,15430em0,15430l15811,15430em20192,39909l15811,39909em15811,39909l15811,24574em20192,39909l24574,39909em24574,39909l24574,24574e">
                  <v:fill on="f" focussize="0,0"/>
                  <v:stroke weight="0.37496062992126pt" color="#000000" joinstyle="round"/>
                  <v:imagedata o:title=""/>
                  <o:lock v:ext="edit" aspectratio="f"/>
                  <v:textbox inset="0mm,0mm,0mm,0mm"/>
                </v:shape>
                <v:shape id="Graphic 189" o:spid="_x0000_s1026" o:spt="100" style="position:absolute;left:1245679;top:94487;height:55880;width:55880;" filled="f" stroked="t" coordsize="55880,55880" o:gfxdata="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q9Sau8AAAA&#10;3AAAAA8AAAAAAAAAAQAgAAAAIgAAAGRycy9kb3ducmV2LnhtbFBLAQIUABQAAAAIAIdO4kAzLwWe&#10;OwAAADkAAAAQAAAAAAAAAAEAIAAAAAsBAABkcnMvc2hhcGV4bWwueG1sUEsFBgAAAAAGAAYAWwEA&#10;ALUDAAAAAA==&#10;" path="m55721,27717l27908,0,19049,1047,11429,5048,5143,11334,1523,18954,0,27717,1523,36195,5143,43815,11429,50101,19049,54102,27908,55530,36290,54102,44005,50101,50196,43815,54292,36195,55721,27717xe">
                  <v:fill on="f" focussize="0,0"/>
                  <v:stroke weight="0.37496062992126pt" color="#000000" joinstyle="round"/>
                  <v:imagedata o:title=""/>
                  <o:lock v:ext="edit" aspectratio="f"/>
                  <v:textbox inset="0mm,0mm,0mm,0mm"/>
                </v:shape>
                <v:shape id="Graphic 190" o:spid="_x0000_s1026" o:spt="100" style="position:absolute;left:1253394;top:102107;height:40005;width:40005;" filled="f" stroked="t" coordsize="40005,40005" o:gfxdata="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In9kb4A&#10;AADcAAAADwAAAAAAAAABACAAAAAiAAAAZHJzL2Rvd25yZXYueG1sUEsBAhQAFAAAAAgAh07iQDMv&#10;BZ47AAAAOQAAABAAAAAAAAAAAQAgAAAADQEAAGRycy9zaGFwZXhtbC54bWxQSwUGAAAAAAYABgBb&#10;AQAAtwMAAAAA&#10;" path="m20192,0l24574,0em24574,0l24574,15430em20192,0l15716,0em15716,0l15716,15430em39909,20097l39909,15430em39909,15430l24574,15430em39909,20097l39909,24574em39909,24574l24574,24574em0,20097l0,24574em0,24574l15716,24574em0,20097l0,15430em0,15430l15716,15430em20192,39909l15716,39909em15716,39909l15716,24574em20192,39909l24574,39909em24574,39909l24574,24574e">
                  <v:fill on="f" focussize="0,0"/>
                  <v:stroke weight="0.37496062992126pt" color="#000000" joinstyle="round"/>
                  <v:imagedata o:title=""/>
                  <o:lock v:ext="edit" aspectratio="f"/>
                  <v:textbox inset="0mm,0mm,0mm,0mm"/>
                </v:shape>
                <v:shape id="Graphic 191" o:spid="_x0000_s1026" o:spt="100" style="position:absolute;left:1201007;top:1433702;height:55880;width:55880;" filled="f" stroked="t" coordsize="55880,55880" o:gfxdata="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S03C8AAAA&#10;3AAAAA8AAAAAAAAAAQAgAAAAIgAAAGRycy9kb3ducmV2LnhtbFBLAQIUABQAAAAIAIdO4kAzLwWe&#10;OwAAADkAAAAQAAAAAAAAAAEAIAAAAAsBAABkcnMvc2hhcGV4bWwueG1sUEsFBgAAAAAGAAYAWwEA&#10;ALUDAAAAAA==&#10;" path="m55721,27717l27908,0,19049,1047,11429,5048,5143,11334,1523,18954,0,27717,1523,36195,5143,43815,11429,50101,19049,54102,27908,55530,36290,54102,44005,50101,50196,43815,54292,36195,55721,27717xe">
                  <v:fill on="f" focussize="0,0"/>
                  <v:stroke weight="0.37496062992126pt" color="#000000" joinstyle="round"/>
                  <v:imagedata o:title=""/>
                  <o:lock v:ext="edit" aspectratio="f"/>
                  <v:textbox inset="0mm,0mm,0mm,0mm"/>
                </v:shape>
                <v:shape id="Graphic 192" o:spid="_x0000_s1026" o:spt="100" style="position:absolute;left:1209008;top:1441322;height:40005;width:40005;" filled="f" stroked="t" coordsize="40005,40005" o:gfxdata="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Xxn28AAAA&#10;3AAAAA8AAAAAAAAAAQAgAAAAIgAAAGRycy9kb3ducmV2LnhtbFBLAQIUABQAAAAIAIdO4kAzLwWe&#10;OwAAADkAAAAQAAAAAAAAAAEAIAAAAAsBAABkcnMvc2hhcGV4bWwueG1sUEsFBgAAAAAGAAYAWwEA&#10;ALUDAAAAAA==&#10;" path="m19811,0l24574,0em24574,0l24574,15335em19811,0l15430,0em15430,0l15430,15335em40005,20097l40005,15335em40005,15335l24574,15335em40005,20097l40005,24479em40005,24479l24574,24479em0,20097l0,24479em0,24479l15430,24479em0,20097l0,15335em0,15335l15430,15335em19811,39814l15430,39814em15430,39814l15430,24479em19811,39814l24574,39814em24574,39814l24574,24479e">
                  <v:fill on="f" focussize="0,0"/>
                  <v:stroke weight="0.37496062992126pt" color="#000000" joinstyle="round"/>
                  <v:imagedata o:title=""/>
                  <o:lock v:ext="edit" aspectratio="f"/>
                  <v:textbox inset="0mm,0mm,0mm,0mm"/>
                </v:shape>
                <v:shape id="Graphic 193" o:spid="_x0000_s1026" o:spt="100" style="position:absolute;left:2347912;top:1200054;height:55880;width:55880;" filled="f" stroked="t" coordsize="55880,55880" o:gfxdata="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ozonLsAAADc&#10;AAAADwAAAAAAAAABACAAAAAiAAAAZHJzL2Rvd25yZXYueG1sUEsBAhQAFAAAAAgAh07iQDMvBZ47&#10;AAAAOQAAABAAAAAAAAAAAQAgAAAACgEAAGRycy9zaGFwZXhtbC54bWxQSwUGAAAAAAYABgBbAQAA&#10;tAMAAAAA&#10;" path="m55721,27717l27908,0,19049,1047,11429,5048,5143,11334,1523,18954,0,27717,1523,36195,5143,43815,11429,50101,19049,54102,27908,55530,36290,54102,44005,50101,50196,43815,54292,36195,55721,27717xe">
                  <v:fill on="f" focussize="0,0"/>
                  <v:stroke weight="0.37496062992126pt" color="#000000" joinstyle="round"/>
                  <v:imagedata o:title=""/>
                  <o:lock v:ext="edit" aspectratio="f"/>
                  <v:textbox inset="0mm,0mm,0mm,0mm"/>
                </v:shape>
                <v:shape id="Graphic 194" o:spid="_x0000_s1026" o:spt="100" style="position:absolute;left:1251204;top:338708;height:967105;width:1144905;" filled="f" stroked="t" coordsize="1144905,967105" o:gfxdata="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epru+bUAAADcAAAADwAA&#10;AAAAAAABACAAAAAiAAAAZHJzL2Rvd25yZXYueG1sUEsBAhQAFAAAAAgAh07iQDMvBZ47AAAAOQAA&#10;ABAAAAAAAAAAAQAgAAAABAEAAGRycy9zaGFwZXhtbC54bWxQSwUGAAAAAAYABgBbAQAArgMAAAAA&#10;" path="m1124521,869346l1128903,869346em1128903,869346l1128903,884682em1124521,869346l1120140,869346em1120140,869346l1120140,884682em1144714,889063l1144714,884682em1144714,884682l1128903,884682em1144714,889063l1144714,893445em1144714,893445l1128903,893445em1104709,889063l1104709,893445em1104709,893445l1120140,893445em1104709,889063l1104709,884682em1104709,884682l1120140,884682em1124521,909161l1120140,909161em1120140,909161l1120140,893445em1124521,909161l1128903,909161em1128903,909161l1128903,893445em0,483679l0,150209em0,150209l10953,150209em10953,150209l10953,483679em66675,483679l66675,150209em66675,150209l78105,150209em78105,150209l78105,483679em133826,483679l133826,150209em133826,150209l144780,150209em144780,150209l144780,483679em200501,483679l200501,150209em200501,150209l211455,150209em211455,150209l211455,483679em267176,483679l267176,150209em267176,150209l278225,150209em278225,150209l278225,483679em333946,483679l333946,150209em333946,150209l345281,150209em345281,150209l345281,483679em0,166687l10953,166687em66675,166687l78105,166687em133826,166687l144780,166687em200501,166687l211455,166687em267176,166687l278225,166687em333946,166687l345281,166687em0,483679l0,817054em0,817054l10953,817054em10953,817054l10953,483679em66675,483679l66675,817054em66675,817054l78105,817054em78105,817054l78105,483679em133826,483679l133826,817054em133826,817054l144780,817054em144780,817054l144780,483679em200501,483679l200501,817054em200501,817054l211455,817054em211455,817054l211455,483679em267176,483679l267176,817054em267176,817054l278225,817054em278225,817054l278225,483679em333946,483679l333946,817054em333946,817054l345281,817054em345281,817054l345281,483679em0,800290l10953,800290em66675,800290l78105,800290em133826,800290l144780,800290em200501,800290l211455,800290em267176,800290l278225,800290em333946,800290l345281,800290em456723,933640l456723,33623em467677,933640l467677,33623em490061,0l457771,24860,456723,33623em490061,11334l483108,12382,476821,15335,472058,20478,468820,26670,467677,33623em490061,0l946404,0em490061,11334l946404,11334em979741,33623l979741,933640em968787,33623l968787,933640em979741,33623l955166,1048,946404,0em968787,33623l967644,26670,964406,20478,959643,15335,953357,12382,946404,11334em490061,966978l946404,966978em490061,956024l946404,956024em946404,966978l978693,942118,979741,933640em946404,956024l953357,954881,959643,951643,964406,946880,967644,940593,968787,933640em456723,933640l481298,965835,490061,966978em467677,933640l468820,940593,472058,946880,476821,951643,483108,954881,490061,956024e">
                  <v:fill on="f" focussize="0,0"/>
                  <v:stroke weight="0.37496062992126pt" color="#000000" joinstyle="round"/>
                  <v:imagedata o:title=""/>
                  <o:lock v:ext="edit" aspectratio="f"/>
                  <v:textbox inset="0mm,0mm,0mm,0mm"/>
                </v:shape>
                <v:shape id="Graphic 195" o:spid="_x0000_s1026" o:spt="100" style="position:absolute;left:1093184;top:2381;height:414655;width:264160;" filled="f" stroked="t" coordsize="264160,414655" o:gfxdata="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DrPe8AAAA&#10;3AAAAA8AAAAAAAAAAQAgAAAAIgAAAGRycy9kb3ducmV2LnhtbFBLAQIUABQAAAAIAIdO4kAzLwWe&#10;OwAAADkAAAAQAAAAAAAAAAEAIAAAAAsBAABkcnMvc2hhcGV4bWwueG1sUEsFBgAAAAAGAAYAWwEA&#10;ALUDAAAAAA==&#10;" path="m132016,414147l178212,401383,218122,364045,239363,327850,254412,284702,262508,237553,263937,213074,263556,188595,256984,140303,243744,96107,224027,58102,199072,28479,155447,2857,140017,0,124301,0,78866,17145,40004,58102,20573,96107,6953,140303,761,188595,0,213074,1523,237553,9905,284702,24955,327850,45815,364045,86201,401383,132016,414147xe">
                  <v:fill on="f" focussize="0,0"/>
                  <v:stroke weight="0.37496062992126pt" color="#000000" joinstyle="round"/>
                  <v:imagedata o:title=""/>
                  <o:lock v:ext="edit" aspectratio="f"/>
                  <v:textbox inset="0mm,0mm,0mm,0mm"/>
                </v:shape>
                <v:shape id="Graphic 196" o:spid="_x0000_s1026" o:spt="100" style="position:absolute;left:358044;top:232314;height:1376680;width:889000;" filled="f" stroked="t" coordsize="889000,1376680" o:gfxdata="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5BtRvQAA&#10;ANwAAAAPAAAAAAAAAAEAIAAAACIAAABkcnMvZG93bnJldi54bWxQSwECFAAUAAAACACHTuJAMy8F&#10;njsAAAA5AAAAEAAAAAAAAAABACAAAAAMAQAAZHJzL3NoYXBleG1sLnhtbFBLBQYAAAAABgAGAFsB&#10;AAC2AwAAAAA=&#10;" path="m0,1376637l888396,0e">
                  <v:fill on="f" focussize="0,0"/>
                  <v:stroke weight="0.37496062992126pt" color="#000000" joinstyle="round"/>
                  <v:imagedata o:title=""/>
                  <o:lock v:ext="edit" aspectratio="f"/>
                  <v:textbox inset="0mm,0mm,0mm,0mm"/>
                </v:shape>
                <v:shape id="Graphic 197" o:spid="_x0000_s1026" o:spt="100" style="position:absolute;left:1239107;top:203739;height:1905;width:17145;" fillcolor="#000000" filled="t" stroked="f" coordsize="17145,1905" o:gfxdata="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hSL4A&#10;AADcAAAADwAAAAAAAAABACAAAAAiAAAAZHJzL2Rvd25yZXYueG1sUEsBAhQAFAAAAAgAh07iQDMv&#10;BZ47AAAAOQAAABAAAAAAAAAAAQAgAAAADQEAAGRycy9zaGFwZXhtbC54bWxQSwUGAAAAAAYABgBb&#10;AQAAtwMAAAAA&#10;" path="m16859,1524l0,1524,8382,0,16859,1524xe">
                  <v:fill on="t" focussize="0,0"/>
                  <v:stroke on="f"/>
                  <v:imagedata o:title=""/>
                  <o:lock v:ext="edit" aspectratio="f"/>
                  <v:textbox inset="0mm,0mm,0mm,0mm"/>
                </v:shape>
                <v:shape id="Graphic 198" o:spid="_x0000_s1026" o:spt="100" style="position:absolute;left:1239107;top:203739;height:1905;width:17145;" filled="f" stroked="t" coordsize="17145,1905" o:gfxdata="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ogKOu/&#10;AAAA3AAAAA8AAAAAAAAAAQAgAAAAIgAAAGRycy9kb3ducmV2LnhtbFBLAQIUABQAAAAIAIdO4kAz&#10;LwWeOwAAADkAAAAQAAAAAAAAAAEAIAAAAA4BAABkcnMvc2hhcGV4bWwueG1sUEsFBgAAAAAGAAYA&#10;WwEAALgDAAAAAA==&#10;" path="m8382,0l0,1524,16859,1524,8382,0xe">
                  <v:fill on="f" focussize="0,0"/>
                  <v:stroke weight="0.37496062992126pt" color="#000000" joinstyle="round"/>
                  <v:imagedata o:title=""/>
                  <o:lock v:ext="edit" aspectratio="f"/>
                  <v:textbox inset="0mm,0mm,0mm,0mm"/>
                </v:shape>
                <v:shape id="Graphic 199" o:spid="_x0000_s1026" o:spt="100" style="position:absolute;left:1231772;top:205263;height:3810;width:31750;" fillcolor="#000000" filled="t" stroked="f" coordsize="31750,3810" o:gfxdata="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DdwqG5AAAA3AAA&#10;AA8AAAAAAAAAAQAgAAAAIgAAAGRycy9kb3ducmV2LnhtbFBLAQIUABQAAAAIAIdO4kAzLwWeOwAA&#10;ADkAAAAQAAAAAAAAAAEAIAAAAAgBAABkcnMvc2hhcGV4bWwueG1sUEsFBgAAAAAGAAYAWwEAALID&#10;AAAAAA==&#10;" path="m31528,3618l0,3618,7334,0,31528,3618xe">
                  <v:fill on="t" focussize="0,0"/>
                  <v:stroke on="f"/>
                  <v:imagedata o:title=""/>
                  <o:lock v:ext="edit" aspectratio="f"/>
                  <v:textbox inset="0mm,0mm,0mm,0mm"/>
                </v:shape>
                <v:shape id="Graphic 200" o:spid="_x0000_s1026" o:spt="100" style="position:absolute;left:1231772;top:205263;height:3810;width:31750;" filled="f" stroked="t" coordsize="31750,3810" o:gfxdata="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dhkC5AAAA3AAA&#10;AA8AAAAAAAAAAQAgAAAAIgAAAGRycy9kb3ducmV2LnhtbFBLAQIUABQAAAAIAIdO4kAzLwWeOwAA&#10;ADkAAAAQAAAAAAAAAAEAIAAAAAgBAABkcnMvc2hhcGV4bWwueG1sUEsFBgAAAAAGAAYAWwEAALID&#10;AAAAAA==&#10;" path="m7334,0l0,3618,31528,3618,7334,0xe">
                  <v:fill on="f" focussize="0,0"/>
                  <v:stroke weight="0.37496062992126pt" color="#000000" joinstyle="round"/>
                  <v:imagedata o:title=""/>
                  <o:lock v:ext="edit" aspectratio="f"/>
                  <v:textbox inset="0mm,0mm,0mm,0mm"/>
                </v:shape>
                <v:shape id="Graphic 201" o:spid="_x0000_s1026" o:spt="100" style="position:absolute;left:1239107;top:205263;height:3810;width:24765;" fillcolor="#000000" filled="t" stroked="f" coordsize="24765,3810" o:gfxdata="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bxcJL4A&#10;AADcAAAADwAAAAAAAAABACAAAAAiAAAAZHJzL2Rvd25yZXYueG1sUEsBAhQAFAAAAAgAh07iQDMv&#10;BZ47AAAAOQAAABAAAAAAAAAAAQAgAAAADQEAAGRycy9zaGFwZXhtbC54bWxQSwUGAAAAAAYABgBb&#10;AQAAtwMAAAAA&#10;" path="m24193,3618l0,0,16859,0,24193,3618xe">
                  <v:fill on="t" focussize="0,0"/>
                  <v:stroke on="f"/>
                  <v:imagedata o:title=""/>
                  <o:lock v:ext="edit" aspectratio="f"/>
                  <v:textbox inset="0mm,0mm,0mm,0mm"/>
                </v:shape>
                <v:shape id="Graphic 202" o:spid="_x0000_s1026" o:spt="100" style="position:absolute;left:1239107;top:205263;height:3810;width:24765;" filled="f" stroked="t" coordsize="24765,3810" o:gfxdata="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Lgg5vQAA&#10;ANwAAAAPAAAAAAAAAAEAIAAAACIAAABkcnMvZG93bnJldi54bWxQSwECFAAUAAAACACHTuJAMy8F&#10;njsAAAA5AAAAEAAAAAAAAAABACAAAAAMAQAAZHJzL3NoYXBleG1sLnhtbFBLBQYAAAAABgAGAFsB&#10;AAC2AwAAAAA=&#10;" path="m0,0l16859,0,24193,3618,0,0xe">
                  <v:fill on="f" focussize="0,0"/>
                  <v:stroke weight="0.37496062992126pt" color="#000000" joinstyle="round"/>
                  <v:imagedata o:title=""/>
                  <o:lock v:ext="edit" aspectratio="f"/>
                  <v:textbox inset="0mm,0mm,0mm,0mm"/>
                </v:shape>
                <v:shape id="Graphic 203" o:spid="_x0000_s1026" o:spt="100" style="position:absolute;left:1225867;top:208882;height:6350;width:43815;" fillcolor="#000000" filled="t" stroked="f" coordsize="43815,6350" o:gfxdata="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hM/&#10;MsEAAADcAAAADwAAAAAAAAABACAAAAAiAAAAZHJzL2Rvd25yZXYueG1sUEsBAhQAFAAAAAgAh07i&#10;QDMvBZ47AAAAOQAAABAAAAAAAAAAAQAgAAAAEAEAAGRycy9zaGFwZXhtbC54bWxQSwUGAAAAAAYA&#10;BgBbAQAAugMAAAAA&#10;" path="m43243,5906l0,5906,5905,0,43243,5906xe">
                  <v:fill on="t" focussize="0,0"/>
                  <v:stroke on="f"/>
                  <v:imagedata o:title=""/>
                  <o:lock v:ext="edit" aspectratio="f"/>
                  <v:textbox inset="0mm,0mm,0mm,0mm"/>
                </v:shape>
                <v:shape id="Graphic 204" o:spid="_x0000_s1026" o:spt="100" style="position:absolute;left:1225867;top:208882;height:6350;width:43815;" filled="f" stroked="t" coordsize="43815,6350" o:gfxdata="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o1zovQAA&#10;ANwAAAAPAAAAAAAAAAEAIAAAACIAAABkcnMvZG93bnJldi54bWxQSwECFAAUAAAACACHTuJAMy8F&#10;njsAAAA5AAAAEAAAAAAAAAABACAAAAAMAQAAZHJzL3NoYXBleG1sLnhtbFBLBQYAAAAABgAGAFsB&#10;AAC2AwAAAAA=&#10;" path="m5905,0l0,5906,43243,5906,5905,0xe">
                  <v:fill on="f" focussize="0,0"/>
                  <v:stroke weight="0.37496062992126pt" color="#000000" joinstyle="round"/>
                  <v:imagedata o:title=""/>
                  <o:lock v:ext="edit" aspectratio="f"/>
                  <v:textbox inset="0mm,0mm,0mm,0mm"/>
                </v:shape>
                <v:shape id="Graphic 205" o:spid="_x0000_s1026" o:spt="100" style="position:absolute;left:1231772;top:208882;height:6350;width:37465;" fillcolor="#000000" filled="t" stroked="f" coordsize="37465,6350" o:gfxdata="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vUTkbsAAADc&#10;AAAADwAAAAAAAAABACAAAAAiAAAAZHJzL2Rvd25yZXYueG1sUEsBAhQAFAAAAAgAh07iQDMvBZ47&#10;AAAAOQAAABAAAAAAAAAAAQAgAAAACgEAAGRycy9zaGFwZXhtbC54bWxQSwUGAAAAAAYABgBbAQAA&#10;tAMAAAAA&#10;" path="m37338,5906l0,0,31528,0,37338,5906xe">
                  <v:fill on="t" focussize="0,0"/>
                  <v:stroke on="f"/>
                  <v:imagedata o:title=""/>
                  <o:lock v:ext="edit" aspectratio="f"/>
                  <v:textbox inset="0mm,0mm,0mm,0mm"/>
                </v:shape>
                <v:shape id="Graphic 206" o:spid="_x0000_s1026" o:spt="100" style="position:absolute;left:1231772;top:208882;height:6350;width:37465;" filled="f" stroked="t" coordsize="37465,6350" o:gfxdata="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0Vq1vQAA&#10;ANwAAAAPAAAAAAAAAAEAIAAAACIAAABkcnMvZG93bnJldi54bWxQSwECFAAUAAAACACHTuJAMy8F&#10;njsAAAA5AAAAEAAAAAAAAAABACAAAAAMAQAAZHJzL3NoYXBleG1sLnhtbFBLBQYAAAAABgAGAFsB&#10;AAC2AwAAAAA=&#10;" path="m0,0l31528,0,37338,5906,0,0xe">
                  <v:fill on="f" focussize="0,0"/>
                  <v:stroke weight="0.37496062992126pt" color="#000000" joinstyle="round"/>
                  <v:imagedata o:title=""/>
                  <o:lock v:ext="edit" aspectratio="f"/>
                  <v:textbox inset="0mm,0mm,0mm,0mm"/>
                </v:shape>
                <v:shape id="Graphic 207" o:spid="_x0000_s1026" o:spt="100" style="position:absolute;left:1222247;top:214788;height:7620;width:50800;" fillcolor="#000000" filled="t" stroked="f" coordsize="50800,7620" o:gfxdata="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8D5774A&#10;AADcAAAADwAAAAAAAAABACAAAAAiAAAAZHJzL2Rvd25yZXYueG1sUEsBAhQAFAAAAAgAh07iQDMv&#10;BZ47AAAAOQAAABAAAAAAAAAAAQAgAAAADQEAAGRycy9zaGFwZXhtbC54bWxQSwUGAAAAAAYABgBb&#10;AQAAtwMAAAAA&#10;" path="m50578,7238l0,7238,3619,0,50578,7238xe">
                  <v:fill on="t" focussize="0,0"/>
                  <v:stroke on="f"/>
                  <v:imagedata o:title=""/>
                  <o:lock v:ext="edit" aspectratio="f"/>
                  <v:textbox inset="0mm,0mm,0mm,0mm"/>
                </v:shape>
                <v:shape id="Graphic 208" o:spid="_x0000_s1026" o:spt="100" style="position:absolute;left:1222247;top:214788;height:7620;width:50800;" filled="f" stroked="t" coordsize="50800,7620" o:gfxdata="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ma2F68AAAA&#10;3AAAAA8AAAAAAAAAAQAgAAAAIgAAAGRycy9kb3ducmV2LnhtbFBLAQIUABQAAAAIAIdO4kAzLwWe&#10;OwAAADkAAAAQAAAAAAAAAAEAIAAAAAsBAABkcnMvc2hhcGV4bWwueG1sUEsFBgAAAAAGAAYAWwEA&#10;ALUDAAAAAA==&#10;" path="m3619,0l0,7238,50578,7238,3619,0xe">
                  <v:fill on="f" focussize="0,0"/>
                  <v:stroke weight="0.37496062992126pt" color="#000000" joinstyle="round"/>
                  <v:imagedata o:title=""/>
                  <o:lock v:ext="edit" aspectratio="f"/>
                  <v:textbox inset="0mm,0mm,0mm,0mm"/>
                </v:shape>
                <v:shape id="Graphic 209" o:spid="_x0000_s1026" o:spt="100" style="position:absolute;left:1225867;top:214788;height:7620;width:46990;" fillcolor="#000000" filled="t" stroked="f" coordsize="46990,7620" o:gfxdata="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DLMY&#10;wAAAANwAAAAPAAAAAAAAAAEAIAAAACIAAABkcnMvZG93bnJldi54bWxQSwECFAAUAAAACACHTuJA&#10;My8FnjsAAAA5AAAAEAAAAAAAAAABACAAAAAPAQAAZHJzL3NoYXBleG1sLnhtbFBLBQYAAAAABgAG&#10;AFsBAAC5AwAAAAA=&#10;" path="m46958,7238l0,0,43243,0,46958,7238xe">
                  <v:fill on="t" focussize="0,0"/>
                  <v:stroke on="f"/>
                  <v:imagedata o:title=""/>
                  <o:lock v:ext="edit" aspectratio="f"/>
                  <v:textbox inset="0mm,0mm,0mm,0mm"/>
                </v:shape>
                <v:shape id="Graphic 210" o:spid="_x0000_s1026" o:spt="100" style="position:absolute;left:1225867;top:214788;height:7620;width:46990;" filled="f" stroked="t" coordsize="46990,7620" o:gfxdata="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guud+8AAAA&#10;3AAAAA8AAAAAAAAAAQAgAAAAIgAAAGRycy9kb3ducmV2LnhtbFBLAQIUABQAAAAIAIdO4kAzLwWe&#10;OwAAADkAAAAQAAAAAAAAAAEAIAAAAAsBAABkcnMvc2hhcGV4bWwueG1sUEsFBgAAAAAGAAYAWwEA&#10;ALUDAAAAAA==&#10;" path="m0,0l43243,0,46958,7238,0,0xe">
                  <v:fill on="f" focussize="0,0"/>
                  <v:stroke weight="0.37496062992126pt" color="#000000" joinstyle="round"/>
                  <v:imagedata o:title=""/>
                  <o:lock v:ext="edit" aspectratio="f"/>
                  <v:textbox inset="0mm,0mm,0mm,0mm"/>
                </v:shape>
                <v:shape id="Graphic 211" o:spid="_x0000_s1026" o:spt="100" style="position:absolute;left:1220819;top:222027;height:8890;width:53975;" fillcolor="#000000" filled="t" stroked="f" coordsize="53975,8890" o:gfxdata="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758aLsAAADc&#10;AAAADwAAAAAAAAABACAAAAAiAAAAZHJzL2Rvd25yZXYueG1sUEsBAhQAFAAAAAgAh07iQDMvBZ47&#10;AAAAOQAAABAAAAAAAAAAAQAgAAAACgEAAGRycy9zaGFwZXhtbC54bWxQSwUGAAAAAAYABgBbAQAA&#10;tAMAAAAA&#10;" path="m53435,8477l0,8477,1428,0,53435,8477xe">
                  <v:fill on="t" focussize="0,0"/>
                  <v:stroke on="f"/>
                  <v:imagedata o:title=""/>
                  <o:lock v:ext="edit" aspectratio="f"/>
                  <v:textbox inset="0mm,0mm,0mm,0mm"/>
                </v:shape>
                <v:shape id="Graphic 212" o:spid="_x0000_s1026" o:spt="100" style="position:absolute;left:1220819;top:222027;height:8890;width:53975;" filled="f" stroked="t" coordsize="53975,8890" o:gfxdata="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vZiLCugAAANwA&#10;AAAPAAAAAAAAAAEAIAAAACIAAABkcnMvZG93bnJldi54bWxQSwECFAAUAAAACACHTuJAMy8FnjsA&#10;AAA5AAAAEAAAAAAAAAABACAAAAAJAQAAZHJzL3NoYXBleG1sLnhtbFBLBQYAAAAABgAGAFsBAACz&#10;AwAAAAA=&#10;" path="m1428,0l0,8477,53435,8477,1428,0xe">
                  <v:fill on="f" focussize="0,0"/>
                  <v:stroke weight="0.37496062992126pt" color="#000000" joinstyle="round"/>
                  <v:imagedata o:title=""/>
                  <o:lock v:ext="edit" aspectratio="f"/>
                  <v:textbox inset="0mm,0mm,0mm,0mm"/>
                </v:shape>
                <v:shape id="Graphic 213" o:spid="_x0000_s1026" o:spt="100" style="position:absolute;left:1222247;top:222027;height:8890;width:52069;" fillcolor="#000000" filled="t" stroked="f" coordsize="52069,8890" o:gfxdata="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4mdfbsAAADc&#10;AAAADwAAAAAAAAABACAAAAAiAAAAZHJzL2Rvd25yZXYueG1sUEsBAhQAFAAAAAgAh07iQDMvBZ47&#10;AAAAOQAAABAAAAAAAAAAAQAgAAAACgEAAGRycy9zaGFwZXhtbC54bWxQSwUGAAAAAAYABgBbAQAA&#10;tAMAAAAA&#10;" path="m52006,8477l0,0,50578,0,52006,8477xe">
                  <v:fill on="t" focussize="0,0"/>
                  <v:stroke on="f"/>
                  <v:imagedata o:title=""/>
                  <o:lock v:ext="edit" aspectratio="f"/>
                  <v:textbox inset="0mm,0mm,0mm,0mm"/>
                </v:shape>
                <v:shape id="Graphic 214" o:spid="_x0000_s1026" o:spt="100" style="position:absolute;left:1222247;top:222027;height:8890;width:52069;" filled="f" stroked="t" coordsize="52069,8890" o:gfxdata="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pHhYK/&#10;AAAA3AAAAA8AAAAAAAAAAQAgAAAAIgAAAGRycy9kb3ducmV2LnhtbFBLAQIUABQAAAAIAIdO4kAz&#10;LwWeOwAAADkAAAAQAAAAAAAAAAEAIAAAAA4BAABkcnMvc2hhcGV4bWwueG1sUEsFBgAAAAAGAAYA&#10;WwEAALgDAAAAAA==&#10;" path="m0,0l50578,0,52006,8477,0,0xe">
                  <v:fill on="f" focussize="0,0"/>
                  <v:stroke weight="0.37496062992126pt" color="#000000" joinstyle="round"/>
                  <v:imagedata o:title=""/>
                  <o:lock v:ext="edit" aspectratio="f"/>
                  <v:textbox inset="0mm,0mm,0mm,0mm"/>
                </v:shape>
                <v:shape id="Graphic 215" o:spid="_x0000_s1026" o:spt="100" style="position:absolute;left:1220819;top:230504;height:8890;width:52069;" fillcolor="#000000" filled="t" stroked="f" coordsize="52069,8890" o:gfxdata="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LKCSvQAA&#10;ANwAAAAPAAAAAAAAAAEAIAAAACIAAABkcnMvZG93bnJldi54bWxQSwECFAAUAAAACACHTuJAMy8F&#10;njsAAAA5AAAAEAAAAAAAAAABACAAAAAMAQAAZHJzL3NoYXBleG1sLnhtbFBLBQYAAAAABgAGAFsB&#10;AAC2AwAAAAA=&#10;" path="m52006,8382l1428,8382,0,0,52006,8382xe">
                  <v:fill on="t" focussize="0,0"/>
                  <v:stroke on="f"/>
                  <v:imagedata o:title=""/>
                  <o:lock v:ext="edit" aspectratio="f"/>
                  <v:textbox inset="0mm,0mm,0mm,0mm"/>
                </v:shape>
                <v:shape id="Graphic 216" o:spid="_x0000_s1026" o:spt="100" style="position:absolute;left:1220819;top:230504;height:8890;width:52069;" filled="f" stroked="t" coordsize="52069,8890" o:gfxdata="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XZvm6/&#10;AAAA3AAAAA8AAAAAAAAAAQAgAAAAIgAAAGRycy9kb3ducmV2LnhtbFBLAQIUABQAAAAIAIdO4kAz&#10;LwWeOwAAADkAAAAQAAAAAAAAAAEAIAAAAA4BAABkcnMvc2hhcGV4bWwueG1sUEsFBgAAAAAGAAYA&#10;WwEAALgDAAAAAA==&#10;" path="m0,0l1428,8382,52006,8382,0,0xe">
                  <v:fill on="f" focussize="0,0"/>
                  <v:stroke weight="0.37496062992126pt" color="#000000" joinstyle="round"/>
                  <v:imagedata o:title=""/>
                  <o:lock v:ext="edit" aspectratio="f"/>
                  <v:textbox inset="0mm,0mm,0mm,0mm"/>
                </v:shape>
                <v:shape id="Graphic 217" o:spid="_x0000_s1026" o:spt="100" style="position:absolute;left:1220819;top:230504;height:8890;width:53975;" fillcolor="#000000" filled="t" stroked="f" coordsize="53975,8890" o:gfxdata="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xtBh7sAAADc&#10;AAAADwAAAAAAAAABACAAAAAiAAAAZHJzL2Rvd25yZXYueG1sUEsBAhQAFAAAAAgAh07iQDMvBZ47&#10;AAAAOQAAABAAAAAAAAAAAQAgAAAACgEAAGRycy9zaGFwZXhtbC54bWxQSwUGAAAAAAYABgBbAQAA&#10;tAMAAAAA&#10;" path="m52006,8382l0,0,53435,0,52006,8382xe">
                  <v:fill on="t" focussize="0,0"/>
                  <v:stroke on="f"/>
                  <v:imagedata o:title=""/>
                  <o:lock v:ext="edit" aspectratio="f"/>
                  <v:textbox inset="0mm,0mm,0mm,0mm"/>
                </v:shape>
                <v:shape id="Graphic 218" o:spid="_x0000_s1026" o:spt="100" style="position:absolute;left:1220819;top:230504;height:8890;width:53975;" filled="f" stroked="t" coordsize="53975,8890" o:gfxdata="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6OFSi5AAAA3AAA&#10;AA8AAAAAAAAAAQAgAAAAIgAAAGRycy9kb3ducmV2LnhtbFBLAQIUABQAAAAIAIdO4kAzLwWeOwAA&#10;ADkAAAAQAAAAAAAAAAEAIAAAAAgBAABkcnMvc2hhcGV4bWwueG1sUEsFBgAAAAAGAAYAWwEAALID&#10;AAAAAA==&#10;" path="m0,0l53435,0,52006,8382,0,0xe">
                  <v:fill on="f" focussize="0,0"/>
                  <v:stroke weight="0.37496062992126pt" color="#000000" joinstyle="round"/>
                  <v:imagedata o:title=""/>
                  <o:lock v:ext="edit" aspectratio="f"/>
                  <v:textbox inset="0mm,0mm,0mm,0mm"/>
                </v:shape>
                <v:shape id="Graphic 219" o:spid="_x0000_s1026" o:spt="100" style="position:absolute;left:1222247;top:238886;height:7620;width:46990;" fillcolor="#000000" filled="t" stroked="f" coordsize="46990,7620" o:gfxdata="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zVJcW/&#10;AAAA3AAAAA8AAAAAAAAAAQAgAAAAIgAAAGRycy9kb3ducmV2LnhtbFBLAQIUABQAAAAIAIdO4kAz&#10;LwWeOwAAADkAAAAQAAAAAAAAAAEAIAAAAA4BAABkcnMvc2hhcGV4bWwueG1sUEsFBgAAAAAGAAYA&#10;WwEAALgDAAAAAA==&#10;" path="m46863,7334l3619,7334,0,0,46863,7334xe">
                  <v:fill on="t" focussize="0,0"/>
                  <v:stroke on="f"/>
                  <v:imagedata o:title=""/>
                  <o:lock v:ext="edit" aspectratio="f"/>
                  <v:textbox inset="0mm,0mm,0mm,0mm"/>
                </v:shape>
                <v:shape id="Graphic 220" o:spid="_x0000_s1026" o:spt="100" style="position:absolute;left:1222247;top:238886;height:7620;width:46990;" filled="f" stroked="t" coordsize="46990,7620" o:gfxdata="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2QnNiugAAANwA&#10;AAAPAAAAAAAAAAEAIAAAACIAAABkcnMvZG93bnJldi54bWxQSwECFAAUAAAACACHTuJAMy8FnjsA&#10;AAA5AAAAEAAAAAAAAAABACAAAAAJAQAAZHJzL3NoYXBleG1sLnhtbFBLBQYAAAAABgAGAFsBAACz&#10;AwAAAAA=&#10;" path="m0,0l3619,7334,46863,7334,0,0xe">
                  <v:fill on="f" focussize="0,0"/>
                  <v:stroke weight="0.37496062992126pt" color="#000000" joinstyle="round"/>
                  <v:imagedata o:title=""/>
                  <o:lock v:ext="edit" aspectratio="f"/>
                  <v:textbox inset="0mm,0mm,0mm,0mm"/>
                </v:shape>
                <v:shape id="Graphic 221" o:spid="_x0000_s1026" o:spt="100" style="position:absolute;left:1222247;top:238886;height:7620;width:50800;" fillcolor="#000000" filled="t" stroked="f" coordsize="50800,7620" o:gfxdata="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TQmGC/&#10;AAAA3AAAAA8AAAAAAAAAAQAgAAAAIgAAAGRycy9kb3ducmV2LnhtbFBLAQIUABQAAAAIAIdO4kAz&#10;LwWeOwAAADkAAAAQAAAAAAAAAAEAIAAAAA4BAABkcnMvc2hhcGV4bWwueG1sUEsFBgAAAAAGAAYA&#10;WwEAALgDAAAAAA==&#10;" path="m46863,7334l0,0,50578,0,46863,7334xe">
                  <v:fill on="t" focussize="0,0"/>
                  <v:stroke on="f"/>
                  <v:imagedata o:title=""/>
                  <o:lock v:ext="edit" aspectratio="f"/>
                  <v:textbox inset="0mm,0mm,0mm,0mm"/>
                </v:shape>
                <v:shape id="Graphic 222" o:spid="_x0000_s1026" o:spt="100" style="position:absolute;left:1222247;top:238886;height:7620;width:50800;" filled="f" stroked="t" coordsize="50800,7620" o:gfxdata="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8ez1L4A&#10;AADcAAAADwAAAAAAAAABACAAAAAiAAAAZHJzL2Rvd25yZXYueG1sUEsBAhQAFAAAAAgAh07iQDMv&#10;BZ47AAAAOQAAABAAAAAAAAAAAQAgAAAADQEAAGRycy9zaGFwZXhtbC54bWxQSwUGAAAAAAYABgBb&#10;AQAAtwMAAAAA&#10;" path="m0,0l50578,0,46863,7334,0,0xe">
                  <v:fill on="f" focussize="0,0"/>
                  <v:stroke weight="0.37496062992126pt" color="#000000" joinstyle="round"/>
                  <v:imagedata o:title=""/>
                  <o:lock v:ext="edit" aspectratio="f"/>
                  <v:textbox inset="0mm,0mm,0mm,0mm"/>
                </v:shape>
                <v:shape id="Graphic 223" o:spid="_x0000_s1026" o:spt="100" style="position:absolute;left:1225867;top:246221;height:6350;width:37465;" fillcolor="#000000" filled="t" stroked="f" coordsize="37465,6350" o:gfxdata="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5XIevQAA&#10;ANwAAAAPAAAAAAAAAAEAIAAAACIAAABkcnMvZG93bnJldi54bWxQSwECFAAUAAAACACHTuJAMy8F&#10;njsAAAA5AAAAEAAAAAAAAAABACAAAAAMAQAAZHJzL3NoYXBleG1sLnhtbFBLBQYAAAAABgAGAFsB&#10;AAC2AwAAAAA=&#10;" path="m37433,5810l5905,5810,0,0,37433,5810xe">
                  <v:fill on="t" focussize="0,0"/>
                  <v:stroke on="f"/>
                  <v:imagedata o:title=""/>
                  <o:lock v:ext="edit" aspectratio="f"/>
                  <v:textbox inset="0mm,0mm,0mm,0mm"/>
                </v:shape>
                <v:shape id="Graphic 224" o:spid="_x0000_s1026" o:spt="100" style="position:absolute;left:1225867;top:246221;height:6350;width:37465;" filled="f" stroked="t" coordsize="37465,6350" o:gfxdata="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o9Ob4A&#10;AADcAAAADwAAAAAAAAABACAAAAAiAAAAZHJzL2Rvd25yZXYueG1sUEsBAhQAFAAAAAgAh07iQDMv&#10;BZ47AAAAOQAAABAAAAAAAAAAAQAgAAAADQEAAGRycy9zaGFwZXhtbC54bWxQSwUGAAAAAAYABgBb&#10;AQAAtwMAAAAA&#10;" path="m0,0l5905,5810,37433,5810,0,0xe">
                  <v:fill on="f" focussize="0,0"/>
                  <v:stroke weight="0.37496062992126pt" color="#000000" joinstyle="round"/>
                  <v:imagedata o:title=""/>
                  <o:lock v:ext="edit" aspectratio="f"/>
                  <v:textbox inset="0mm,0mm,0mm,0mm"/>
                </v:shape>
                <v:shape id="Graphic 225" o:spid="_x0000_s1026" o:spt="100" style="position:absolute;left:1225867;top:246221;height:6350;width:43815;" fillcolor="#000000" filled="t" stroked="f" coordsize="43815,6350" o:gfxdata="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A169&#10;wAAAANwAAAAPAAAAAAAAAAEAIAAAACIAAABkcnMvZG93bnJldi54bWxQSwECFAAUAAAACACHTuJA&#10;My8FnjsAAAA5AAAAEAAAAAAAAAABACAAAAAPAQAAZHJzL3NoYXBleG1sLnhtbFBLBQYAAAAABgAG&#10;AFsBAAC5AwAAAAA=&#10;" path="m37433,5810l0,0,43243,0,37433,5810xe">
                  <v:fill on="t" focussize="0,0"/>
                  <v:stroke on="f"/>
                  <v:imagedata o:title=""/>
                  <o:lock v:ext="edit" aspectratio="f"/>
                  <v:textbox inset="0mm,0mm,0mm,0mm"/>
                </v:shape>
                <v:shape id="Graphic 226" o:spid="_x0000_s1026" o:spt="100" style="position:absolute;left:1225867;top:246221;height:6350;width:43815;" filled="f" stroked="t" coordsize="43815,6350" o:gfxdata="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OIO2S8AAAA&#10;3AAAAA8AAAAAAAAAAQAgAAAAIgAAAGRycy9kb3ducmV2LnhtbFBLAQIUABQAAAAIAIdO4kAzLwWe&#10;OwAAADkAAAAQAAAAAAAAAAEAIAAAAAsBAABkcnMvc2hhcGV4bWwueG1sUEsFBgAAAAAGAAYAWwEA&#10;ALUDAAAAAA==&#10;" path="m0,0l43243,0,37433,5810,0,0xe">
                  <v:fill on="f" focussize="0,0"/>
                  <v:stroke weight="0.37496062992126pt" color="#000000" joinstyle="round"/>
                  <v:imagedata o:title=""/>
                  <o:lock v:ext="edit" aspectratio="f"/>
                  <v:textbox inset="0mm,0mm,0mm,0mm"/>
                </v:shape>
                <v:shape id="Graphic 227" o:spid="_x0000_s1026" o:spt="100" style="position:absolute;left:1239107;top:255650;height:1905;width:17145;" fillcolor="#000000" filled="t" stroked="f" coordsize="17145,1905" o:gfxdata="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34J&#10;08EAAADcAAAADwAAAAAAAAABACAAAAAiAAAAZHJzL2Rvd25yZXYueG1sUEsBAhQAFAAAAAgAh07i&#10;QDMvBZ47AAAAOQAAABAAAAAAAAAAAQAgAAAAEAEAAGRycy9zaGFwZXhtbC54bWxQSwUGAAAAAAYA&#10;BgBbAQAAugMAAAAA&#10;" path="m8382,1523l0,0,16859,0,8382,1523xe">
                  <v:fill on="t" focussize="0,0"/>
                  <v:stroke on="f"/>
                  <v:imagedata o:title=""/>
                  <o:lock v:ext="edit" aspectratio="f"/>
                  <v:textbox inset="0mm,0mm,0mm,0mm"/>
                </v:shape>
                <v:shape id="Graphic 228" o:spid="_x0000_s1026" o:spt="100" style="position:absolute;left:1239107;top:255650;height:1905;width:17145;" filled="f" stroked="t" coordsize="17145,1905" o:gfxdata="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6gHC8AAAA&#10;3AAAAA8AAAAAAAAAAQAgAAAAIgAAAGRycy9kb3ducmV2LnhtbFBLAQIUABQAAAAIAIdO4kAzLwWe&#10;OwAAADkAAAAQAAAAAAAAAAEAIAAAAAsBAABkcnMvc2hhcGV4bWwueG1sUEsFBgAAAAAGAAYAWwEA&#10;ALUDAAAAAA==&#10;" path="m0,0l16859,0,8382,1523,0,0xe">
                  <v:fill on="f" focussize="0,0"/>
                  <v:stroke weight="0.37496062992126pt" color="#000000" joinstyle="round"/>
                  <v:imagedata o:title=""/>
                  <o:lock v:ext="edit" aspectratio="f"/>
                  <v:textbox inset="0mm,0mm,0mm,0mm"/>
                </v:shape>
                <v:shape id="Graphic 229" o:spid="_x0000_s1026" o:spt="100" style="position:absolute;left:1231772;top:252031;height:3810;width:24765;" fillcolor="#000000" filled="t" stroked="f" coordsize="24765,3810" o:gfxdata="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fwxCvQAA&#10;ANwAAAAPAAAAAAAAAAEAIAAAACIAAABkcnMvZG93bnJldi54bWxQSwECFAAUAAAACACHTuJAMy8F&#10;njsAAAA5AAAAEAAAAAAAAAABACAAAAAMAQAAZHJzL3NoYXBleG1sLnhtbFBLBQYAAAAABgAGAFsB&#10;AAC2AwAAAAA=&#10;" path="m24193,3619l7334,3619,0,0,24193,3619xe">
                  <v:fill on="t" focussize="0,0"/>
                  <v:stroke on="f"/>
                  <v:imagedata o:title=""/>
                  <o:lock v:ext="edit" aspectratio="f"/>
                  <v:textbox inset="0mm,0mm,0mm,0mm"/>
                </v:shape>
                <v:shape id="Graphic 230" o:spid="_x0000_s1026" o:spt="100" style="position:absolute;left:1231772;top:252031;height:3810;width:24765;" filled="f" stroked="t" coordsize="24765,3810" o:gfxdata="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Hc+Wi5AAAA3AAA&#10;AA8AAAAAAAAAAQAgAAAAIgAAAGRycy9kb3ducmV2LnhtbFBLAQIUABQAAAAIAIdO4kAzLwWeOwAA&#10;ADkAAAAQAAAAAAAAAAEAIAAAAAgBAABkcnMvc2hhcGV4bWwueG1sUEsFBgAAAAAGAAYAWwEAALID&#10;AAAAAA==&#10;" path="m0,0l7334,3619,24193,3619,0,0xe">
                  <v:fill on="f" focussize="0,0"/>
                  <v:stroke weight="0.37496062992126pt" color="#000000" joinstyle="round"/>
                  <v:imagedata o:title=""/>
                  <o:lock v:ext="edit" aspectratio="f"/>
                  <v:textbox inset="0mm,0mm,0mm,0mm"/>
                </v:shape>
                <v:shape id="Graphic 231" o:spid="_x0000_s1026" o:spt="100" style="position:absolute;left:1231772;top:252031;height:3810;width:31750;" fillcolor="#000000" filled="t" stroked="f" coordsize="31750,3810" o:gfxdata="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o8OG8AAAA&#10;3AAAAA8AAAAAAAAAAQAgAAAAIgAAAGRycy9kb3ducmV2LnhtbFBLAQIUABQAAAAIAIdO4kAzLwWe&#10;OwAAADkAAAAQAAAAAAAAAAEAIAAAAAsBAABkcnMvc2hhcGV4bWwueG1sUEsFBgAAAAAGAAYAWwEA&#10;ALUDAAAAAA==&#10;" path="m24193,3619l0,0,31528,0,24193,3619xe">
                  <v:fill on="t" focussize="0,0"/>
                  <v:stroke on="f"/>
                  <v:imagedata o:title=""/>
                  <o:lock v:ext="edit" aspectratio="f"/>
                  <v:textbox inset="0mm,0mm,0mm,0mm"/>
                </v:shape>
                <v:shape id="Graphic 232" o:spid="_x0000_s1026" o:spt="100" style="position:absolute;left:1231772;top:252031;height:3810;width:31750;" filled="f" stroked="t" coordsize="31750,3810" o:gfxdata="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5vdxG8AAAA&#10;3AAAAA8AAAAAAAAAAQAgAAAAIgAAAGRycy9kb3ducmV2LnhtbFBLAQIUABQAAAAIAIdO4kAzLwWe&#10;OwAAADkAAAAQAAAAAAAAAAEAIAAAAAsBAABkcnMvc2hhcGV4bWwueG1sUEsFBgAAAAAGAAYAWwEA&#10;ALUDAAAAAA==&#10;" path="m0,0l31528,0,24193,3619,0,0xe">
                  <v:fill on="f" focussize="0,0"/>
                  <v:stroke weight="0.37496062992126pt" color="#000000" joinstyle="round"/>
                  <v:imagedata o:title=""/>
                  <o:lock v:ext="edit" aspectratio="f"/>
                  <v:textbox inset="0mm,0mm,0mm,0mm"/>
                </v:shape>
                <v:shape id="Graphic 233" o:spid="_x0000_s1026" o:spt="100" style="position:absolute;left:2307240;top:1279302;height:362585;width:241935;" filled="f" stroked="t" coordsize="241935,362585" o:gfxdata="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U+EW/&#10;AAAA3AAAAA8AAAAAAAAAAQAgAAAAIgAAAGRycy9kb3ducmV2LnhtbFBLAQIUABQAAAAIAIdO4kAz&#10;LwWeOwAAADkAAAAQAAAAAAAAAAEAIAAAAA4BAABkcnMvc2hhcGV4bWwueG1sUEsFBgAAAAAGAAYA&#10;WwEAALgDAAAAAA==&#10;" path="m120967,362331l165639,349948,204120,313372,223170,278225,236410,237267,241839,192690,241839,170021,236410,125444,223170,84105,204120,49434,165639,12858,120967,0,105536,1523,62674,22669,27431,65817,11334,104203,1809,147351,0,170021,0,192690,5429,237267,18668,278225,37718,313372,76199,349948,120967,362331xe">
                  <v:fill on="f" focussize="0,0"/>
                  <v:stroke weight="0.37496062992126pt" color="#000000" joinstyle="round"/>
                  <v:imagedata o:title=""/>
                  <o:lock v:ext="edit" aspectratio="f"/>
                  <v:textbox inset="0mm,0mm,0mm,0mm"/>
                </v:shape>
                <v:shape id="Graphic 234" o:spid="_x0000_s1026" o:spt="100" style="position:absolute;left:2366962;top:1425225;height:1905;width:16510;" fillcolor="#000000" filled="t" stroked="f" coordsize="16510,1905" o:gfxdata="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doFi74A&#10;AADcAAAADwAAAAAAAAABACAAAAAiAAAAZHJzL2Rvd25yZXYueG1sUEsBAhQAFAAAAAgAh07iQDMv&#10;BZ47AAAAOQAAABAAAAAAAAAAAQAgAAAADQEAAGRycy9zaGFwZXhtbC54bWxQSwUGAAAAAAYABgBb&#10;AQAAtwMAAAAA&#10;" path="m16478,1428l0,1428,8096,0,16478,1428xe">
                  <v:fill on="t" focussize="0,0"/>
                  <v:stroke on="f"/>
                  <v:imagedata o:title=""/>
                  <o:lock v:ext="edit" aspectratio="f"/>
                  <v:textbox inset="0mm,0mm,0mm,0mm"/>
                </v:shape>
                <v:shape id="Graphic 235" o:spid="_x0000_s1026" o:spt="100" style="position:absolute;left:2366962;top:1425225;height:1905;width:16510;" filled="f" stroked="t" coordsize="16510,1905" o:gfxdata="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MUCcvQAA&#10;ANwAAAAPAAAAAAAAAAEAIAAAACIAAABkcnMvZG93bnJldi54bWxQSwECFAAUAAAACACHTuJAMy8F&#10;njsAAAA5AAAAEAAAAAAAAAABACAAAAAMAQAAZHJzL3NoYXBleG1sLnhtbFBLBQYAAAAABgAGAFsB&#10;AAC2AwAAAAA=&#10;" path="m8096,0l0,1428,16478,1428,8096,0xe">
                  <v:fill on="f" focussize="0,0"/>
                  <v:stroke weight="0.37496062992126pt" color="#000000" joinstyle="round"/>
                  <v:imagedata o:title=""/>
                  <o:lock v:ext="edit" aspectratio="f"/>
                  <v:textbox inset="0mm,0mm,0mm,0mm"/>
                </v:shape>
                <v:shape id="Graphic 236" o:spid="_x0000_s1026" o:spt="100" style="position:absolute;left:2359247;top:1426654;height:3810;width:31750;" fillcolor="#000000" filled="t" stroked="f" coordsize="31750,3810" o:gfxdata="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AWiVvQAA&#10;ANwAAAAPAAAAAAAAAAEAIAAAACIAAABkcnMvZG93bnJldi54bWxQSwECFAAUAAAACACHTuJAMy8F&#10;njsAAAA5AAAAEAAAAAAAAAABACAAAAAMAQAAZHJzL3NoYXBleG1sLnhtbFBLBQYAAAAABgAGAFsB&#10;AAC2AwAAAAA=&#10;" path="m31527,3714l0,3714,7715,0,31527,3714xe">
                  <v:fill on="t" focussize="0,0"/>
                  <v:stroke on="f"/>
                  <v:imagedata o:title=""/>
                  <o:lock v:ext="edit" aspectratio="f"/>
                  <v:textbox inset="0mm,0mm,0mm,0mm"/>
                </v:shape>
                <v:shape id="Graphic 237" o:spid="_x0000_s1026" o:spt="100" style="position:absolute;left:2359247;top:1426654;height:3810;width:31750;" filled="f" stroked="t" coordsize="31750,3810" o:gfxdata="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GNSJvQAA&#10;ANwAAAAPAAAAAAAAAAEAIAAAACIAAABkcnMvZG93bnJldi54bWxQSwECFAAUAAAACACHTuJAMy8F&#10;njsAAAA5AAAAEAAAAAAAAAABACAAAAAMAQAAZHJzL3NoYXBleG1sLnhtbFBLBQYAAAAABgAGAFsB&#10;AAC2AwAAAAA=&#10;" path="m7715,0l0,3714,31527,3714,7715,0xe">
                  <v:fill on="f" focussize="0,0"/>
                  <v:stroke weight="0.37496062992126pt" color="#000000" joinstyle="round"/>
                  <v:imagedata o:title=""/>
                  <o:lock v:ext="edit" aspectratio="f"/>
                  <v:textbox inset="0mm,0mm,0mm,0mm"/>
                </v:shape>
                <v:shape id="Graphic 238" o:spid="_x0000_s1026" o:spt="100" style="position:absolute;left:2366962;top:1426654;height:3810;width:24130;" fillcolor="#000000" filled="t" stroked="f" coordsize="24130,3810" o:gfxdata="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5kXby5AAAA3AAA&#10;AA8AAAAAAAAAAQAgAAAAIgAAAGRycy9kb3ducmV2LnhtbFBLAQIUABQAAAAIAIdO4kAzLwWeOwAA&#10;ADkAAAAQAAAAAAAAAAEAIAAAAAgBAABkcnMvc2hhcGV4bWwueG1sUEsFBgAAAAAGAAYAWwEAALID&#10;AAAAAA==&#10;" path="m23812,3714l0,0,16478,0,23812,3714xe">
                  <v:fill on="t" focussize="0,0"/>
                  <v:stroke on="f"/>
                  <v:imagedata o:title=""/>
                  <o:lock v:ext="edit" aspectratio="f"/>
                  <v:textbox inset="0mm,0mm,0mm,0mm"/>
                </v:shape>
                <v:shape id="Graphic 239" o:spid="_x0000_s1026" o:spt="100" style="position:absolute;left:2366962;top:1426654;height:3810;width:24130;" filled="f" stroked="t" coordsize="24130,3810" o:gfxdata="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n7ZgL4A&#10;AADcAAAADwAAAAAAAAABACAAAAAiAAAAZHJzL2Rvd25yZXYueG1sUEsBAhQAFAAAAAgAh07iQDMv&#10;BZ47AAAAOQAAABAAAAAAAAAAAQAgAAAADQEAAGRycy9zaGFwZXhtbC54bWxQSwUGAAAAAAYABgBb&#10;AQAAtwMAAAAA&#10;" path="m0,0l16478,0,23812,3714,0,0xe">
                  <v:fill on="f" focussize="0,0"/>
                  <v:stroke weight="0.37496062992126pt" color="#000000" joinstyle="round"/>
                  <v:imagedata o:title=""/>
                  <o:lock v:ext="edit" aspectratio="f"/>
                  <v:textbox inset="0mm,0mm,0mm,0mm"/>
                </v:shape>
                <v:shape id="Graphic 240" o:spid="_x0000_s1026" o:spt="100" style="position:absolute;left:2353341;top:1430369;height:6350;width:43815;" fillcolor="#000000" filled="t" stroked="f" coordsize="43815,6350" o:gfxdata="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qxiF&#10;wAAAANwAAAAPAAAAAAAAAAEAIAAAACIAAABkcnMvZG93bnJldi54bWxQSwECFAAUAAAACACHTuJA&#10;My8FnjsAAAA5AAAAEAAAAAAAAAABACAAAAAPAQAAZHJzL3NoYXBleG1sLnhtbFBLBQYAAAAABgAG&#10;AFsBAAC5AwAAAAA=&#10;" path="m43338,5810l0,5810,5905,0,43338,5810xe">
                  <v:fill on="t" focussize="0,0"/>
                  <v:stroke on="f"/>
                  <v:imagedata o:title=""/>
                  <o:lock v:ext="edit" aspectratio="f"/>
                  <v:textbox inset="0mm,0mm,0mm,0mm"/>
                </v:shape>
                <v:shape id="Graphic 241" o:spid="_x0000_s1026" o:spt="100" style="position:absolute;left:2353341;top:1430369;height:6350;width:43815;" filled="f" stroked="t" coordsize="43815,6350" o:gfxdata="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G+RrC8AAAA&#10;3AAAAA8AAAAAAAAAAQAgAAAAIgAAAGRycy9kb3ducmV2LnhtbFBLAQIUABQAAAAIAIdO4kAzLwWe&#10;OwAAADkAAAAQAAAAAAAAAAEAIAAAAAsBAABkcnMvc2hhcGV4bWwueG1sUEsFBgAAAAAGAAYAWwEA&#10;ALUDAAAAAA==&#10;" path="m5905,0l0,5810,43338,5810,5905,0xe">
                  <v:fill on="f" focussize="0,0"/>
                  <v:stroke weight="0.37496062992126pt" color="#000000" joinstyle="round"/>
                  <v:imagedata o:title=""/>
                  <o:lock v:ext="edit" aspectratio="f"/>
                  <v:textbox inset="0mm,0mm,0mm,0mm"/>
                </v:shape>
                <v:shape id="Graphic 242" o:spid="_x0000_s1026" o:spt="100" style="position:absolute;left:2359247;top:1430369;height:6350;width:37465;" fillcolor="#000000" filled="t" stroked="f" coordsize="37465,6350" o:gfxdata="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djIlvQAA&#10;ANwAAAAPAAAAAAAAAAEAIAAAACIAAABkcnMvZG93bnJldi54bWxQSwECFAAUAAAACACHTuJAMy8F&#10;njsAAAA5AAAAEAAAAAAAAAABACAAAAAMAQAAZHJzL3NoYXBleG1sLnhtbFBLBQYAAAAABgAGAFsB&#10;AAC2AwAAAAA=&#10;" path="m37433,5810l0,0,31527,0,37433,5810xe">
                  <v:fill on="t" focussize="0,0"/>
                  <v:stroke on="f"/>
                  <v:imagedata o:title=""/>
                  <o:lock v:ext="edit" aspectratio="f"/>
                  <v:textbox inset="0mm,0mm,0mm,0mm"/>
                </v:shape>
                <v:shape id="Graphic 243" o:spid="_x0000_s1026" o:spt="100" style="position:absolute;left:2359247;top:1430369;height:6350;width:37465;" filled="f" stroked="t" coordsize="37465,6350" o:gfxdata="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zEDtvQAA&#10;ANwAAAAPAAAAAAAAAAEAIAAAACIAAABkcnMvZG93bnJldi54bWxQSwECFAAUAAAACACHTuJAMy8F&#10;njsAAAA5AAAAEAAAAAAAAAABACAAAAAMAQAAZHJzL3NoYXBleG1sLnhtbFBLBQYAAAAABgAGAFsB&#10;AAC2AwAAAAA=&#10;" path="m0,0l31527,0,37433,5810,0,0xe">
                  <v:fill on="f" focussize="0,0"/>
                  <v:stroke weight="0.37496062992126pt" color="#000000" joinstyle="round"/>
                  <v:imagedata o:title=""/>
                  <o:lock v:ext="edit" aspectratio="f"/>
                  <v:textbox inset="0mm,0mm,0mm,0mm"/>
                </v:shape>
                <v:shape id="Graphic 244" o:spid="_x0000_s1026" o:spt="100" style="position:absolute;left:2349722;top:1436179;height:8255;width:51435;" fillcolor="#000000" filled="t" stroked="f" coordsize="51435,8255" o:gfxdata="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2SDUi8AAAA&#10;3AAAAA8AAAAAAAAAAQAgAAAAIgAAAGRycy9kb3ducmV2LnhtbFBLAQIUABQAAAAIAIdO4kAzLwWe&#10;OwAAADkAAAAQAAAAAAAAAAEAIAAAAAsBAABkcnMvc2hhcGV4bWwueG1sUEsFBgAAAAAGAAYAWwEA&#10;ALUDAAAAAA==&#10;" path="m50958,7715l0,7715,3619,0,50958,7715xe">
                  <v:fill on="t" focussize="0,0"/>
                  <v:stroke on="f"/>
                  <v:imagedata o:title=""/>
                  <o:lock v:ext="edit" aspectratio="f"/>
                  <v:textbox inset="0mm,0mm,0mm,0mm"/>
                </v:shape>
                <v:shape id="Graphic 245" o:spid="_x0000_s1026" o:spt="100" style="position:absolute;left:2349722;top:1436179;height:8255;width:51435;" filled="f" stroked="t" coordsize="51435,8255" o:gfxdata="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z7N/i/&#10;AAAA3AAAAA8AAAAAAAAAAQAgAAAAIgAAAGRycy9kb3ducmV2LnhtbFBLAQIUABQAAAAIAIdO4kAz&#10;LwWeOwAAADkAAAAQAAAAAAAAAAEAIAAAAA4BAABkcnMvc2hhcGV4bWwueG1sUEsFBgAAAAAGAAYA&#10;WwEAALgDAAAAAA==&#10;" path="m3619,0l0,7715,50958,7715,3619,0xe">
                  <v:fill on="f" focussize="0,0"/>
                  <v:stroke weight="0.37496062992126pt" color="#000000" joinstyle="round"/>
                  <v:imagedata o:title=""/>
                  <o:lock v:ext="edit" aspectratio="f"/>
                  <v:textbox inset="0mm,0mm,0mm,0mm"/>
                </v:shape>
                <v:shape id="Graphic 246" o:spid="_x0000_s1026" o:spt="100" style="position:absolute;left:2353341;top:1436179;height:8255;width:47625;" fillcolor="#000000" filled="t" stroked="f" coordsize="47625,8255" o:gfxdata="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poOmLsAAADc&#10;AAAADwAAAAAAAAABACAAAAAiAAAAZHJzL2Rvd25yZXYueG1sUEsBAhQAFAAAAAgAh07iQDMvBZ47&#10;AAAAOQAAABAAAAAAAAAAAQAgAAAACgEAAGRycy9zaGFwZXhtbC54bWxQSwUGAAAAAAYABgBbAQAA&#10;tAMAAAAA&#10;" path="m47339,7715l0,0,43338,0,47339,7715xe">
                  <v:fill on="t" focussize="0,0"/>
                  <v:stroke on="f"/>
                  <v:imagedata o:title=""/>
                  <o:lock v:ext="edit" aspectratio="f"/>
                  <v:textbox inset="0mm,0mm,0mm,0mm"/>
                </v:shape>
                <v:shape id="Graphic 247" o:spid="_x0000_s1026" o:spt="100" style="position:absolute;left:2353341;top:1436179;height:8255;width:47625;" filled="f" stroked="t" coordsize="47625,8255" o:gfxdata="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NU4evQAA&#10;ANwAAAAPAAAAAAAAAAEAIAAAACIAAABkcnMvZG93bnJldi54bWxQSwECFAAUAAAACACHTuJAMy8F&#10;njsAAAA5AAAAEAAAAAAAAAABACAAAAAMAQAAZHJzL3NoYXBleG1sLnhtbFBLBQYAAAAABgAGAFsB&#10;AAC2AwAAAAA=&#10;" path="m0,0l43338,0,47339,7715,0,0xe">
                  <v:fill on="f" focussize="0,0"/>
                  <v:stroke weight="0.37496062992126pt" color="#000000" joinstyle="round"/>
                  <v:imagedata o:title=""/>
                  <o:lock v:ext="edit" aspectratio="f"/>
                  <v:textbox inset="0mm,0mm,0mm,0mm"/>
                </v:shape>
                <v:shape id="Graphic 248" o:spid="_x0000_s1026" o:spt="100" style="position:absolute;left:2348293;top:1443894;height:8255;width:53975;" fillcolor="#000000" filled="t" stroked="f" coordsize="53975,8255" o:gfxdata="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u1nTLsAAADc&#10;AAAADwAAAAAAAAABACAAAAAiAAAAZHJzL2Rvd25yZXYueG1sUEsBAhQAFAAAAAgAh07iQDMvBZ47&#10;AAAAOQAAABAAAAAAAAAAAQAgAAAACgEAAGRycy9zaGFwZXhtbC54bWxQSwUGAAAAAAYABgBbAQAA&#10;tAMAAAAA&#10;" path="m53435,8000l0,8000,1428,0,53435,8000xe">
                  <v:fill on="t" focussize="0,0"/>
                  <v:stroke on="f"/>
                  <v:imagedata o:title=""/>
                  <o:lock v:ext="edit" aspectratio="f"/>
                  <v:textbox inset="0mm,0mm,0mm,0mm"/>
                </v:shape>
                <v:shape id="Graphic 249" o:spid="_x0000_s1026" o:spt="100" style="position:absolute;left:2348293;top:1443894;height:8255;width:53975;" filled="f" stroked="t" coordsize="53975,8255" o:gfxdata="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u//du/&#10;AAAA3AAAAA8AAAAAAAAAAQAgAAAAIgAAAGRycy9kb3ducmV2LnhtbFBLAQIUABQAAAAIAIdO4kAz&#10;LwWeOwAAADkAAAAQAAAAAAAAAAEAIAAAAA4BAABkcnMvc2hhcGV4bWwueG1sUEsFBgAAAAAGAAYA&#10;WwEAALgDAAAAAA==&#10;" path="m1428,0l0,8000,53435,8000,1428,0xe">
                  <v:fill on="f" focussize="0,0"/>
                  <v:stroke weight="0.37496062992126pt" color="#000000" joinstyle="round"/>
                  <v:imagedata o:title=""/>
                  <o:lock v:ext="edit" aspectratio="f"/>
                  <v:textbox inset="0mm,0mm,0mm,0mm"/>
                </v:shape>
                <v:shape id="Graphic 250" o:spid="_x0000_s1026" o:spt="100" style="position:absolute;left:2349722;top:1443894;height:8255;width:52069;" fillcolor="#000000" filled="t" stroked="f" coordsize="52069,8255" o:gfxdata="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cIHWG8AAAA&#10;3AAAAA8AAAAAAAAAAQAgAAAAIgAAAGRycy9kb3ducmV2LnhtbFBLAQIUABQAAAAIAIdO4kAzLwWe&#10;OwAAADkAAAAQAAAAAAAAAAEAIAAAAAsBAABkcnMvc2hhcGV4bWwueG1sUEsFBgAAAAAGAAYAWwEA&#10;ALUDAAAAAA==&#10;" path="m52006,8000l0,0,50958,0,52006,8000xe">
                  <v:fill on="t" focussize="0,0"/>
                  <v:stroke on="f"/>
                  <v:imagedata o:title=""/>
                  <o:lock v:ext="edit" aspectratio="f"/>
                  <v:textbox inset="0mm,0mm,0mm,0mm"/>
                </v:shape>
                <v:shape id="Graphic 251" o:spid="_x0000_s1026" o:spt="100" style="position:absolute;left:2349722;top:1443894;height:8255;width:52069;" filled="f" stroked="t" coordsize="52069,8255" o:gfxdata="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3Dp4+/&#10;AAAA3AAAAA8AAAAAAAAAAQAgAAAAIgAAAGRycy9kb3ducmV2LnhtbFBLAQIUABQAAAAIAIdO4kAz&#10;LwWeOwAAADkAAAAQAAAAAAAAAAEAIAAAAA4BAABkcnMvc2hhcGV4bWwueG1sUEsFBgAAAAAGAAYA&#10;WwEAALgDAAAAAA==&#10;" path="m0,0l50958,0,52006,8000,0,0xe">
                  <v:fill on="f" focussize="0,0"/>
                  <v:stroke weight="0.37496062992126pt" color="#000000" joinstyle="round"/>
                  <v:imagedata o:title=""/>
                  <o:lock v:ext="edit" aspectratio="f"/>
                  <v:textbox inset="0mm,0mm,0mm,0mm"/>
                </v:shape>
                <v:shape id="Graphic 252" o:spid="_x0000_s1026" o:spt="100" style="position:absolute;left:2348293;top:1451895;height:8890;width:52705;" fillcolor="#000000" filled="t" stroked="f" coordsize="52705,8890" o:gfxdata="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0AsOy8AAAA&#10;3AAAAA8AAAAAAAAAAQAgAAAAIgAAAGRycy9kb3ducmV2LnhtbFBLAQIUABQAAAAIAIdO4kAzLwWe&#10;OwAAADkAAAAQAAAAAAAAAAEAIAAAAAsBAABkcnMvc2hhcGV4bWwueG1sUEsFBgAAAAAGAAYAWwEA&#10;ALUDAAAAAA==&#10;" path="m52387,8382l1428,8382,0,0,52387,8382xe">
                  <v:fill on="t" focussize="0,0"/>
                  <v:stroke on="f"/>
                  <v:imagedata o:title=""/>
                  <o:lock v:ext="edit" aspectratio="f"/>
                  <v:textbox inset="0mm,0mm,0mm,0mm"/>
                </v:shape>
                <v:shape id="Graphic 253" o:spid="_x0000_s1026" o:spt="100" style="position:absolute;left:2348293;top:1451895;height:8890;width:52705;" filled="f" stroked="t" coordsize="52705,8890" o:gfxdata="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UpZzrsAAADc&#10;AAAADwAAAAAAAAABACAAAAAiAAAAZHJzL2Rvd25yZXYueG1sUEsBAhQAFAAAAAgAh07iQDMvBZ47&#10;AAAAOQAAABAAAAAAAAAAAQAgAAAACgEAAGRycy9zaGFwZXhtbC54bWxQSwUGAAAAAAYABgBbAQAA&#10;tAMAAAAA&#10;" path="m0,0l1428,8382,52387,8382,0,0xe">
                  <v:fill on="f" focussize="0,0"/>
                  <v:stroke weight="0.37496062992126pt" color="#000000" joinstyle="round"/>
                  <v:imagedata o:title=""/>
                  <o:lock v:ext="edit" aspectratio="f"/>
                  <v:textbox inset="0mm,0mm,0mm,0mm"/>
                </v:shape>
                <v:shape id="Graphic 254" o:spid="_x0000_s1026" o:spt="100" style="position:absolute;left:2348293;top:1451895;height:8890;width:53975;" fillcolor="#000000" filled="t" stroked="f" coordsize="53975,8890" o:gfxdata="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o2YwvQAA&#10;ANwAAAAPAAAAAAAAAAEAIAAAACIAAABkcnMvZG93bnJldi54bWxQSwECFAAUAAAACACHTuJAMy8F&#10;njsAAAA5AAAAEAAAAAAAAAABACAAAAAMAQAAZHJzL3NoYXBleG1sLnhtbFBLBQYAAAAABgAGAFsB&#10;AAC2AwAAAAA=&#10;" path="m52387,8382l0,0,53435,0,52387,8382xe">
                  <v:fill on="t" focussize="0,0"/>
                  <v:stroke on="f"/>
                  <v:imagedata o:title=""/>
                  <o:lock v:ext="edit" aspectratio="f"/>
                  <v:textbox inset="0mm,0mm,0mm,0mm"/>
                </v:shape>
                <v:shape id="Graphic 255" o:spid="_x0000_s1026" o:spt="100" style="position:absolute;left:2348293;top:1451895;height:8890;width:53975;" filled="f" stroked="t" coordsize="53975,8890" o:gfxdata="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5QN2vQAA&#10;ANwAAAAPAAAAAAAAAAEAIAAAACIAAABkcnMvZG93bnJldi54bWxQSwECFAAUAAAACACHTuJAMy8F&#10;njsAAAA5AAAAEAAAAAAAAAABACAAAAAMAQAAZHJzL3NoYXBleG1sLnhtbFBLBQYAAAAABgAGAFsB&#10;AAC2AwAAAAA=&#10;" path="m0,0l53435,0,52387,8382,0,0xe">
                  <v:fill on="f" focussize="0,0"/>
                  <v:stroke weight="0.37496062992126pt" color="#000000" joinstyle="round"/>
                  <v:imagedata o:title=""/>
                  <o:lock v:ext="edit" aspectratio="f"/>
                  <v:textbox inset="0mm,0mm,0mm,0mm"/>
                </v:shape>
                <v:shape id="Graphic 256" o:spid="_x0000_s1026" o:spt="100" style="position:absolute;left:2349722;top:1460277;height:7620;width:46990;" fillcolor="#000000" filled="t" stroked="f" coordsize="46990,7620" o:gfxdata="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gCHe/&#10;AAAA3AAAAA8AAAAAAAAAAQAgAAAAIgAAAGRycy9kb3ducmV2LnhtbFBLAQIUABQAAAAIAIdO4kAz&#10;LwWeOwAAADkAAAAQAAAAAAAAAAEAIAAAAA4BAABkcnMvc2hhcGV4bWwueG1sUEsFBgAAAAAGAAYA&#10;WwEAALgDAAAAAA==&#10;" path="m46958,7334l3619,7334,0,0,46958,7334xe">
                  <v:fill on="t" focussize="0,0"/>
                  <v:stroke on="f"/>
                  <v:imagedata o:title=""/>
                  <o:lock v:ext="edit" aspectratio="f"/>
                  <v:textbox inset="0mm,0mm,0mm,0mm"/>
                </v:shape>
                <v:shape id="Graphic 257" o:spid="_x0000_s1026" o:spt="100" style="position:absolute;left:2349722;top:1460277;height:7620;width:46990;" filled="f" stroked="t" coordsize="46990,7620" o:gfxdata="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GtmGu/&#10;AAAA3AAAAA8AAAAAAAAAAQAgAAAAIgAAAGRycy9kb3ducmV2LnhtbFBLAQIUABQAAAAIAIdO4kAz&#10;LwWeOwAAADkAAAAQAAAAAAAAAAEAIAAAAA4BAABkcnMvc2hhcGV4bWwueG1sUEsFBgAAAAAGAAYA&#10;WwEAALgDAAAAAA==&#10;" path="m0,0l3619,7334,46958,7334,0,0xe">
                  <v:fill on="f" focussize="0,0"/>
                  <v:stroke weight="0.37496062992126pt" color="#000000" joinstyle="round"/>
                  <v:imagedata o:title=""/>
                  <o:lock v:ext="edit" aspectratio="f"/>
                  <v:textbox inset="0mm,0mm,0mm,0mm"/>
                </v:shape>
                <v:shape id="Graphic 258" o:spid="_x0000_s1026" o:spt="100" style="position:absolute;left:2349722;top:1460277;height:7620;width:51435;" fillcolor="#000000" filled="t" stroked="f" coordsize="51435,7620" o:gfxdata="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Tk3QW5AAAA3AAA&#10;AA8AAAAAAAAAAQAgAAAAIgAAAGRycy9kb3ducmV2LnhtbFBLAQIUABQAAAAIAIdO4kAzLwWeOwAA&#10;ADkAAAAQAAAAAAAAAAEAIAAAAAgBAABkcnMvc2hhcGV4bWwueG1sUEsFBgAAAAAGAAYAWwEAALID&#10;AAAAAA==&#10;" path="m46958,7334l0,0,50958,0,46958,7334xe">
                  <v:fill on="t" focussize="0,0"/>
                  <v:stroke on="f"/>
                  <v:imagedata o:title=""/>
                  <o:lock v:ext="edit" aspectratio="f"/>
                  <v:textbox inset="0mm,0mm,0mm,0mm"/>
                </v:shape>
                <v:shape id="Graphic 259" o:spid="_x0000_s1026" o:spt="100" style="position:absolute;left:2349722;top:1460277;height:7620;width:51435;" filled="f" stroked="t" coordsize="51435,7620" o:gfxdata="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Zq3n&#10;wAAAANwAAAAPAAAAAAAAAAEAIAAAACIAAABkcnMvZG93bnJldi54bWxQSwECFAAUAAAACACHTuJA&#10;My8FnjsAAAA5AAAAEAAAAAAAAAABACAAAAAPAQAAZHJzL3NoYXBleG1sLnhtbFBLBQYAAAAABgAG&#10;AFsBAAC5AwAAAAA=&#10;" path="m0,0l50958,0,46958,7334,0,0xe">
                  <v:fill on="f" focussize="0,0"/>
                  <v:stroke weight="0.37496062992126pt" color="#000000" joinstyle="round"/>
                  <v:imagedata o:title=""/>
                  <o:lock v:ext="edit" aspectratio="f"/>
                  <v:textbox inset="0mm,0mm,0mm,0mm"/>
                </v:shape>
                <v:shape id="Graphic 260" o:spid="_x0000_s1026" o:spt="100" style="position:absolute;left:2353341;top:1467611;height:6350;width:37465;" fillcolor="#000000" filled="t" stroked="f" coordsize="37465,6350" o:gfxdata="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ddVam2AAAA3AAAAA8A&#10;AAAAAAAAAQAgAAAAIgAAAGRycy9kb3ducmV2LnhtbFBLAQIUABQAAAAIAIdO4kAzLwWeOwAAADkA&#10;AAAQAAAAAAAAAAEAIAAAAAUBAABkcnMvc2hhcGV4bWwueG1sUEsFBgAAAAAGAAYAWwEAAK8DAAAA&#10;AA==&#10;" path="m37433,5905l5905,5905,0,0,37433,5905xe">
                  <v:fill on="t" focussize="0,0"/>
                  <v:stroke on="f"/>
                  <v:imagedata o:title=""/>
                  <o:lock v:ext="edit" aspectratio="f"/>
                  <v:textbox inset="0mm,0mm,0mm,0mm"/>
                </v:shape>
                <v:shape id="Graphic 261" o:spid="_x0000_s1026" o:spt="100" style="position:absolute;left:2353341;top:1467611;height:6350;width:37465;" filled="f" stroked="t" coordsize="37465,6350" o:gfxdata="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ecnYb4A&#10;AADcAAAADwAAAAAAAAABACAAAAAiAAAAZHJzL2Rvd25yZXYueG1sUEsBAhQAFAAAAAgAh07iQDMv&#10;BZ47AAAAOQAAABAAAAAAAAAAAQAgAAAADQEAAGRycy9zaGFwZXhtbC54bWxQSwUGAAAAAAYABgBb&#10;AQAAtwMAAAAA&#10;" path="m0,0l5905,5905,37433,5905,0,0xe">
                  <v:fill on="f" focussize="0,0"/>
                  <v:stroke weight="0.37496062992126pt" color="#000000" joinstyle="round"/>
                  <v:imagedata o:title=""/>
                  <o:lock v:ext="edit" aspectratio="f"/>
                  <v:textbox inset="0mm,0mm,0mm,0mm"/>
                </v:shape>
                <v:shape id="Graphic 262" o:spid="_x0000_s1026" o:spt="100" style="position:absolute;left:2353341;top:1467611;height:6350;width:43815;" fillcolor="#000000" filled="t" stroked="f" coordsize="43815,6350" o:gfxdata="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gH8J&#10;wAAAANwAAAAPAAAAAAAAAAEAIAAAACIAAABkcnMvZG93bnJldi54bWxQSwECFAAUAAAACACHTuJA&#10;My8FnjsAAAA5AAAAEAAAAAAAAAABACAAAAAPAQAAZHJzL3NoYXBleG1sLnhtbFBLBQYAAAAABgAG&#10;AFsBAAC5AwAAAAA=&#10;" path="m37433,5905l0,0,43338,0,37433,5905xe">
                  <v:fill on="t" focussize="0,0"/>
                  <v:stroke on="f"/>
                  <v:imagedata o:title=""/>
                  <o:lock v:ext="edit" aspectratio="f"/>
                  <v:textbox inset="0mm,0mm,0mm,0mm"/>
                </v:shape>
                <v:shape id="Graphic 263" o:spid="_x0000_s1026" o:spt="100" style="position:absolute;left:2353341;top:1467611;height:6350;width:43815;" filled="f" stroked="t" coordsize="43815,6350" o:gfxdata="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WVITy8AAAA&#10;3AAAAA8AAAAAAAAAAQAgAAAAIgAAAGRycy9kb3ducmV2LnhtbFBLAQIUABQAAAAIAIdO4kAzLwWe&#10;OwAAADkAAAAQAAAAAAAAAAEAIAAAAAsBAABkcnMvc2hhcGV4bWwueG1sUEsFBgAAAAAGAAYAWwEA&#10;ALUDAAAAAA==&#10;" path="m0,0l43338,0,37433,5905,0,0xe">
                  <v:fill on="f" focussize="0,0"/>
                  <v:stroke weight="0.37496062992126pt" color="#000000" joinstyle="round"/>
                  <v:imagedata o:title=""/>
                  <o:lock v:ext="edit" aspectratio="f"/>
                  <v:textbox inset="0mm,0mm,0mm,0mm"/>
                </v:shape>
                <v:shape id="Graphic 264" o:spid="_x0000_s1026" o:spt="100" style="position:absolute;left:2366962;top:1477517;height:1270;width:16510;" fillcolor="#000000" filled="t" stroked="f" coordsize="16510,1270" o:gfxdata="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vAn&#10;L8EAAADcAAAADwAAAAAAAAABACAAAAAiAAAAZHJzL2Rvd25yZXYueG1sUEsBAhQAFAAAAAgAh07i&#10;QDMvBZ47AAAAOQAAABAAAAAAAAAAAQAgAAAAEAEAAGRycy9zaGFwZXhtbC54bWxQSwUGAAAAAAYA&#10;BgBbAQAAugMAAAAA&#10;" path="m8096,1048l0,0,16478,0,8096,1048xe">
                  <v:fill on="t" focussize="0,0"/>
                  <v:stroke on="f"/>
                  <v:imagedata o:title=""/>
                  <o:lock v:ext="edit" aspectratio="f"/>
                  <v:textbox inset="0mm,0mm,0mm,0mm"/>
                </v:shape>
                <v:shape id="Graphic 265" o:spid="_x0000_s1026" o:spt="100" style="position:absolute;left:2366962;top:1477517;height:1270;width:16510;" filled="f" stroked="t" coordsize="16510,1270" o:gfxdata="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ztLO68AAAA&#10;3AAAAA8AAAAAAAAAAQAgAAAAIgAAAGRycy9kb3ducmV2LnhtbFBLAQIUABQAAAAIAIdO4kAzLwWe&#10;OwAAADkAAAAQAAAAAAAAAAEAIAAAAAsBAABkcnMvc2hhcGV4bWwueG1sUEsFBgAAAAAGAAYAWwEA&#10;ALUDAAAAAA==&#10;" path="m0,0l16478,0,8096,1048,0,0xe">
                  <v:fill on="f" focussize="0,0"/>
                  <v:stroke weight="0.37496062992126pt" color="#000000" joinstyle="round"/>
                  <v:imagedata o:title=""/>
                  <o:lock v:ext="edit" aspectratio="f"/>
                  <v:textbox inset="0mm,0mm,0mm,0mm"/>
                </v:shape>
                <v:shape id="Graphic 266" o:spid="_x0000_s1026" o:spt="100" style="position:absolute;left:2359247;top:1473517;height:4445;width:24765;" fillcolor="#000000" filled="t" stroked="f" coordsize="24765,4445" o:gfxdata="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M1q/b4A&#10;AADcAAAADwAAAAAAAAABACAAAAAiAAAAZHJzL2Rvd25yZXYueG1sUEsBAhQAFAAAAAgAh07iQDMv&#10;BZ47AAAAOQAAABAAAAAAAAAAAQAgAAAADQEAAGRycy9zaGFwZXhtbC54bWxQSwUGAAAAAAYABgBb&#10;AQAAtwMAAAAA&#10;" path="m24193,4000l7715,4000,0,0,24193,4000xe">
                  <v:fill on="t" focussize="0,0"/>
                  <v:stroke on="f"/>
                  <v:imagedata o:title=""/>
                  <o:lock v:ext="edit" aspectratio="f"/>
                  <v:textbox inset="0mm,0mm,0mm,0mm"/>
                </v:shape>
                <v:shape id="Graphic 267" o:spid="_x0000_s1026" o:spt="100" style="position:absolute;left:2359247;top:1473517;height:4445;width:24765;" filled="f" stroked="t" coordsize="24765,4445" o:gfxdata="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j7UcvQAA&#10;ANwAAAAPAAAAAAAAAAEAIAAAACIAAABkcnMvZG93bnJldi54bWxQSwECFAAUAAAACACHTuJAMy8F&#10;njsAAAA5AAAAEAAAAAAAAAABACAAAAAMAQAAZHJzL3NoYXBleG1sLnhtbFBLBQYAAAAABgAGAFsB&#10;AAC2AwAAAAA=&#10;" path="m0,0l7715,4000,24193,4000,0,0xe">
                  <v:fill on="f" focussize="0,0"/>
                  <v:stroke weight="0.37496062992126pt" color="#000000" joinstyle="round"/>
                  <v:imagedata o:title=""/>
                  <o:lock v:ext="edit" aspectratio="f"/>
                  <v:textbox inset="0mm,0mm,0mm,0mm"/>
                </v:shape>
                <v:shape id="Graphic 268" o:spid="_x0000_s1026" o:spt="100" style="position:absolute;left:2359247;top:1473517;height:4445;width:31750;" fillcolor="#000000" filled="t" stroked="f" coordsize="31750,4445" o:gfxdata="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Boc7ugAAANwA&#10;AAAPAAAAAAAAAAEAIAAAACIAAABkcnMvZG93bnJldi54bWxQSwECFAAUAAAACACHTuJAMy8FnjsA&#10;AAA5AAAAEAAAAAAAAAABACAAAAAJAQAAZHJzL3NoYXBleG1sLnhtbFBLBQYAAAAABgAGAFsBAACz&#10;AwAAAAA=&#10;" path="m24193,4000l0,0,31527,0,24193,4000xe">
                  <v:fill on="t" focussize="0,0"/>
                  <v:stroke on="f"/>
                  <v:imagedata o:title=""/>
                  <o:lock v:ext="edit" aspectratio="f"/>
                  <v:textbox inset="0mm,0mm,0mm,0mm"/>
                </v:shape>
                <v:shape id="Graphic 269" o:spid="_x0000_s1026" o:spt="100" style="position:absolute;left:2359247;top:1450466;height:443865;width:240029;" filled="f" stroked="t" coordsize="240029,443865" o:gfxdata="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kuzUW/&#10;AAAA3AAAAA8AAAAAAAAAAQAgAAAAIgAAAGRycy9kb3ducmV2LnhtbFBLAQIUABQAAAAIAIdO4kAz&#10;LwWeOwAAADkAAAAQAAAAAAAAAAEAIAAAAA4BAABkcnMvc2hhcGV4bWwueG1sUEsFBgAAAAAGAAYA&#10;WwEAALgDAAAAAA==&#10;" path="m0,23050l31527,23050,24193,27050,0,23050xem16478,0l239744,443388e">
                  <v:fill on="f" focussize="0,0"/>
                  <v:stroke weight="0.37496062992126pt" color="#000000" joinstyle="round"/>
                  <v:imagedata o:title=""/>
                  <o:lock v:ext="edit" aspectratio="f"/>
                  <v:textbox inset="0mm,0mm,0mm,0mm"/>
                </v:shape>
                <v:shape id="Image 270" o:spid="_x0000_s1026" o:spt="75" type="#_x0000_t75" style="position:absolute;left:2530983;top:1783651;height:112585;width:70389;" filled="f" o:preferrelative="t" stroked="f" coordsize="21600,21600" o:gfxdata="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FYy9K2AAAA3AAAAA8A&#10;AAAAAAAAAQAgAAAAIgAAAGRycy9kb3ducmV2LnhtbFBLAQIUABQAAAAIAIdO4kAzLwWeOwAAADkA&#10;AAAQAAAAAAAAAAEAIAAAAAUBAABkcnMvc2hhcGV4bWwueG1sUEsFBgAAAAAGAAYAWwEAAK8DAAAA&#10;AA==&#10;">
                  <v:fill on="f" focussize="0,0"/>
                  <v:stroke on="f"/>
                  <v:imagedata r:id="rId19" o:title=""/>
                  <o:lock v:ext="edit" aspectratio="f"/>
                </v:shape>
                <v:shape id="Graphic 271" o:spid="_x0000_s1026" o:spt="100" style="position:absolute;left:669512;top:2106262;height:264795;width:597535;" filled="f" stroked="t" coordsize="597535,264795" o:gfxdata="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Opy2m8AAAA&#10;3AAAAA8AAAAAAAAAAQAgAAAAIgAAAGRycy9kb3ducmV2LnhtbFBLAQIUABQAAAAIAIdO4kAzLwWe&#10;OwAAADkAAAAQAAAAAAAAAAEAIAAAAAsBAABkcnMvc2hhcGV4bWwueG1sUEsFBgAAAAAGAAYAWwEA&#10;ALUDAAAAAA==&#10;" path="m0,264414l128682,0em128682,0l597408,0e">
                  <v:fill on="f" focussize="0,0"/>
                  <v:stroke weight="0.37496062992126pt" color="#000000" joinstyle="round"/>
                  <v:imagedata o:title=""/>
                  <o:lock v:ext="edit" aspectratio="f"/>
                  <v:textbox inset="0mm,0mm,0mm,0mm"/>
                </v:shape>
                <v:shape id="Graphic 272" o:spid="_x0000_s1026" o:spt="100" style="position:absolute;left:3090577;top:2126742;height:3175;width:69850;" fillcolor="#000000" filled="t" stroked="f" coordsize="69850,3175" o:gfxdata="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RcWvb4A&#10;AADcAAAADwAAAAAAAAABACAAAAAiAAAAZHJzL2Rvd25yZXYueG1sUEsBAhQAFAAAAAgAh07iQDMv&#10;BZ47AAAAOQAAABAAAAAAAAAAAQAgAAAADQEAAGRycy9zaGFwZXhtbC54bWxQSwUGAAAAAAYABgBb&#10;AQAAtwMAAAAA&#10;" path="m69246,0l69246,3048,0,3048,0,0,69246,0xe">
                  <v:fill on="t" focussize="0,0"/>
                  <v:stroke on="f"/>
                  <v:imagedata o:title=""/>
                  <o:lock v:ext="edit" aspectratio="f"/>
                  <v:textbox inset="0mm,0mm,0mm,0mm"/>
                </v:shape>
                <v:shape id="Graphic 273" o:spid="_x0000_s1026" o:spt="100" style="position:absolute;left:3159823;top:2127884;height:250190;width:1270;" filled="f" stroked="t" coordsize="1,250190" o:gfxdata="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6q7IvQAA&#10;ANwAAAAPAAAAAAAAAAEAIAAAACIAAABkcnMvZG93bnJldi54bWxQSwECFAAUAAAACACHTuJAMy8F&#10;njsAAAA5AAAAEAAAAAAAAAABACAAAAAMAQAAZHJzL3NoYXBleG1sLnhtbFBLBQYAAAAABgAGAFsB&#10;AAC2AwAAAAA=&#10;" path="m0,0l0,250031e">
                  <v:fill on="f" focussize="0,0"/>
                  <v:stroke weight="0.37496062992126pt" color="#000000" joinstyle="round"/>
                  <v:imagedata o:title=""/>
                  <o:lock v:ext="edit" aspectratio="f"/>
                  <v:textbox inset="0mm,0mm,0mm,0mm"/>
                </v:shape>
                <v:shape id="Graphic 274" o:spid="_x0000_s1026" o:spt="100" style="position:absolute;left:3090577;top:2294382;height:85725;width:69850;" fillcolor="#000000" filled="t" stroked="f" coordsize="69850,85725" o:gfxdata="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BuiJi/&#10;AAAA3AAAAA8AAAAAAAAAAQAgAAAAIgAAAGRycy9kb3ducmV2LnhtbFBLAQIUABQAAAAIAIdO4kAz&#10;LwWeOwAAADkAAAAQAAAAAAAAAAEAIAAAAA4BAABkcnMvc2hhcGV4bWwueG1sUEsFBgAAAAAGAAYA&#10;WwEAALgDAAAAAA==&#10;" path="m69240,82308l0,82308,0,85356,69240,85356,69240,82308xem69240,0l0,0,0,2578,69240,2578,69240,0xe">
                  <v:fill on="t" focussize="0,0"/>
                  <v:stroke on="f"/>
                  <v:imagedata o:title=""/>
                  <o:lock v:ext="edit" aspectratio="f"/>
                  <v:textbox inset="0mm,0mm,0mm,0mm"/>
                </v:shape>
                <v:shape id="Graphic 275" o:spid="_x0000_s1026" o:spt="100" style="position:absolute;left:3455193;top:1909667;height:687070;width:1270;" filled="f" stroked="t" coordsize="1,687070" o:gfxdata="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MX3xvQAA&#10;ANwAAAAPAAAAAAAAAAEAIAAAACIAAABkcnMvZG93bnJldi54bWxQSwECFAAUAAAACACHTuJAMy8F&#10;njsAAAA5AAAAEAAAAAAAAAABACAAAAAMAQAAZHJzL3NoYXBleG1sLnhtbFBLBQYAAAAABgAGAFsB&#10;AAC2AwAAAAA=&#10;" path="m0,343280l0,0em0,343280l0,686942e">
                  <v:fill on="f" focussize="0,0"/>
                  <v:stroke weight="0.37496062992126pt" color="#000000" joinstyle="round"/>
                  <v:imagedata o:title=""/>
                  <o:lock v:ext="edit" aspectratio="f"/>
                  <v:textbox inset="0mm,0mm,0mm,0mm"/>
                </v:shape>
                <v:shape id="Graphic 276" o:spid="_x0000_s1026" o:spt="100" style="position:absolute;left:3090577;top:1908823;height:690245;width:365125;" fillcolor="#000000" filled="t" stroked="f" coordsize="365125,690245" o:gfxdata="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V+nom/&#10;AAAA3AAAAA8AAAAAAAAAAQAgAAAAIgAAAGRycy9kb3ducmV2LnhtbFBLAQIUABQAAAAIAIdO4kAz&#10;LwWeOwAAADkAAAAQAAAAAAAAAAEAIAAAAA4BAABkcnMvc2hhcGV4bWwueG1sUEsFBgAAAAAGAAYA&#10;WwEAALgDAAAAAA==&#10;" path="m364617,687311l0,687311,0,690181,364617,690181,364617,687311xem364617,0l0,0,0,3048,364617,3048,364617,0xe">
                  <v:fill on="t" focussize="0,0"/>
                  <v:stroke on="f"/>
                  <v:imagedata o:title=""/>
                  <o:lock v:ext="edit" aspectratio="f"/>
                  <v:textbox inset="0mm,0mm,0mm,0mm"/>
                </v:shape>
                <v:shape id="Graphic 277" o:spid="_x0000_s1026" o:spt="100" style="position:absolute;left:3192011;top:2494597;height:28575;width:16510;" fillcolor="#000000" filled="t" stroked="f" coordsize="16510,28575" o:gfxdata="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XZ3m&#10;wAAAANwAAAAPAAAAAAAAAAEAIAAAACIAAABkcnMvZG93bnJldi54bWxQSwECFAAUAAAACACHTuJA&#10;My8FnjsAAAA5AAAAEAAAAAAAAAABACAAAAAPAQAAZHJzL3NoYXBleG1sLnhtbFBLBQYAAAAABgAG&#10;AFsBAAC5AwAAAAA=&#10;" path="m9817,26860l8293,26860,8293,28384,9817,28384,9817,26860xem16484,1435l8102,0,0,1435,16484,1435xe">
                  <v:fill on="t" focussize="0,0"/>
                  <v:stroke on="f"/>
                  <v:imagedata o:title=""/>
                  <o:lock v:ext="edit" aspectratio="f"/>
                  <v:textbox inset="0mm,0mm,0mm,0mm"/>
                </v:shape>
                <v:shape id="Graphic 278" o:spid="_x0000_s1026" o:spt="100" style="position:absolute;left:3192017;top:2494597;height:1905;width:16510;" filled="f" stroked="t" coordsize="16510,1905" o:gfxdata="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ZaVsK5AAAA3AAA&#10;AA8AAAAAAAAAAQAgAAAAIgAAAGRycy9kb3ducmV2LnhtbFBLAQIUABQAAAAIAIdO4kAzLwWeOwAA&#10;ADkAAAAQAAAAAAAAAAEAIAAAAAgBAABkcnMvc2hhcGV4bWwueG1sUEsFBgAAAAAGAAYAWwEAALID&#10;AAAAAA==&#10;" path="m8096,0l0,1428,16478,1428,8096,0xe">
                  <v:fill on="f" focussize="0,0"/>
                  <v:stroke weight="0.37496062992126pt" color="#000000" joinstyle="round"/>
                  <v:imagedata o:title=""/>
                  <o:lock v:ext="edit" aspectratio="f"/>
                  <v:textbox inset="0mm,0mm,0mm,0mm"/>
                </v:shape>
                <v:shape id="Graphic 279" o:spid="_x0000_s1026" o:spt="100" style="position:absolute;left:3184683;top:2496026;height:3810;width:31750;" fillcolor="#000000" filled="t" stroked="f" coordsize="31750,3810" o:gfxdata="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9EUnvQAA&#10;ANwAAAAPAAAAAAAAAAEAIAAAACIAAABkcnMvZG93bnJldi54bWxQSwECFAAUAAAACACHTuJAMy8F&#10;njsAAAA5AAAAEAAAAAAAAAABACAAAAAMAQAAZHJzL3NoYXBleG1sLnhtbFBLBQYAAAAABgAGAFsB&#10;AAC2AwAAAAA=&#10;" path="m31146,3618l0,3618,7333,0,31146,3618xe">
                  <v:fill on="t" focussize="0,0"/>
                  <v:stroke on="f"/>
                  <v:imagedata o:title=""/>
                  <o:lock v:ext="edit" aspectratio="f"/>
                  <v:textbox inset="0mm,0mm,0mm,0mm"/>
                </v:shape>
                <v:shape id="Graphic 280" o:spid="_x0000_s1026" o:spt="100" style="position:absolute;left:3184683;top:2496026;height:3810;width:31750;" filled="f" stroked="t" coordsize="31750,3810" o:gfxdata="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CToUatwAAANwAAAAP&#10;AAAAAAAAAAEAIAAAACIAAABkcnMvZG93bnJldi54bWxQSwECFAAUAAAACACHTuJAMy8FnjsAAAA5&#10;AAAAEAAAAAAAAAABACAAAAAGAQAAZHJzL3NoYXBleG1sLnhtbFBLBQYAAAAABgAGAFsBAACwAwAA&#10;AAA=&#10;" path="m7333,0l0,3618,31146,3618,7333,0xe">
                  <v:fill on="f" focussize="0,0"/>
                  <v:stroke weight="0.37496062992126pt" color="#000000" joinstyle="round"/>
                  <v:imagedata o:title=""/>
                  <o:lock v:ext="edit" aspectratio="f"/>
                  <v:textbox inset="0mm,0mm,0mm,0mm"/>
                </v:shape>
                <v:shape id="Graphic 281" o:spid="_x0000_s1026" o:spt="100" style="position:absolute;left:3192017;top:2496026;height:3810;width:24130;" fillcolor="#000000" filled="t" stroked="f" coordsize="24130,3810" o:gfxdata="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zhPca8AAAA&#10;3AAAAA8AAAAAAAAAAQAgAAAAIgAAAGRycy9kb3ducmV2LnhtbFBLAQIUABQAAAAIAIdO4kAzLwWe&#10;OwAAADkAAAAQAAAAAAAAAAEAIAAAAAsBAABkcnMvc2hhcGV4bWwueG1sUEsFBgAAAAAGAAYAWwEA&#10;ALUDAAAAAA==&#10;" path="m23812,3618l0,0,16478,0,23812,3618xe">
                  <v:fill on="t" focussize="0,0"/>
                  <v:stroke on="f"/>
                  <v:imagedata o:title=""/>
                  <o:lock v:ext="edit" aspectratio="f"/>
                  <v:textbox inset="0mm,0mm,0mm,0mm"/>
                </v:shape>
                <v:shape id="Graphic 282" o:spid="_x0000_s1026" o:spt="100" style="position:absolute;left:3192017;top:2496026;height:3810;width:24130;" filled="f" stroked="t" coordsize="24130,3810" o:gfxdata="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2WCFr4A&#10;AADcAAAADwAAAAAAAAABACAAAAAiAAAAZHJzL2Rvd25yZXYueG1sUEsBAhQAFAAAAAgAh07iQDMv&#10;BZ47AAAAOQAAABAAAAAAAAAAAQAgAAAADQEAAGRycy9zaGFwZXhtbC54bWxQSwUGAAAAAAYABgBb&#10;AQAAtwMAAAAA&#10;" path="m0,0l16478,0,23812,3618,0,0xe">
                  <v:fill on="f" focussize="0,0"/>
                  <v:stroke weight="0.37496062992126pt" color="#000000" joinstyle="round"/>
                  <v:imagedata o:title=""/>
                  <o:lock v:ext="edit" aspectratio="f"/>
                  <v:textbox inset="0mm,0mm,0mm,0mm"/>
                </v:shape>
                <v:shape id="Graphic 283" o:spid="_x0000_s1026" o:spt="100" style="position:absolute;left:3178492;top:2499645;height:6350;width:43815;" fillcolor="#000000" filled="t" stroked="f" coordsize="43815,6350" o:gfxdata="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wDxo&#10;wAAAANwAAAAPAAAAAAAAAAEAIAAAACIAAABkcnMvZG93bnJldi54bWxQSwECFAAUAAAACACHTuJA&#10;My8FnjsAAAA5AAAAEAAAAAAAAAABACAAAAAPAQAAZHJzL3NoYXBleG1sLnhtbFBLBQYAAAAABgAG&#10;AFsBAAC5AwAAAAA=&#10;" path="m43243,5906l0,5906,6191,0,43243,5906xe">
                  <v:fill on="t" focussize="0,0"/>
                  <v:stroke on="f"/>
                  <v:imagedata o:title=""/>
                  <o:lock v:ext="edit" aspectratio="f"/>
                  <v:textbox inset="0mm,0mm,0mm,0mm"/>
                </v:shape>
                <v:shape id="Graphic 284" o:spid="_x0000_s1026" o:spt="100" style="position:absolute;left:3178492;top:2499645;height:6350;width:43815;" filled="f" stroked="t" coordsize="43815,6350" o:gfxdata="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cF+yvQAA&#10;ANwAAAAPAAAAAAAAAAEAIAAAACIAAABkcnMvZG93bnJldi54bWxQSwECFAAUAAAACACHTuJAMy8F&#10;njsAAAA5AAAAEAAAAAAAAAABACAAAAAMAQAAZHJzL3NoYXBleG1sLnhtbFBLBQYAAAAABgAGAFsB&#10;AAC2AwAAAAA=&#10;" path="m6191,0l0,5906,43243,5906,6191,0xe">
                  <v:fill on="f" focussize="0,0"/>
                  <v:stroke weight="0.37496062992126pt" color="#000000" joinstyle="round"/>
                  <v:imagedata o:title=""/>
                  <o:lock v:ext="edit" aspectratio="f"/>
                  <v:textbox inset="0mm,0mm,0mm,0mm"/>
                </v:shape>
                <v:shape id="Graphic 285" o:spid="_x0000_s1026" o:spt="100" style="position:absolute;left:3184683;top:2499645;height:6350;width:37465;" fillcolor="#000000" filled="t" stroked="f" coordsize="37465,6350" o:gfxdata="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JhDLvQAA&#10;ANwAAAAPAAAAAAAAAAEAIAAAACIAAABkcnMvZG93bnJldi54bWxQSwECFAAUAAAACACHTuJAMy8F&#10;njsAAAA5AAAAEAAAAAAAAAABACAAAAAMAQAAZHJzL3NoYXBleG1sLnhtbFBLBQYAAAAABgAGAFsB&#10;AAC2AwAAAAA=&#10;" path="m37052,5906l0,0,31146,0,37052,5906xe">
                  <v:fill on="t" focussize="0,0"/>
                  <v:stroke on="f"/>
                  <v:imagedata o:title=""/>
                  <o:lock v:ext="edit" aspectratio="f"/>
                  <v:textbox inset="0mm,0mm,0mm,0mm"/>
                </v:shape>
                <v:shape id="Graphic 286" o:spid="_x0000_s1026" o:spt="100" style="position:absolute;left:3184683;top:2499645;height:6350;width:37465;" filled="f" stroked="t" coordsize="37465,6350" o:gfxdata="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AlnvvQAA&#10;ANwAAAAPAAAAAAAAAAEAIAAAACIAAABkcnMvZG93bnJldi54bWxQSwECFAAUAAAACACHTuJAMy8F&#10;njsAAAA5AAAAEAAAAAAAAAABACAAAAAMAQAAZHJzL3NoYXBleG1sLnhtbFBLBQYAAAAABgAGAFsB&#10;AAC2AwAAAAA=&#10;" path="m0,0l31146,0,37052,5906,0,0xe">
                  <v:fill on="f" focussize="0,0"/>
                  <v:stroke weight="0.37496062992126pt" color="#000000" joinstyle="round"/>
                  <v:imagedata o:title=""/>
                  <o:lock v:ext="edit" aspectratio="f"/>
                  <v:textbox inset="0mm,0mm,0mm,0mm"/>
                </v:shape>
                <v:shape id="Graphic 287" o:spid="_x0000_s1026" o:spt="100" style="position:absolute;left:3174777;top:2505551;height:7620;width:51435;" fillcolor="#000000" filled="t" stroked="f" coordsize="51435,7620" o:gfxdata="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G2UwvQAA&#10;ANwAAAAPAAAAAAAAAAEAIAAAACIAAABkcnMvZG93bnJldi54bWxQSwECFAAUAAAACACHTuJAMy8F&#10;njsAAAA5AAAAEAAAAAAAAAABACAAAAAMAQAAZHJzL3NoYXBleG1sLnhtbFBLBQYAAAAABgAGAFsB&#10;AAC2AwAAAAA=&#10;" path="m50959,7333l0,7333,3714,0,50959,7333xe">
                  <v:fill on="t" focussize="0,0"/>
                  <v:stroke on="f"/>
                  <v:imagedata o:title=""/>
                  <o:lock v:ext="edit" aspectratio="f"/>
                  <v:textbox inset="0mm,0mm,0mm,0mm"/>
                </v:shape>
                <v:shape id="Graphic 288" o:spid="_x0000_s1026" o:spt="100" style="position:absolute;left:3174777;top:2505551;height:7620;width:51435;" filled="f" stroked="t" coordsize="51435,7620" o:gfxdata="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SiQ7vQAA&#10;ANwAAAAPAAAAAAAAAAEAIAAAACIAAABkcnMvZG93bnJldi54bWxQSwECFAAUAAAACACHTuJAMy8F&#10;njsAAAA5AAAAEAAAAAAAAAABACAAAAAMAQAAZHJzL3NoYXBleG1sLnhtbFBLBQYAAAAABgAGAFsB&#10;AAC2AwAAAAA=&#10;" path="m3714,0l0,7333,50959,7333,3714,0xe">
                  <v:fill on="f" focussize="0,0"/>
                  <v:stroke weight="0.37496062992126pt" color="#000000" joinstyle="round"/>
                  <v:imagedata o:title=""/>
                  <o:lock v:ext="edit" aspectratio="f"/>
                  <v:textbox inset="0mm,0mm,0mm,0mm"/>
                </v:shape>
                <v:shape id="Graphic 289" o:spid="_x0000_s1026" o:spt="100" style="position:absolute;left:3178492;top:2505551;height:7620;width:47625;" fillcolor="#000000" filled="t" stroked="f" coordsize="47625,7620" o:gfxdata="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9zFcvQAA&#10;ANwAAAAPAAAAAAAAAAEAIAAAACIAAABkcnMvZG93bnJldi54bWxQSwECFAAUAAAACACHTuJAMy8F&#10;njsAAAA5AAAAEAAAAAAAAAABACAAAAAMAQAAZHJzL3NoYXBleG1sLnhtbFBLBQYAAAAABgAGAFsB&#10;AAC2AwAAAAA=&#10;" path="m47244,7333l0,0,43243,0,47244,7333xe">
                  <v:fill on="t" focussize="0,0"/>
                  <v:stroke on="f"/>
                  <v:imagedata o:title=""/>
                  <o:lock v:ext="edit" aspectratio="f"/>
                  <v:textbox inset="0mm,0mm,0mm,0mm"/>
                </v:shape>
                <v:shape id="Graphic 290" o:spid="_x0000_s1026" o:spt="100" style="position:absolute;left:3178492;top:2505551;height:7620;width:47625;" filled="f" stroked="t" coordsize="47625,7620" o:gfxdata="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bhBSugAAANwA&#10;AAAPAAAAAAAAAAEAIAAAACIAAABkcnMvZG93bnJldi54bWxQSwECFAAUAAAACACHTuJAMy8FnjsA&#10;AAA5AAAAEAAAAAAAAAABACAAAAAJAQAAZHJzL3NoYXBleG1sLnhtbFBLBQYAAAAABgAGAFsBAACz&#10;AwAAAAA=&#10;" path="m0,0l43243,0,47244,7333,0,0xe">
                  <v:fill on="f" focussize="0,0"/>
                  <v:stroke weight="0.37496062992126pt" color="#000000" joinstyle="round"/>
                  <v:imagedata o:title=""/>
                  <o:lock v:ext="edit" aspectratio="f"/>
                  <v:textbox inset="0mm,0mm,0mm,0mm"/>
                </v:shape>
                <v:shape id="Graphic 291" o:spid="_x0000_s1026" o:spt="100" style="position:absolute;left:3173349;top:2512885;height:8890;width:53975;" fillcolor="#000000" filled="t" stroked="f" coordsize="53975,8890" o:gfxdata="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m1/MrsAAADc&#10;AAAADwAAAAAAAAABACAAAAAiAAAAZHJzL2Rvd25yZXYueG1sUEsBAhQAFAAAAAgAh07iQDMvBZ47&#10;AAAAOQAAABAAAAAAAAAAAQAgAAAACgEAAGRycy9zaGFwZXhtbC54bWxQSwUGAAAAAAYABgBbAQAA&#10;tAMAAAAA&#10;" path="m53530,8382l0,8382,1428,0,53530,8382xe">
                  <v:fill on="t" focussize="0,0"/>
                  <v:stroke on="f"/>
                  <v:imagedata o:title=""/>
                  <o:lock v:ext="edit" aspectratio="f"/>
                  <v:textbox inset="0mm,0mm,0mm,0mm"/>
                </v:shape>
                <v:shape id="Graphic 292" o:spid="_x0000_s1026" o:spt="100" style="position:absolute;left:3173349;top:2512885;height:8890;width:53975;" filled="f" stroked="t" coordsize="53975,8890" o:gfxdata="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tSGYvQAA&#10;ANwAAAAPAAAAAAAAAAEAIAAAACIAAABkcnMvZG93bnJldi54bWxQSwECFAAUAAAACACHTuJAMy8F&#10;njsAAAA5AAAAEAAAAAAAAAABACAAAAAMAQAAZHJzL3NoYXBleG1sLnhtbFBLBQYAAAAABgAGAFsB&#10;AAC2AwAAAAA=&#10;" path="m1428,0l0,8382,53530,8382,1428,0xe">
                  <v:fill on="f" focussize="0,0"/>
                  <v:stroke weight="0.37496062992126pt" color="#000000" joinstyle="round"/>
                  <v:imagedata o:title=""/>
                  <o:lock v:ext="edit" aspectratio="f"/>
                  <v:textbox inset="0mm,0mm,0mm,0mm"/>
                </v:shape>
                <v:shape id="Graphic 293" o:spid="_x0000_s1026" o:spt="100" style="position:absolute;left:3174777;top:2512885;height:8890;width:52705;" fillcolor="#000000" filled="t" stroked="f" coordsize="52705,8890" o:gfxdata="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9a/tvQAA&#10;ANwAAAAPAAAAAAAAAAEAIAAAACIAAABkcnMvZG93bnJldi54bWxQSwECFAAUAAAACACHTuJAMy8F&#10;njsAAAA5AAAAEAAAAAAAAAABACAAAAAMAQAAZHJzL3NoYXBleG1sLnhtbFBLBQYAAAAABgAGAFsB&#10;AAC2AwAAAAA=&#10;" path="m52102,8382l0,0,50959,0,52102,8382xe">
                  <v:fill on="t" focussize="0,0"/>
                  <v:stroke on="f"/>
                  <v:imagedata o:title=""/>
                  <o:lock v:ext="edit" aspectratio="f"/>
                  <v:textbox inset="0mm,0mm,0mm,0mm"/>
                </v:shape>
                <v:shape id="Graphic 294" o:spid="_x0000_s1026" o:spt="100" style="position:absolute;left:3174777;top:2512885;height:8890;width:52705;" filled="f" stroked="t" coordsize="52705,8890" o:gfxdata="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0aeyC8AAAA&#10;3AAAAA8AAAAAAAAAAQAgAAAAIgAAAGRycy9kb3ducmV2LnhtbFBLAQIUABQAAAAIAIdO4kAzLwWe&#10;OwAAADkAAAAQAAAAAAAAAAEAIAAAAAsBAABkcnMvc2hhcGV4bWwueG1sUEsFBgAAAAAGAAYAWwEA&#10;ALUDAAAAAA==&#10;" path="m0,0l50959,0,52102,8382,0,0xe">
                  <v:fill on="f" focussize="0,0"/>
                  <v:stroke weight="0.37496062992126pt" color="#000000" joinstyle="round"/>
                  <v:imagedata o:title=""/>
                  <o:lock v:ext="edit" aspectratio="f"/>
                  <v:textbox inset="0mm,0mm,0mm,0mm"/>
                </v:shape>
                <v:shape id="Graphic 295" o:spid="_x0000_s1026" o:spt="100" style="position:absolute;left:3173349;top:2521267;height:8890;width:52705;" fillcolor="#000000" filled="t" stroked="f" coordsize="52705,8890" o:gfxdata="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UJICvQAA&#10;ANwAAAAPAAAAAAAAAAEAIAAAACIAAABkcnMvZG93bnJldi54bWxQSwECFAAUAAAACACHTuJAMy8F&#10;njsAAAA5AAAAEAAAAAAAAAABACAAAAAMAQAAZHJzL3NoYXBleG1sLnhtbFBLBQYAAAAABgAGAFsB&#10;AAC2AwAAAAA=&#10;" path="m52387,8382l1428,8382,0,0,52387,8382xe">
                  <v:fill on="t" focussize="0,0"/>
                  <v:stroke on="f"/>
                  <v:imagedata o:title=""/>
                  <o:lock v:ext="edit" aspectratio="f"/>
                  <v:textbox inset="0mm,0mm,0mm,0mm"/>
                </v:shape>
                <v:shape id="Graphic 296" o:spid="_x0000_s1026" o:spt="100" style="position:absolute;left:3173349;top:2521267;height:8890;width:52705;" filled="f" stroked="t" coordsize="52705,8890" o:gfxdata="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ihEDMtwAAANwAAAAP&#10;AAAAAAAAAAEAIAAAACIAAABkcnMvZG93bnJldi54bWxQSwECFAAUAAAACACHTuJAMy8FnjsAAAA5&#10;AAAAEAAAAAAAAAABACAAAAAGAQAAZHJzL3NoYXBleG1sLnhtbFBLBQYAAAAABgAGAFsBAACwAwAA&#10;AAA=&#10;" path="m0,0l1428,8382,52387,8382,0,0xe">
                  <v:fill on="f" focussize="0,0"/>
                  <v:stroke weight="0.37496062992126pt" color="#000000" joinstyle="round"/>
                  <v:imagedata o:title=""/>
                  <o:lock v:ext="edit" aspectratio="f"/>
                  <v:textbox inset="0mm,0mm,0mm,0mm"/>
                </v:shape>
                <v:shape id="Graphic 297" o:spid="_x0000_s1026" o:spt="100" style="position:absolute;left:3173349;top:2521267;height:8890;width:53975;" fillcolor="#000000" filled="t" stroked="f" coordsize="53975,8890" o:gfxdata="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bIQt28AAAA&#10;3AAAAA8AAAAAAAAAAQAgAAAAIgAAAGRycy9kb3ducmV2LnhtbFBLAQIUABQAAAAIAIdO4kAzLwWe&#10;OwAAADkAAAAQAAAAAAAAAAEAIAAAAAsBAABkcnMvc2hhcGV4bWwueG1sUEsFBgAAAAAGAAYAWwEA&#10;ALUDAAAAAA==&#10;" path="m52387,8382l0,0,53530,0,52387,8382xe">
                  <v:fill on="t" focussize="0,0"/>
                  <v:stroke on="f"/>
                  <v:imagedata o:title=""/>
                  <o:lock v:ext="edit" aspectratio="f"/>
                  <v:textbox inset="0mm,0mm,0mm,0mm"/>
                </v:shape>
                <v:shape id="Graphic 298" o:spid="_x0000_s1026" o:spt="100" style="position:absolute;left:3173349;top:2521267;height:8890;width:53975;" filled="f" stroked="t" coordsize="53975,8890" o:gfxdata="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NdFnK5AAAA3AAA&#10;AA8AAAAAAAAAAQAgAAAAIgAAAGRycy9kb3ducmV2LnhtbFBLAQIUABQAAAAIAIdO4kAzLwWeOwAA&#10;ADkAAAAQAAAAAAAAAAEAIAAAAAgBAABkcnMvc2hhcGV4bWwueG1sUEsFBgAAAAAGAAYAWwEAALID&#10;AAAAAA==&#10;" path="m0,0l53530,0,52387,8382,0,0xe">
                  <v:fill on="f" focussize="0,0"/>
                  <v:stroke weight="0.37496062992126pt" color="#000000" joinstyle="round"/>
                  <v:imagedata o:title=""/>
                  <o:lock v:ext="edit" aspectratio="f"/>
                  <v:textbox inset="0mm,0mm,0mm,0mm"/>
                </v:shape>
                <v:shape id="Graphic 299" o:spid="_x0000_s1026" o:spt="100" style="position:absolute;left:3174777;top:2529649;height:7620;width:46990;" fillcolor="#000000" filled="t" stroked="f" coordsize="46990,7620" o:gfxdata="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EGJp+/&#10;AAAA3AAAAA8AAAAAAAAAAQAgAAAAIgAAAGRycy9kb3ducmV2LnhtbFBLAQIUABQAAAAIAIdO4kAz&#10;LwWeOwAAADkAAAAQAAAAAAAAAAEAIAAAAA4BAABkcnMvc2hhcGV4bWwueG1sUEsFBgAAAAAGAAYA&#10;WwEAALgDAAAAAA==&#10;" path="m46958,7334l3714,7334,0,0,46958,7334xe">
                  <v:fill on="t" focussize="0,0"/>
                  <v:stroke on="f"/>
                  <v:imagedata o:title=""/>
                  <o:lock v:ext="edit" aspectratio="f"/>
                  <v:textbox inset="0mm,0mm,0mm,0mm"/>
                </v:shape>
                <v:shape id="Graphic 300" o:spid="_x0000_s1026" o:spt="100" style="position:absolute;left:3174777;top:2529649;height:7620;width:46990;" filled="f" stroked="t" coordsize="46990,7620" o:gfxdata="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sWIJ+8AAAA&#10;3AAAAA8AAAAAAAAAAQAgAAAAIgAAAGRycy9kb3ducmV2LnhtbFBLAQIUABQAAAAIAIdO4kAzLwWe&#10;OwAAADkAAAAQAAAAAAAAAAEAIAAAAAsBAABkcnMvc2hhcGV4bWwueG1sUEsFBgAAAAAGAAYAWwEA&#10;ALUDAAAAAA==&#10;" path="m0,0l3714,7334,46958,7334,0,0xe">
                  <v:fill on="f" focussize="0,0"/>
                  <v:stroke weight="0.37496062992126pt" color="#000000" joinstyle="round"/>
                  <v:imagedata o:title=""/>
                  <o:lock v:ext="edit" aspectratio="f"/>
                  <v:textbox inset="0mm,0mm,0mm,0mm"/>
                </v:shape>
                <v:shape id="Graphic 301" o:spid="_x0000_s1026" o:spt="100" style="position:absolute;left:3174777;top:2529649;height:7620;width:51435;" fillcolor="#000000" filled="t" stroked="f" coordsize="51435,7620" o:gfxdata="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jFQYvQAA&#10;ANwAAAAPAAAAAAAAAAEAIAAAACIAAABkcnMvZG93bnJldi54bWxQSwECFAAUAAAACACHTuJAMy8F&#10;njsAAAA5AAAAEAAAAAAAAAABACAAAAAMAQAAZHJzL3NoYXBleG1sLnhtbFBLBQYAAAAABgAGAFsB&#10;AAC2AwAAAAA=&#10;" path="m46958,7334l0,0,50959,0,46958,7334xe">
                  <v:fill on="t" focussize="0,0"/>
                  <v:stroke on="f"/>
                  <v:imagedata o:title=""/>
                  <o:lock v:ext="edit" aspectratio="f"/>
                  <v:textbox inset="0mm,0mm,0mm,0mm"/>
                </v:shape>
                <v:shape id="Graphic 302" o:spid="_x0000_s1026" o:spt="100" style="position:absolute;left:3174777;top:2529649;height:7620;width:51435;" filled="f" stroked="t" coordsize="51435,7620" o:gfxdata="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kB8W&#10;wAAAANwAAAAPAAAAAAAAAAEAIAAAACIAAABkcnMvZG93bnJldi54bWxQSwECFAAUAAAACACHTuJA&#10;My8FnjsAAAA5AAAAEAAAAAAAAAABACAAAAAPAQAAZHJzL3NoYXBleG1sLnhtbFBLBQYAAAAABgAG&#10;AFsBAAC5AwAAAAA=&#10;" path="m0,0l50959,0,46958,7334,0,0xe">
                  <v:fill on="f" focussize="0,0"/>
                  <v:stroke weight="0.37496062992126pt" color="#000000" joinstyle="round"/>
                  <v:imagedata o:title=""/>
                  <o:lock v:ext="edit" aspectratio="f"/>
                  <v:textbox inset="0mm,0mm,0mm,0mm"/>
                </v:shape>
                <v:shape id="Graphic 303" o:spid="_x0000_s1026" o:spt="100" style="position:absolute;left:3178492;top:2536983;height:6350;width:37465;" fillcolor="#000000" filled="t" stroked="f" coordsize="37465,6350" o:gfxdata="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yxIeO8AAAA&#10;3AAAAA8AAAAAAAAAAQAgAAAAIgAAAGRycy9kb3ducmV2LnhtbFBLAQIUABQAAAAIAIdO4kAzLwWe&#10;OwAAADkAAAAQAAAAAAAAAAEAIAAAAAsBAABkcnMvc2hhcGV4bWwueG1sUEsFBgAAAAAGAAYAWwEA&#10;ALUDAAAAAA==&#10;" path="m37337,5810l6191,5810,0,0,37337,5810xe">
                  <v:fill on="t" focussize="0,0"/>
                  <v:stroke on="f"/>
                  <v:imagedata o:title=""/>
                  <o:lock v:ext="edit" aspectratio="f"/>
                  <v:textbox inset="0mm,0mm,0mm,0mm"/>
                </v:shape>
                <v:shape id="Graphic 304" o:spid="_x0000_s1026" o:spt="100" style="position:absolute;left:3178492;top:2536983;height:6350;width:37465;" filled="f" stroked="t" coordsize="37465,6350" o:gfxdata="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rm7EvQAA&#10;ANwAAAAPAAAAAAAAAAEAIAAAACIAAABkcnMvZG93bnJldi54bWxQSwECFAAUAAAACACHTuJAMy8F&#10;njsAAAA5AAAAEAAAAAAAAAABACAAAAAMAQAAZHJzL3NoYXBleG1sLnhtbFBLBQYAAAAABgAGAFsB&#10;AAC2AwAAAAA=&#10;" path="m0,0l6191,5810,37337,5810,0,0xe">
                  <v:fill on="f" focussize="0,0"/>
                  <v:stroke weight="0.37496062992126pt" color="#000000" joinstyle="round"/>
                  <v:imagedata o:title=""/>
                  <o:lock v:ext="edit" aspectratio="f"/>
                  <v:textbox inset="0mm,0mm,0mm,0mm"/>
                </v:shape>
                <v:shape id="Graphic 305" o:spid="_x0000_s1026" o:spt="100" style="position:absolute;left:3178492;top:2536983;height:6350;width:43815;" fillcolor="#000000" filled="t" stroked="f" coordsize="43815,6350" o:gfxdata="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FcN&#10;QMEAAADcAAAADwAAAAAAAAABACAAAAAiAAAAZHJzL2Rvd25yZXYueG1sUEsBAhQAFAAAAAgAh07i&#10;QDMvBZ47AAAAOQAAABAAAAAAAAAAAQAgAAAAEAEAAGRycy9zaGFwZXhtbC54bWxQSwUGAAAAAAYA&#10;BgBbAQAAugMAAAAA&#10;" path="m37337,5810l0,0,43243,0,37337,5810xe">
                  <v:fill on="t" focussize="0,0"/>
                  <v:stroke on="f"/>
                  <v:imagedata o:title=""/>
                  <o:lock v:ext="edit" aspectratio="f"/>
                  <v:textbox inset="0mm,0mm,0mm,0mm"/>
                </v:shape>
                <v:shape id="Graphic 306" o:spid="_x0000_s1026" o:spt="100" style="position:absolute;left:3178492;top:2536983;height:6350;width:43815;" filled="f" stroked="t" coordsize="43815,6350" o:gfxdata="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3GiZvQAA&#10;ANwAAAAPAAAAAAAAAAEAIAAAACIAAABkcnMvZG93bnJldi54bWxQSwECFAAUAAAACACHTuJAMy8F&#10;njsAAAA5AAAAEAAAAAAAAAABACAAAAAMAQAAZHJzL3NoYXBleG1sLnhtbFBLBQYAAAAABgAGAFsB&#10;AAC2AwAAAAA=&#10;" path="m0,0l43243,0,37337,5810,0,0xe">
                  <v:fill on="f" focussize="0,0"/>
                  <v:stroke weight="0.37496062992126pt" color="#000000" joinstyle="round"/>
                  <v:imagedata o:title=""/>
                  <o:lock v:ext="edit" aspectratio="f"/>
                  <v:textbox inset="0mm,0mm,0mm,0mm"/>
                </v:shape>
                <v:shape id="Graphic 307" o:spid="_x0000_s1026" o:spt="100" style="position:absolute;left:3192017;top:2546508;height:1905;width:16510;" fillcolor="#000000" filled="t" stroked="f" coordsize="16510,1905" o:gfxdata="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hV7cvQAA&#10;ANwAAAAPAAAAAAAAAAEAIAAAACIAAABkcnMvZG93bnJldi54bWxQSwECFAAUAAAACACHTuJAMy8F&#10;njsAAAA5AAAAEAAAAAAAAAABACAAAAAMAQAAZHJzL3NoYXBleG1sLnhtbFBLBQYAAAAABgAGAFsB&#10;AAC2AwAAAAA=&#10;" path="m8096,1428l0,0,16478,0,8096,1428xe">
                  <v:fill on="t" focussize="0,0"/>
                  <v:stroke on="f"/>
                  <v:imagedata o:title=""/>
                  <o:lock v:ext="edit" aspectratio="f"/>
                  <v:textbox inset="0mm,0mm,0mm,0mm"/>
                </v:shape>
                <v:shape id="Graphic 308" o:spid="_x0000_s1026" o:spt="100" style="position:absolute;left:3192017;top:2546508;height:1905;width:16510;" filled="f" stroked="t" coordsize="16510,1905" o:gfxdata="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L0qIrgAAADcAAAA&#10;DwAAAAAAAAABACAAAAAiAAAAZHJzL2Rvd25yZXYueG1sUEsBAhQAFAAAAAgAh07iQDMvBZ47AAAA&#10;OQAAABAAAAAAAAAAAQAgAAAABwEAAGRycy9zaGFwZXhtbC54bWxQSwUGAAAAAAYABgBbAQAAsQMA&#10;AAAA&#10;" path="m0,0l16478,0,8096,1428,0,0xe">
                  <v:fill on="f" focussize="0,0"/>
                  <v:stroke weight="0.37496062992126pt" color="#000000" joinstyle="round"/>
                  <v:imagedata o:title=""/>
                  <o:lock v:ext="edit" aspectratio="f"/>
                  <v:textbox inset="0mm,0mm,0mm,0mm"/>
                </v:shape>
                <v:shape id="Graphic 309" o:spid="_x0000_s1026" o:spt="100" style="position:absolute;left:3184683;top:2542793;height:3810;width:24130;" fillcolor="#000000" filled="t" stroked="f" coordsize="24130,3810" o:gfxdata="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aU9B7sAAADc&#10;AAAADwAAAAAAAAABACAAAAAiAAAAZHJzL2Rvd25yZXYueG1sUEsBAhQAFAAAAAgAh07iQDMvBZ47&#10;AAAAOQAAABAAAAAAAAAAAQAgAAAACgEAAGRycy9zaGFwZXhtbC54bWxQSwUGAAAAAAYABgBbAQAA&#10;tAMAAAAA&#10;" path="m23812,3714l7333,3714,0,0,23812,3714xe">
                  <v:fill on="t" focussize="0,0"/>
                  <v:stroke on="f"/>
                  <v:imagedata o:title=""/>
                  <o:lock v:ext="edit" aspectratio="f"/>
                  <v:textbox inset="0mm,0mm,0mm,0mm"/>
                </v:shape>
                <v:shape id="Graphic 310" o:spid="_x0000_s1026" o:spt="100" style="position:absolute;left:3184683;top:2542793;height:3810;width:24130;" filled="f" stroked="t" coordsize="24130,3810" o:gfxdata="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hAj4LsAAADc&#10;AAAADwAAAAAAAAABACAAAAAiAAAAZHJzL2Rvd25yZXYueG1sUEsBAhQAFAAAAAgAh07iQDMvBZ47&#10;AAAAOQAAABAAAAAAAAAAAQAgAAAACgEAAGRycy9zaGFwZXhtbC54bWxQSwUGAAAAAAYABgBbAQAA&#10;tAMAAAAA&#10;" path="m0,0l7333,3714,23812,3714,0,0xe">
                  <v:fill on="f" focussize="0,0"/>
                  <v:stroke weight="0.37496062992126pt" color="#000000" joinstyle="round"/>
                  <v:imagedata o:title=""/>
                  <o:lock v:ext="edit" aspectratio="f"/>
                  <v:textbox inset="0mm,0mm,0mm,0mm"/>
                </v:shape>
                <v:shape id="Graphic 311" o:spid="_x0000_s1026" o:spt="100" style="position:absolute;left:3184683;top:2542793;height:3810;width:31750;" fillcolor="#000000" filled="t" stroked="f" coordsize="31750,3810" o:gfxdata="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68oxy8AAAA&#10;3AAAAA8AAAAAAAAAAQAgAAAAIgAAAGRycy9kb3ducmV2LnhtbFBLAQIUABQAAAAIAIdO4kAzLwWe&#10;OwAAADkAAAAQAAAAAAAAAAEAIAAAAAsBAABkcnMvc2hhcGV4bWwueG1sUEsFBgAAAAAGAAYAWwEA&#10;ALUDAAAAAA==&#10;" path="m23812,3714l0,0,31146,0,23812,3714xe">
                  <v:fill on="t" focussize="0,0"/>
                  <v:stroke on="f"/>
                  <v:imagedata o:title=""/>
                  <o:lock v:ext="edit" aspectratio="f"/>
                  <v:textbox inset="0mm,0mm,0mm,0mm"/>
                </v:shape>
                <v:shape id="Graphic 312" o:spid="_x0000_s1026" o:spt="100" style="position:absolute;left:3184683;top:2542793;height:3810;width:31750;" filled="f" stroked="t" coordsize="31750,3810" o:gfxdata="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OyTsvQAA&#10;ANwAAAAPAAAAAAAAAAEAIAAAACIAAABkcnMvZG93bnJldi54bWxQSwECFAAUAAAACACHTuJAMy8F&#10;njsAAAA5AAAAEAAAAAAAAAABACAAAAAMAQAAZHJzL3NoYXBleG1sLnhtbFBLBQYAAAAABgAGAFsB&#10;AAC2AwAAAAA=&#10;" path="m0,0l31146,0,23812,3714,0,0xe">
                  <v:fill on="f" focussize="0,0"/>
                  <v:stroke weight="0.37496062992126pt" color="#000000" joinstyle="round"/>
                  <v:imagedata o:title=""/>
                  <o:lock v:ext="edit" aspectratio="f"/>
                  <v:textbox inset="0mm,0mm,0mm,0mm"/>
                </v:shape>
                <v:shape id="Graphic 313" o:spid="_x0000_s1026" o:spt="100" style="position:absolute;left:3173349;top:2494597;height:53340;width:53975;" filled="f" stroked="t" coordsize="53975,53340" o:gfxdata="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0TqirsAAADc&#10;AAAADwAAAAAAAAABACAAAAAiAAAAZHJzL2Rvd25yZXYueG1sUEsBAhQAFAAAAAgAh07iQDMvBZ47&#10;AAAAOQAAABAAAAAAAAAAAQAgAAAACgEAAGRycy9zaGFwZXhtbC54bWxQSwUGAAAAAAYABgBbAQAA&#10;tAMAAAAA&#10;" path="m53530,26670l26765,0,18668,1428,11334,5048,5143,10953,1428,18288,0,26670,1428,35052,5143,42386,11334,48196,18668,51911,26765,53340,35147,51911,42481,48196,48386,42386,52387,35052,53530,26670xe">
                  <v:fill on="f" focussize="0,0"/>
                  <v:stroke weight="0.37496062992126pt" color="#000000" joinstyle="round"/>
                  <v:imagedata o:title=""/>
                  <o:lock v:ext="edit" aspectratio="f"/>
                  <v:textbox inset="0mm,0mm,0mm,0mm"/>
                </v:shape>
                <v:shape id="Graphic 314" o:spid="_x0000_s1026" o:spt="100" style="position:absolute;left:3200114;top:2521267;height:535305;width:843280;" filled="f" stroked="t" coordsize="843280,535305" o:gfxdata="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VvVMy/&#10;AAAA3AAAAA8AAAAAAAAAAQAgAAAAIgAAAGRycy9kb3ducmV2LnhtbFBLAQIUABQAAAAIAIdO4kAz&#10;LwWeOwAAADkAAAAQAAAAAAAAAAEAIAAAAA4BAABkcnMvc2hhcGV4bWwueG1sUEsFBgAAAAAGAAYA&#10;WwEAALgDAAAAAA==&#10;" path="m0,0l109918,535209em109918,535209l842676,535209e">
                  <v:fill on="f" focussize="0,0"/>
                  <v:stroke weight="0.37496062992126pt" color="#000000" joinstyle="round"/>
                  <v:imagedata o:title=""/>
                  <o:lock v:ext="edit" aspectratio="f"/>
                  <v:textbox inset="0mm,0mm,0mm,0mm"/>
                </v:shape>
                <v:shape id="Textbox 315" o:spid="_x0000_s1026" o:spt="202" type="#_x0000_t202" style="position:absolute;left:824644;top:1933649;height:139700;width:433705;" filled="f" stroked="f" coordsize="21600,21600" o:gfxdata="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qDc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before="0" w:line="220" w:lineRule="exact"/>
                          <w:ind w:left="0" w:right="0" w:firstLine="0"/>
                          <w:jc w:val="left"/>
                          <w:rPr>
                            <w:sz w:val="22"/>
                          </w:rPr>
                        </w:pPr>
                        <w:r>
                          <w:rPr>
                            <w:spacing w:val="-4"/>
                            <w:sz w:val="22"/>
                          </w:rPr>
                          <w:t>接收灯</w:t>
                        </w:r>
                      </w:p>
                    </w:txbxContent>
                  </v:textbox>
                </v:shape>
                <v:shape id="Textbox 316" o:spid="_x0000_s1026" o:spt="202" type="#_x0000_t202" style="position:absolute;left:1912599;top:1984828;height:130175;width:188595;" filled="f" stroked="f" coordsize="21600,21600" o:gfxdata="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84k7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before="0" w:line="204" w:lineRule="exact"/>
                          <w:ind w:left="0" w:right="0" w:firstLine="0"/>
                          <w:jc w:val="left"/>
                          <w:rPr>
                            <w:rFonts w:ascii="Arial MT"/>
                            <w:sz w:val="18"/>
                          </w:rPr>
                        </w:pPr>
                        <w:r>
                          <w:rPr>
                            <w:rFonts w:ascii="Arial MT"/>
                            <w:spacing w:val="-5"/>
                            <w:sz w:val="18"/>
                          </w:rPr>
                          <w:t>ON</w:t>
                        </w:r>
                      </w:p>
                    </w:txbxContent>
                  </v:textbox>
                </v:shape>
                <v:shape id="Textbox 317" o:spid="_x0000_s1026" o:spt="202" type="#_x0000_t202" style="position:absolute;left:322948;top:2310064;height:139700;width:223520;" filled="f" stroked="f" coordsize="21600,21600" o:gfxdata="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B0Ni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before="0" w:line="220" w:lineRule="exact"/>
                          <w:ind w:left="0" w:right="0" w:firstLine="0"/>
                          <w:jc w:val="left"/>
                          <w:rPr>
                            <w:sz w:val="22"/>
                          </w:rPr>
                        </w:pPr>
                        <w:r>
                          <w:rPr>
                            <w:spacing w:val="-5"/>
                            <w:sz w:val="22"/>
                          </w:rPr>
                          <w:t>RXD</w:t>
                        </w:r>
                      </w:p>
                    </w:txbxContent>
                  </v:textbox>
                </v:shape>
                <v:shape id="Textbox 318" o:spid="_x0000_s1026" o:spt="202" type="#_x0000_t202" style="position:absolute;left:1915591;top:2417668;height:130175;width:1424940;" filled="f" stroked="f" coordsize="21600,21600" o:gfxdata="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euiW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pPr>
                          <w:tabs>
                            <w:tab w:val="left" w:pos="308"/>
                            <w:tab w:val="left" w:pos="918"/>
                            <w:tab w:val="left" w:pos="1819"/>
                            <w:tab w:val="left" w:pos="2121"/>
                          </w:tabs>
                          <w:spacing w:before="0" w:line="204" w:lineRule="exact"/>
                          <w:ind w:left="0" w:right="0" w:firstLine="0"/>
                          <w:jc w:val="left"/>
                          <w:rPr>
                            <w:rFonts w:ascii="Arial MT"/>
                            <w:sz w:val="18"/>
                          </w:rPr>
                        </w:pPr>
                        <w:r>
                          <w:rPr>
                            <w:rFonts w:ascii="Arial MT"/>
                            <w:spacing w:val="-10"/>
                            <w:sz w:val="18"/>
                          </w:rPr>
                          <w:t>1</w:t>
                        </w:r>
                        <w:r>
                          <w:rPr>
                            <w:rFonts w:ascii="Arial MT"/>
                            <w:sz w:val="18"/>
                          </w:rPr>
                          <w:tab/>
                        </w:r>
                        <w:r>
                          <w:rPr>
                            <w:rFonts w:ascii="Arial MT"/>
                            <w:sz w:val="18"/>
                          </w:rPr>
                          <w:t>2</w:t>
                        </w:r>
                        <w:r>
                          <w:rPr>
                            <w:rFonts w:ascii="Arial MT"/>
                            <w:spacing w:val="50"/>
                            <w:sz w:val="18"/>
                          </w:rPr>
                          <w:t xml:space="preserve">  </w:t>
                        </w:r>
                        <w:r>
                          <w:rPr>
                            <w:rFonts w:ascii="Arial MT"/>
                            <w:spacing w:val="-10"/>
                            <w:sz w:val="18"/>
                          </w:rPr>
                          <w:t>3</w:t>
                        </w:r>
                        <w:r>
                          <w:rPr>
                            <w:rFonts w:ascii="Arial MT"/>
                            <w:sz w:val="18"/>
                          </w:rPr>
                          <w:tab/>
                        </w:r>
                        <w:r>
                          <w:rPr>
                            <w:rFonts w:ascii="Arial MT"/>
                            <w:sz w:val="18"/>
                          </w:rPr>
                          <w:t>4</w:t>
                        </w:r>
                        <w:r>
                          <w:rPr>
                            <w:rFonts w:ascii="Arial MT"/>
                            <w:spacing w:val="45"/>
                            <w:sz w:val="18"/>
                          </w:rPr>
                          <w:t xml:space="preserve">  </w:t>
                        </w:r>
                        <w:r>
                          <w:rPr>
                            <w:rFonts w:ascii="Arial MT"/>
                            <w:sz w:val="18"/>
                          </w:rPr>
                          <w:t>5</w:t>
                        </w:r>
                        <w:r>
                          <w:rPr>
                            <w:rFonts w:ascii="Arial MT"/>
                            <w:spacing w:val="51"/>
                            <w:sz w:val="18"/>
                          </w:rPr>
                          <w:t xml:space="preserve">  </w:t>
                        </w:r>
                        <w:r>
                          <w:rPr>
                            <w:rFonts w:ascii="Arial MT"/>
                            <w:spacing w:val="-10"/>
                            <w:sz w:val="18"/>
                          </w:rPr>
                          <w:t>6</w:t>
                        </w:r>
                        <w:r>
                          <w:rPr>
                            <w:rFonts w:ascii="Arial MT"/>
                            <w:sz w:val="18"/>
                          </w:rPr>
                          <w:tab/>
                        </w:r>
                        <w:r>
                          <w:rPr>
                            <w:rFonts w:ascii="Arial MT"/>
                            <w:spacing w:val="-10"/>
                            <w:sz w:val="18"/>
                          </w:rPr>
                          <w:t>7</w:t>
                        </w:r>
                        <w:r>
                          <w:rPr>
                            <w:rFonts w:ascii="Arial MT"/>
                            <w:sz w:val="18"/>
                          </w:rPr>
                          <w:tab/>
                        </w:r>
                        <w:r>
                          <w:rPr>
                            <w:rFonts w:ascii="Arial MT"/>
                            <w:spacing w:val="-10"/>
                            <w:sz w:val="18"/>
                          </w:rPr>
                          <w:t>8</w:t>
                        </w:r>
                      </w:p>
                    </w:txbxContent>
                  </v:textbox>
                </v:shape>
                <v:shape id="Textbox 319" o:spid="_x0000_s1026" o:spt="202" type="#_x0000_t202" style="position:absolute;left:322948;top:2587193;height:139700;width:223520;" filled="f" stroked="f" coordsize="21600,21600" o:gfxdata="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6nB8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before="0" w:line="220" w:lineRule="exact"/>
                          <w:ind w:left="0" w:right="0" w:firstLine="0"/>
                          <w:jc w:val="left"/>
                          <w:rPr>
                            <w:sz w:val="22"/>
                          </w:rPr>
                        </w:pPr>
                        <w:r>
                          <w:rPr>
                            <w:spacing w:val="-5"/>
                            <w:sz w:val="22"/>
                          </w:rPr>
                          <w:t>RUN</w:t>
                        </w:r>
                      </w:p>
                    </w:txbxContent>
                  </v:textbox>
                </v:shape>
                <v:shape id="Textbox 320" o:spid="_x0000_s1026" o:spt="202" type="#_x0000_t202" style="position:absolute;left:1688371;top:2700118;height:327025;width:600075;" filled="f" stroked="f" coordsize="21600,21600" o:gfxdata="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HxZOO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before="0" w:line="250" w:lineRule="exact"/>
                          <w:ind w:left="41" w:right="0" w:firstLine="0"/>
                          <w:jc w:val="left"/>
                          <w:rPr>
                            <w:sz w:val="22"/>
                          </w:rPr>
                        </w:pPr>
                        <w:r>
                          <w:rPr>
                            <w:spacing w:val="-3"/>
                            <w:sz w:val="22"/>
                          </w:rPr>
                          <w:t>地址设置</w:t>
                        </w:r>
                      </w:p>
                      <w:p>
                        <w:pPr>
                          <w:spacing w:before="0" w:line="265" w:lineRule="exact"/>
                          <w:ind w:left="0" w:right="0" w:firstLine="0"/>
                          <w:jc w:val="left"/>
                          <w:rPr>
                            <w:sz w:val="22"/>
                          </w:rPr>
                        </w:pPr>
                        <w:r>
                          <w:rPr>
                            <w:sz w:val="22"/>
                          </w:rPr>
                          <w:t>(1</w:t>
                        </w:r>
                        <w:r>
                          <w:rPr>
                            <w:rFonts w:ascii="Arial MT" w:eastAsia="Arial MT"/>
                            <w:sz w:val="21"/>
                          </w:rPr>
                          <w:t>~</w:t>
                        </w:r>
                        <w:r>
                          <w:rPr>
                            <w:sz w:val="22"/>
                          </w:rPr>
                          <w:t>6</w:t>
                        </w:r>
                        <w:r>
                          <w:rPr>
                            <w:spacing w:val="-5"/>
                            <w:sz w:val="22"/>
                          </w:rPr>
                          <w:t>位)</w:t>
                        </w:r>
                      </w:p>
                    </w:txbxContent>
                  </v:textbox>
                </v:shape>
                <v:shape id="Textbox 321" o:spid="_x0000_s1026" o:spt="202" type="#_x0000_t202" style="position:absolute;left:3306833;top:2704482;height:318135;width:740410;" filled="f" stroked="f" coordsize="21600,21600" o:gfxdata="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r3Be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before="0" w:line="250" w:lineRule="exact"/>
                          <w:ind w:left="41" w:right="0" w:firstLine="0"/>
                          <w:jc w:val="left"/>
                          <w:rPr>
                            <w:sz w:val="22"/>
                          </w:rPr>
                        </w:pPr>
                        <w:r>
                          <w:rPr>
                            <w:spacing w:val="-2"/>
                            <w:sz w:val="22"/>
                          </w:rPr>
                          <w:t>波特率设置</w:t>
                        </w:r>
                      </w:p>
                      <w:p>
                        <w:pPr>
                          <w:spacing w:before="0" w:line="250" w:lineRule="exact"/>
                          <w:ind w:left="0" w:right="0" w:firstLine="0"/>
                          <w:jc w:val="left"/>
                          <w:rPr>
                            <w:sz w:val="22"/>
                          </w:rPr>
                        </w:pPr>
                        <w:r>
                          <w:rPr>
                            <w:spacing w:val="-2"/>
                            <w:sz w:val="22"/>
                          </w:rPr>
                          <w:t>(7、8</w:t>
                        </w:r>
                        <w:r>
                          <w:rPr>
                            <w:spacing w:val="-6"/>
                            <w:sz w:val="22"/>
                          </w:rPr>
                          <w:t>位)</w:t>
                        </w:r>
                      </w:p>
                    </w:txbxContent>
                  </v:textbox>
                </v:shape>
              </v:group>
            </w:pict>
          </mc:Fallback>
        </mc:AlternateContent>
      </w:r>
      <w:r>
        <w:rPr>
          <w:sz w:val="22"/>
        </w:rPr>
        <w:t>TXD</w:t>
      </w:r>
      <w:r>
        <w:rPr>
          <w:spacing w:val="-28"/>
          <w:sz w:val="22"/>
        </w:rPr>
        <w:t xml:space="preserve"> </w:t>
      </w:r>
      <w:r>
        <w:rPr>
          <w:spacing w:val="5"/>
          <w:position w:val="-4"/>
          <w:sz w:val="22"/>
        </w:rPr>
        <w:drawing>
          <wp:inline distT="0" distB="0" distL="0" distR="0">
            <wp:extent cx="171450" cy="171450"/>
            <wp:effectExtent l="0" t="0" r="0" b="0"/>
            <wp:docPr id="322" name="Image 322"/>
            <wp:cNvGraphicFramePr/>
            <a:graphic xmlns:a="http://schemas.openxmlformats.org/drawingml/2006/main">
              <a:graphicData uri="http://schemas.openxmlformats.org/drawingml/2006/picture">
                <pic:pic xmlns:pic="http://schemas.openxmlformats.org/drawingml/2006/picture">
                  <pic:nvPicPr>
                    <pic:cNvPr id="322" name="Image 322"/>
                    <pic:cNvPicPr/>
                  </pic:nvPicPr>
                  <pic:blipFill>
                    <a:blip r:embed="rId16" cstate="print"/>
                    <a:stretch>
                      <a:fillRect/>
                    </a:stretch>
                  </pic:blipFill>
                  <pic:spPr>
                    <a:xfrm>
                      <a:off x="0" y="0"/>
                      <a:ext cx="171926" cy="171450"/>
                    </a:xfrm>
                    <a:prstGeom prst="rect">
                      <a:avLst/>
                    </a:prstGeom>
                  </pic:spPr>
                </pic:pic>
              </a:graphicData>
            </a:graphic>
          </wp:inline>
        </w:drawing>
      </w:r>
      <w:r>
        <w:rPr>
          <w:rFonts w:ascii="Times New Roman"/>
          <w:spacing w:val="5"/>
          <w:position w:val="-4"/>
          <w:sz w:val="22"/>
        </w:rPr>
        <w:t xml:space="preserve"> </w:t>
      </w:r>
      <w:r>
        <w:rPr>
          <w:spacing w:val="-4"/>
          <w:sz w:val="22"/>
        </w:rPr>
        <w:t>PWR</w:t>
      </w:r>
    </w:p>
    <w:p>
      <w:pPr>
        <w:pStyle w:val="3"/>
        <w:spacing w:before="113" w:after="24"/>
        <w:rPr>
          <w:sz w:val="20"/>
        </w:rPr>
      </w:pPr>
      <w:r>
        <w:br w:type="column"/>
      </w:r>
    </w:p>
    <w:p>
      <w:pPr>
        <w:tabs>
          <w:tab w:val="left" w:pos="4686"/>
        </w:tabs>
        <w:spacing w:line="240" w:lineRule="auto"/>
        <w:ind w:left="2569" w:right="0" w:firstLine="0"/>
        <w:jc w:val="left"/>
        <w:rPr>
          <w:sz w:val="20"/>
        </w:rPr>
      </w:pPr>
      <w:r>
        <w:rPr>
          <w:sz w:val="20"/>
        </w:rPr>
        <mc:AlternateContent>
          <mc:Choice Requires="wpg">
            <w:drawing>
              <wp:inline distT="0" distB="0" distL="0" distR="0">
                <wp:extent cx="105410" cy="255270"/>
                <wp:effectExtent l="0" t="0" r="0" b="1904"/>
                <wp:docPr id="323" name="Group 323"/>
                <wp:cNvGraphicFramePr/>
                <a:graphic xmlns:a="http://schemas.openxmlformats.org/drawingml/2006/main">
                  <a:graphicData uri="http://schemas.microsoft.com/office/word/2010/wordprocessingGroup">
                    <wpg:wgp>
                      <wpg:cNvGrpSpPr/>
                      <wpg:grpSpPr>
                        <a:xfrm>
                          <a:off x="0" y="0"/>
                          <a:ext cx="105410" cy="255270"/>
                          <a:chOff x="0" y="0"/>
                          <a:chExt cx="105410" cy="255270"/>
                        </a:xfrm>
                      </wpg:grpSpPr>
                      <wps:wsp>
                        <wps:cNvPr id="324" name="Graphic 324"/>
                        <wps:cNvSpPr/>
                        <wps:spPr>
                          <a:xfrm>
                            <a:off x="2381" y="2381"/>
                            <a:ext cx="100965" cy="250190"/>
                          </a:xfrm>
                          <a:custGeom>
                            <a:avLst/>
                            <a:gdLst/>
                            <a:ahLst/>
                            <a:cxnLst/>
                            <a:rect l="l" t="t" r="r" b="b"/>
                            <a:pathLst>
                              <a:path w="100965" h="250190">
                                <a:moveTo>
                                  <a:pt x="0" y="250031"/>
                                </a:moveTo>
                                <a:lnTo>
                                  <a:pt x="0" y="0"/>
                                </a:lnTo>
                              </a:path>
                              <a:path w="100965" h="250190">
                                <a:moveTo>
                                  <a:pt x="0" y="0"/>
                                </a:moveTo>
                                <a:lnTo>
                                  <a:pt x="100488" y="0"/>
                                </a:lnTo>
                              </a:path>
                              <a:path w="100965" h="250190">
                                <a:moveTo>
                                  <a:pt x="100488" y="0"/>
                                </a:moveTo>
                                <a:lnTo>
                                  <a:pt x="100488" y="250031"/>
                                </a:lnTo>
                              </a:path>
                              <a:path w="100965" h="250190">
                                <a:moveTo>
                                  <a:pt x="0" y="250031"/>
                                </a:moveTo>
                                <a:lnTo>
                                  <a:pt x="100488" y="250031"/>
                                </a:lnTo>
                              </a:path>
                              <a:path w="100965" h="250190">
                                <a:moveTo>
                                  <a:pt x="0" y="166687"/>
                                </a:moveTo>
                                <a:lnTo>
                                  <a:pt x="100488" y="166687"/>
                                </a:lnTo>
                              </a:path>
                            </a:pathLst>
                          </a:custGeom>
                          <a:ln w="4762">
                            <a:solidFill>
                              <a:srgbClr val="000000"/>
                            </a:solidFill>
                            <a:prstDash val="solid"/>
                          </a:ln>
                        </wps:spPr>
                        <wps:bodyPr wrap="square" lIns="0" tIns="0" rIns="0" bIns="0" rtlCol="0">
                          <a:noAutofit/>
                        </wps:bodyPr>
                      </wps:wsp>
                    </wpg:wgp>
                  </a:graphicData>
                </a:graphic>
              </wp:inline>
            </w:drawing>
          </mc:Choice>
          <mc:Fallback>
            <w:pict>
              <v:group id="Group 323" o:spid="_x0000_s1026" o:spt="203" style="height:20.1pt;width:8.3pt;" coordsize="105410,255270" o:gfxdata="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QJJwItQAAAADAQAADwAAAAAAAAABACAAAAAiAAAAZHJz&#10;L2Rvd25yZXYueG1sUEsBAhQAFAAAAAgAh07iQPOBH36zAgAAvAcAAA4AAAAAAAAAAQAgAAAAIwEA&#10;AGRycy9lMm9Eb2MueG1sUEsFBgAAAAAGAAYAWQEAAEgGAAAAAA==&#10;">
                <o:lock v:ext="edit" aspectratio="f"/>
                <v:shape id="Graphic 324" o:spid="_x0000_s1026" o:spt="100" style="position:absolute;left:2381;top:2381;height:250190;width:100965;" filled="f" stroked="t" coordsize="100965,250190" o:gfxdata="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MHkc74A&#10;AADcAAAADwAAAAAAAAABACAAAAAiAAAAZHJzL2Rvd25yZXYueG1sUEsBAhQAFAAAAAgAh07iQDMv&#10;BZ47AAAAOQAAABAAAAAAAAAAAQAgAAAADQEAAGRycy9zaGFwZXhtbC54bWxQSwUGAAAAAAYABgBb&#10;AQAAtwMAAAAA&#10;" path="m0,250031l0,0em0,0l100488,0em100488,0l100488,250031em0,250031l100488,250031em0,166687l100488,166687e">
                  <v:fill on="f" focussize="0,0"/>
                  <v:stroke weight="0.37496062992126pt" color="#000000" joinstyle="round"/>
                  <v:imagedata o:title=""/>
                  <o:lock v:ext="edit" aspectratio="f"/>
                  <v:textbox inset="0mm,0mm,0mm,0mm"/>
                </v:shape>
                <w10:wrap type="none"/>
                <w10:anchorlock/>
              </v:group>
            </w:pict>
          </mc:Fallback>
        </mc:AlternateContent>
      </w:r>
      <w:r>
        <w:rPr>
          <w:rFonts w:ascii="Times New Roman"/>
          <w:spacing w:val="60"/>
          <w:sz w:val="20"/>
        </w:rPr>
        <w:t xml:space="preserve"> </w:t>
      </w:r>
      <w:r>
        <w:rPr>
          <w:spacing w:val="60"/>
          <w:sz w:val="20"/>
        </w:rPr>
        <mc:AlternateContent>
          <mc:Choice Requires="wpg">
            <w:drawing>
              <wp:inline distT="0" distB="0" distL="0" distR="0">
                <wp:extent cx="104775" cy="255270"/>
                <wp:effectExtent l="0" t="0" r="0" b="1904"/>
                <wp:docPr id="325" name="Group 325"/>
                <wp:cNvGraphicFramePr/>
                <a:graphic xmlns:a="http://schemas.openxmlformats.org/drawingml/2006/main">
                  <a:graphicData uri="http://schemas.microsoft.com/office/word/2010/wordprocessingGroup">
                    <wpg:wgp>
                      <wpg:cNvGrpSpPr/>
                      <wpg:grpSpPr>
                        <a:xfrm>
                          <a:off x="0" y="0"/>
                          <a:ext cx="104775" cy="255270"/>
                          <a:chOff x="0" y="0"/>
                          <a:chExt cx="104775" cy="255270"/>
                        </a:xfrm>
                      </wpg:grpSpPr>
                      <wps:wsp>
                        <wps:cNvPr id="326" name="Graphic 326"/>
                        <wps:cNvSpPr/>
                        <wps:spPr>
                          <a:xfrm>
                            <a:off x="2381" y="2381"/>
                            <a:ext cx="100330" cy="250190"/>
                          </a:xfrm>
                          <a:custGeom>
                            <a:avLst/>
                            <a:gdLst/>
                            <a:ahLst/>
                            <a:cxnLst/>
                            <a:rect l="l" t="t" r="r" b="b"/>
                            <a:pathLst>
                              <a:path w="100330" h="250190">
                                <a:moveTo>
                                  <a:pt x="0" y="250031"/>
                                </a:moveTo>
                                <a:lnTo>
                                  <a:pt x="0" y="0"/>
                                </a:lnTo>
                              </a:path>
                              <a:path w="100330" h="250190">
                                <a:moveTo>
                                  <a:pt x="0" y="0"/>
                                </a:moveTo>
                                <a:lnTo>
                                  <a:pt x="100012" y="0"/>
                                </a:lnTo>
                              </a:path>
                              <a:path w="100330" h="250190">
                                <a:moveTo>
                                  <a:pt x="100012" y="0"/>
                                </a:moveTo>
                                <a:lnTo>
                                  <a:pt x="100012" y="250031"/>
                                </a:lnTo>
                              </a:path>
                              <a:path w="100330" h="250190">
                                <a:moveTo>
                                  <a:pt x="0" y="250031"/>
                                </a:moveTo>
                                <a:lnTo>
                                  <a:pt x="100012" y="250031"/>
                                </a:lnTo>
                              </a:path>
                              <a:path w="100330" h="250190">
                                <a:moveTo>
                                  <a:pt x="0" y="166687"/>
                                </a:moveTo>
                                <a:lnTo>
                                  <a:pt x="100012" y="166687"/>
                                </a:lnTo>
                              </a:path>
                            </a:pathLst>
                          </a:custGeom>
                          <a:ln w="4762">
                            <a:solidFill>
                              <a:srgbClr val="000000"/>
                            </a:solidFill>
                            <a:prstDash val="solid"/>
                          </a:ln>
                        </wps:spPr>
                        <wps:bodyPr wrap="square" lIns="0" tIns="0" rIns="0" bIns="0" rtlCol="0">
                          <a:noAutofit/>
                        </wps:bodyPr>
                      </wps:wsp>
                    </wpg:wgp>
                  </a:graphicData>
                </a:graphic>
              </wp:inline>
            </w:drawing>
          </mc:Choice>
          <mc:Fallback>
            <w:pict>
              <v:group id="Group 325" o:spid="_x0000_s1026" o:spt="203" style="height:20.1pt;width:8.25pt;" coordsize="104775,255270" o:gfxdata="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CDv+SR1AAAAAMBAAAPAAAAAAAAAAEAIAAAACIAAABkcnMv&#10;ZG93bnJldi54bWxQSwECFAAUAAAACACHTuJAmYvvjbICAAC8BwAADgAAAAAAAAABACAAAAAjAQAA&#10;ZHJzL2Uyb0RvYy54bWxQSwUGAAAAAAYABgBZAQAARwYAAAAA&#10;">
                <o:lock v:ext="edit" aspectratio="f"/>
                <v:shape id="Graphic 326" o:spid="_x0000_s1026" o:spt="100" style="position:absolute;left:2381;top:2381;height:250190;width:100330;" filled="f" stroked="t" coordsize="100330,250190" o:gfxdata="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wJAgK/&#10;AAAA3AAAAA8AAAAAAAAAAQAgAAAAIgAAAGRycy9kb3ducmV2LnhtbFBLAQIUABQAAAAIAIdO4kAz&#10;LwWeOwAAADkAAAAQAAAAAAAAAAEAIAAAAA4BAABkcnMvc2hhcGV4bWwueG1sUEsFBgAAAAAGAAYA&#10;WwEAALgDAAAAAA==&#10;" path="m0,250031l0,0em0,0l100012,0em100012,0l100012,250031em0,250031l100012,250031em0,166687l100012,166687e">
                  <v:fill on="f" focussize="0,0"/>
                  <v:stroke weight="0.37496062992126pt" color="#000000" joinstyle="round"/>
                  <v:imagedata o:title=""/>
                  <o:lock v:ext="edit" aspectratio="f"/>
                  <v:textbox inset="0mm,0mm,0mm,0mm"/>
                </v:shape>
                <w10:wrap type="none"/>
                <w10:anchorlock/>
              </v:group>
            </w:pict>
          </mc:Fallback>
        </mc:AlternateContent>
      </w:r>
      <w:r>
        <w:rPr>
          <w:rFonts w:ascii="Times New Roman"/>
          <w:spacing w:val="59"/>
          <w:sz w:val="20"/>
        </w:rPr>
        <w:t xml:space="preserve"> </w:t>
      </w:r>
      <w:r>
        <w:rPr>
          <w:spacing w:val="59"/>
          <w:sz w:val="20"/>
        </w:rPr>
        <mc:AlternateContent>
          <mc:Choice Requires="wpg">
            <w:drawing>
              <wp:inline distT="0" distB="0" distL="0" distR="0">
                <wp:extent cx="105410" cy="255270"/>
                <wp:effectExtent l="0" t="0" r="0" b="1904"/>
                <wp:docPr id="327" name="Group 327"/>
                <wp:cNvGraphicFramePr/>
                <a:graphic xmlns:a="http://schemas.openxmlformats.org/drawingml/2006/main">
                  <a:graphicData uri="http://schemas.microsoft.com/office/word/2010/wordprocessingGroup">
                    <wpg:wgp>
                      <wpg:cNvGrpSpPr/>
                      <wpg:grpSpPr>
                        <a:xfrm>
                          <a:off x="0" y="0"/>
                          <a:ext cx="105410" cy="255270"/>
                          <a:chOff x="0" y="0"/>
                          <a:chExt cx="105410" cy="255270"/>
                        </a:xfrm>
                      </wpg:grpSpPr>
                      <wps:wsp>
                        <wps:cNvPr id="328" name="Graphic 328"/>
                        <wps:cNvSpPr/>
                        <wps:spPr>
                          <a:xfrm>
                            <a:off x="2381" y="2381"/>
                            <a:ext cx="100330" cy="250190"/>
                          </a:xfrm>
                          <a:custGeom>
                            <a:avLst/>
                            <a:gdLst/>
                            <a:ahLst/>
                            <a:cxnLst/>
                            <a:rect l="l" t="t" r="r" b="b"/>
                            <a:pathLst>
                              <a:path w="100330" h="250190">
                                <a:moveTo>
                                  <a:pt x="0" y="250031"/>
                                </a:moveTo>
                                <a:lnTo>
                                  <a:pt x="0" y="0"/>
                                </a:lnTo>
                              </a:path>
                              <a:path w="100330" h="250190">
                                <a:moveTo>
                                  <a:pt x="0" y="0"/>
                                </a:moveTo>
                                <a:lnTo>
                                  <a:pt x="100107" y="0"/>
                                </a:lnTo>
                              </a:path>
                              <a:path w="100330" h="250190">
                                <a:moveTo>
                                  <a:pt x="100107" y="0"/>
                                </a:moveTo>
                                <a:lnTo>
                                  <a:pt x="100107" y="250031"/>
                                </a:lnTo>
                              </a:path>
                              <a:path w="100330" h="250190">
                                <a:moveTo>
                                  <a:pt x="0" y="250031"/>
                                </a:moveTo>
                                <a:lnTo>
                                  <a:pt x="100107" y="250031"/>
                                </a:lnTo>
                              </a:path>
                              <a:path w="100330" h="250190">
                                <a:moveTo>
                                  <a:pt x="0" y="166687"/>
                                </a:moveTo>
                                <a:lnTo>
                                  <a:pt x="100107" y="166687"/>
                                </a:lnTo>
                              </a:path>
                            </a:pathLst>
                          </a:custGeom>
                          <a:ln w="4762">
                            <a:solidFill>
                              <a:srgbClr val="000000"/>
                            </a:solidFill>
                            <a:prstDash val="solid"/>
                          </a:ln>
                        </wps:spPr>
                        <wps:bodyPr wrap="square" lIns="0" tIns="0" rIns="0" bIns="0" rtlCol="0">
                          <a:noAutofit/>
                        </wps:bodyPr>
                      </wps:wsp>
                    </wpg:wgp>
                  </a:graphicData>
                </a:graphic>
              </wp:inline>
            </w:drawing>
          </mc:Choice>
          <mc:Fallback>
            <w:pict>
              <v:group id="Group 327" o:spid="_x0000_s1026" o:spt="203" style="height:20.1pt;width:8.3pt;" coordsize="105410,255270" o:gfxdata="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QJJwItQAAAADAQAADwAAAAAAAAABACAAAAAiAAAAZHJz&#10;L2Rvd25yZXYueG1sUEsBAhQAFAAAAAgAh07iQC80v1+zAgAAvAcAAA4AAAAAAAAAAQAgAAAAIwEA&#10;AGRycy9lMm9Eb2MueG1sUEsFBgAAAAAGAAYAWQEAAEgGAAAAAA==&#10;">
                <o:lock v:ext="edit" aspectratio="f"/>
                <v:shape id="Graphic 328" o:spid="_x0000_s1026" o:spt="100" style="position:absolute;left:2381;top:2381;height:250190;width:100330;" filled="f" stroked="t" coordsize="100330,250190" o:gfxdata="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toz67sAAADc&#10;AAAADwAAAAAAAAABACAAAAAiAAAAZHJzL2Rvd25yZXYueG1sUEsBAhQAFAAAAAgAh07iQDMvBZ47&#10;AAAAOQAAABAAAAAAAAAAAQAgAAAACgEAAGRycy9zaGFwZXhtbC54bWxQSwUGAAAAAAYABgBbAQAA&#10;tAMAAAAA&#10;" path="m0,250031l0,0em0,0l100107,0em100107,0l100107,250031em0,250031l100107,250031em0,166687l100107,166687e">
                  <v:fill on="f" focussize="0,0"/>
                  <v:stroke weight="0.37496062992126pt" color="#000000" joinstyle="round"/>
                  <v:imagedata o:title=""/>
                  <o:lock v:ext="edit" aspectratio="f"/>
                  <v:textbox inset="0mm,0mm,0mm,0mm"/>
                </v:shape>
                <w10:wrap type="none"/>
                <w10:anchorlock/>
              </v:group>
            </w:pict>
          </mc:Fallback>
        </mc:AlternateContent>
      </w:r>
      <w:r>
        <w:rPr>
          <w:rFonts w:ascii="Times New Roman"/>
          <w:spacing w:val="60"/>
          <w:sz w:val="20"/>
        </w:rPr>
        <w:t xml:space="preserve"> </w:t>
      </w:r>
      <w:r>
        <w:rPr>
          <w:spacing w:val="60"/>
          <w:sz w:val="20"/>
        </w:rPr>
        <mc:AlternateContent>
          <mc:Choice Requires="wpg">
            <w:drawing>
              <wp:inline distT="0" distB="0" distL="0" distR="0">
                <wp:extent cx="104775" cy="255270"/>
                <wp:effectExtent l="0" t="0" r="0" b="1904"/>
                <wp:docPr id="329" name="Group 329"/>
                <wp:cNvGraphicFramePr/>
                <a:graphic xmlns:a="http://schemas.openxmlformats.org/drawingml/2006/main">
                  <a:graphicData uri="http://schemas.microsoft.com/office/word/2010/wordprocessingGroup">
                    <wpg:wgp>
                      <wpg:cNvGrpSpPr/>
                      <wpg:grpSpPr>
                        <a:xfrm>
                          <a:off x="0" y="0"/>
                          <a:ext cx="104775" cy="255270"/>
                          <a:chOff x="0" y="0"/>
                          <a:chExt cx="104775" cy="255270"/>
                        </a:xfrm>
                      </wpg:grpSpPr>
                      <wps:wsp>
                        <wps:cNvPr id="330" name="Graphic 330"/>
                        <wps:cNvSpPr/>
                        <wps:spPr>
                          <a:xfrm>
                            <a:off x="2381" y="2381"/>
                            <a:ext cx="100330" cy="250190"/>
                          </a:xfrm>
                          <a:custGeom>
                            <a:avLst/>
                            <a:gdLst/>
                            <a:ahLst/>
                            <a:cxnLst/>
                            <a:rect l="l" t="t" r="r" b="b"/>
                            <a:pathLst>
                              <a:path w="100330" h="250190">
                                <a:moveTo>
                                  <a:pt x="0" y="250031"/>
                                </a:moveTo>
                                <a:lnTo>
                                  <a:pt x="0" y="0"/>
                                </a:lnTo>
                              </a:path>
                              <a:path w="100330" h="250190">
                                <a:moveTo>
                                  <a:pt x="0" y="0"/>
                                </a:moveTo>
                                <a:lnTo>
                                  <a:pt x="100012" y="0"/>
                                </a:lnTo>
                              </a:path>
                              <a:path w="100330" h="250190">
                                <a:moveTo>
                                  <a:pt x="100012" y="0"/>
                                </a:moveTo>
                                <a:lnTo>
                                  <a:pt x="100012" y="250031"/>
                                </a:lnTo>
                              </a:path>
                              <a:path w="100330" h="250190">
                                <a:moveTo>
                                  <a:pt x="0" y="250031"/>
                                </a:moveTo>
                                <a:lnTo>
                                  <a:pt x="100012" y="250031"/>
                                </a:lnTo>
                              </a:path>
                              <a:path w="100330" h="250190">
                                <a:moveTo>
                                  <a:pt x="0" y="166687"/>
                                </a:moveTo>
                                <a:lnTo>
                                  <a:pt x="100012" y="166687"/>
                                </a:lnTo>
                              </a:path>
                            </a:pathLst>
                          </a:custGeom>
                          <a:ln w="4762">
                            <a:solidFill>
                              <a:srgbClr val="000000"/>
                            </a:solidFill>
                            <a:prstDash val="solid"/>
                          </a:ln>
                        </wps:spPr>
                        <wps:bodyPr wrap="square" lIns="0" tIns="0" rIns="0" bIns="0" rtlCol="0">
                          <a:noAutofit/>
                        </wps:bodyPr>
                      </wps:wsp>
                    </wpg:wgp>
                  </a:graphicData>
                </a:graphic>
              </wp:inline>
            </w:drawing>
          </mc:Choice>
          <mc:Fallback>
            <w:pict>
              <v:group id="Group 329" o:spid="_x0000_s1026" o:spt="203" style="height:20.1pt;width:8.25pt;" coordsize="104775,255270" o:gfxdata="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CDv+SR1AAAAAMBAAAPAAAAAAAAAAEAIAAAACIAAABkcnMv&#10;ZG93bnJldi54bWxQSwECFAAUAAAACACHTuJAudMzbbICAAC8BwAADgAAAAAAAAABACAAAAAjAQAA&#10;ZHJzL2Uyb0RvYy54bWxQSwUGAAAAAAYABgBZAQAARwYAAAAA&#10;">
                <o:lock v:ext="edit" aspectratio="f"/>
                <v:shape id="Graphic 330" o:spid="_x0000_s1026" o:spt="100" style="position:absolute;left:2381;top:2381;height:250190;width:100330;" filled="f" stroked="t" coordsize="100330,250190" o:gfxdata="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dakwugAAANwA&#10;AAAPAAAAAAAAAAEAIAAAACIAAABkcnMvZG93bnJldi54bWxQSwECFAAUAAAACACHTuJAMy8FnjsA&#10;AAA5AAAAEAAAAAAAAAABACAAAAAJAQAAZHJzL3NoYXBleG1sLnhtbFBLBQYAAAAABgAGAFsBAACz&#10;AwAAAAA=&#10;" path="m0,250031l0,0em0,0l100012,0em100012,0l100012,250031em0,250031l100012,250031em0,166687l100012,166687e">
                  <v:fill on="f" focussize="0,0"/>
                  <v:stroke weight="0.37496062992126pt" color="#000000" joinstyle="round"/>
                  <v:imagedata o:title=""/>
                  <o:lock v:ext="edit" aspectratio="f"/>
                  <v:textbox inset="0mm,0mm,0mm,0mm"/>
                </v:shape>
                <w10:wrap type="none"/>
                <w10:anchorlock/>
              </v:group>
            </w:pict>
          </mc:Fallback>
        </mc:AlternateContent>
      </w:r>
      <w:r>
        <w:rPr>
          <w:rFonts w:ascii="Times New Roman"/>
          <w:spacing w:val="59"/>
          <w:sz w:val="20"/>
        </w:rPr>
        <w:t xml:space="preserve"> </w:t>
      </w:r>
      <w:r>
        <w:rPr>
          <w:spacing w:val="59"/>
          <w:sz w:val="20"/>
        </w:rPr>
        <mc:AlternateContent>
          <mc:Choice Requires="wpg">
            <w:drawing>
              <wp:inline distT="0" distB="0" distL="0" distR="0">
                <wp:extent cx="105410" cy="255270"/>
                <wp:effectExtent l="0" t="0" r="0" b="1904"/>
                <wp:docPr id="331" name="Group 331"/>
                <wp:cNvGraphicFramePr/>
                <a:graphic xmlns:a="http://schemas.openxmlformats.org/drawingml/2006/main">
                  <a:graphicData uri="http://schemas.microsoft.com/office/word/2010/wordprocessingGroup">
                    <wpg:wgp>
                      <wpg:cNvGrpSpPr/>
                      <wpg:grpSpPr>
                        <a:xfrm>
                          <a:off x="0" y="0"/>
                          <a:ext cx="105410" cy="255270"/>
                          <a:chOff x="0" y="0"/>
                          <a:chExt cx="105410" cy="255270"/>
                        </a:xfrm>
                      </wpg:grpSpPr>
                      <wps:wsp>
                        <wps:cNvPr id="332" name="Graphic 332"/>
                        <wps:cNvSpPr/>
                        <wps:spPr>
                          <a:xfrm>
                            <a:off x="2381" y="2381"/>
                            <a:ext cx="100330" cy="250190"/>
                          </a:xfrm>
                          <a:custGeom>
                            <a:avLst/>
                            <a:gdLst/>
                            <a:ahLst/>
                            <a:cxnLst/>
                            <a:rect l="l" t="t" r="r" b="b"/>
                            <a:pathLst>
                              <a:path w="100330" h="250190">
                                <a:moveTo>
                                  <a:pt x="0" y="250031"/>
                                </a:moveTo>
                                <a:lnTo>
                                  <a:pt x="0" y="0"/>
                                </a:lnTo>
                              </a:path>
                              <a:path w="100330" h="250190">
                                <a:moveTo>
                                  <a:pt x="0" y="0"/>
                                </a:moveTo>
                                <a:lnTo>
                                  <a:pt x="100107" y="0"/>
                                </a:lnTo>
                              </a:path>
                              <a:path w="100330" h="250190">
                                <a:moveTo>
                                  <a:pt x="100107" y="0"/>
                                </a:moveTo>
                                <a:lnTo>
                                  <a:pt x="100107" y="250031"/>
                                </a:lnTo>
                              </a:path>
                              <a:path w="100330" h="250190">
                                <a:moveTo>
                                  <a:pt x="0" y="250031"/>
                                </a:moveTo>
                                <a:lnTo>
                                  <a:pt x="100107" y="250031"/>
                                </a:lnTo>
                              </a:path>
                              <a:path w="100330" h="250190">
                                <a:moveTo>
                                  <a:pt x="0" y="166687"/>
                                </a:moveTo>
                                <a:lnTo>
                                  <a:pt x="100107" y="166687"/>
                                </a:lnTo>
                              </a:path>
                            </a:pathLst>
                          </a:custGeom>
                          <a:ln w="4762">
                            <a:solidFill>
                              <a:srgbClr val="000000"/>
                            </a:solidFill>
                            <a:prstDash val="solid"/>
                          </a:ln>
                        </wps:spPr>
                        <wps:bodyPr wrap="square" lIns="0" tIns="0" rIns="0" bIns="0" rtlCol="0">
                          <a:noAutofit/>
                        </wps:bodyPr>
                      </wps:wsp>
                    </wpg:wgp>
                  </a:graphicData>
                </a:graphic>
              </wp:inline>
            </w:drawing>
          </mc:Choice>
          <mc:Fallback>
            <w:pict>
              <v:group id="Group 331" o:spid="_x0000_s1026" o:spt="203" style="height:20.1pt;width:8.3pt;" coordsize="105410,255270" o:gfxdata="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AknAi1AAAAAMBAAAPAAAAAAAAAAEAIAAAACIAAABkcnMvZG93&#10;bnJldi54bWxQSwECFAAUAAAACACHTuJAMud32a8CAAC8BwAADgAAAAAAAAABACAAAAAjAQAAZHJz&#10;L2Uyb0RvYy54bWxQSwUGAAAAAAYABgBZAQAARAYAAAAA&#10;">
                <o:lock v:ext="edit" aspectratio="f"/>
                <v:shape id="Graphic 332" o:spid="_x0000_s1026" o:spt="100" style="position:absolute;left:2381;top:2381;height:250190;width:100330;" filled="f" stroked="t" coordsize="100330,250190" o:gfxdata="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65Lc&#10;wAAAANwAAAAPAAAAAAAAAAEAIAAAACIAAABkcnMvZG93bnJldi54bWxQSwECFAAUAAAACACHTuJA&#10;My8FnjsAAAA5AAAAEAAAAAAAAAABACAAAAAPAQAAZHJzL3NoYXBleG1sLnhtbFBLBQYAAAAABgAG&#10;AFsBAAC5AwAAAAA=&#10;" path="m0,250031l0,0em0,0l100107,0em100107,0l100107,250031em0,250031l100107,250031em0,166687l100107,166687e">
                  <v:fill on="f" focussize="0,0"/>
                  <v:stroke weight="0.37496062992126pt" color="#000000" joinstyle="round"/>
                  <v:imagedata o:title=""/>
                  <o:lock v:ext="edit" aspectratio="f"/>
                  <v:textbox inset="0mm,0mm,0mm,0mm"/>
                </v:shape>
                <w10:wrap type="none"/>
                <w10:anchorlock/>
              </v:group>
            </w:pict>
          </mc:Fallback>
        </mc:AlternateContent>
      </w:r>
      <w:r>
        <w:rPr>
          <w:rFonts w:ascii="Times New Roman"/>
          <w:spacing w:val="60"/>
          <w:sz w:val="20"/>
        </w:rPr>
        <w:t xml:space="preserve"> </w:t>
      </w:r>
      <w:r>
        <w:rPr>
          <w:spacing w:val="60"/>
          <w:sz w:val="20"/>
        </w:rPr>
        <mc:AlternateContent>
          <mc:Choice Requires="wpg">
            <w:drawing>
              <wp:inline distT="0" distB="0" distL="0" distR="0">
                <wp:extent cx="104775" cy="255270"/>
                <wp:effectExtent l="0" t="0" r="0" b="1904"/>
                <wp:docPr id="333" name="Group 333"/>
                <wp:cNvGraphicFramePr/>
                <a:graphic xmlns:a="http://schemas.openxmlformats.org/drawingml/2006/main">
                  <a:graphicData uri="http://schemas.microsoft.com/office/word/2010/wordprocessingGroup">
                    <wpg:wgp>
                      <wpg:cNvGrpSpPr/>
                      <wpg:grpSpPr>
                        <a:xfrm>
                          <a:off x="0" y="0"/>
                          <a:ext cx="104775" cy="255270"/>
                          <a:chOff x="0" y="0"/>
                          <a:chExt cx="104775" cy="255270"/>
                        </a:xfrm>
                      </wpg:grpSpPr>
                      <wps:wsp>
                        <wps:cNvPr id="334" name="Graphic 334"/>
                        <wps:cNvSpPr/>
                        <wps:spPr>
                          <a:xfrm>
                            <a:off x="2381" y="2381"/>
                            <a:ext cx="100330" cy="250190"/>
                          </a:xfrm>
                          <a:custGeom>
                            <a:avLst/>
                            <a:gdLst/>
                            <a:ahLst/>
                            <a:cxnLst/>
                            <a:rect l="l" t="t" r="r" b="b"/>
                            <a:pathLst>
                              <a:path w="100330" h="250190">
                                <a:moveTo>
                                  <a:pt x="0" y="250031"/>
                                </a:moveTo>
                                <a:lnTo>
                                  <a:pt x="0" y="0"/>
                                </a:lnTo>
                              </a:path>
                              <a:path w="100330" h="250190">
                                <a:moveTo>
                                  <a:pt x="0" y="0"/>
                                </a:moveTo>
                                <a:lnTo>
                                  <a:pt x="100012" y="0"/>
                                </a:lnTo>
                              </a:path>
                              <a:path w="100330" h="250190">
                                <a:moveTo>
                                  <a:pt x="100012" y="0"/>
                                </a:moveTo>
                                <a:lnTo>
                                  <a:pt x="100012" y="250031"/>
                                </a:lnTo>
                              </a:path>
                              <a:path w="100330" h="250190">
                                <a:moveTo>
                                  <a:pt x="0" y="250031"/>
                                </a:moveTo>
                                <a:lnTo>
                                  <a:pt x="100012" y="250031"/>
                                </a:lnTo>
                              </a:path>
                              <a:path w="100330" h="250190">
                                <a:moveTo>
                                  <a:pt x="0" y="166687"/>
                                </a:moveTo>
                                <a:lnTo>
                                  <a:pt x="100012" y="166687"/>
                                </a:lnTo>
                              </a:path>
                            </a:pathLst>
                          </a:custGeom>
                          <a:ln w="4762">
                            <a:solidFill>
                              <a:srgbClr val="000000"/>
                            </a:solidFill>
                            <a:prstDash val="solid"/>
                          </a:ln>
                        </wps:spPr>
                        <wps:bodyPr wrap="square" lIns="0" tIns="0" rIns="0" bIns="0" rtlCol="0">
                          <a:noAutofit/>
                        </wps:bodyPr>
                      </wps:wsp>
                    </wpg:wgp>
                  </a:graphicData>
                </a:graphic>
              </wp:inline>
            </w:drawing>
          </mc:Choice>
          <mc:Fallback>
            <w:pict>
              <v:group id="Group 333" o:spid="_x0000_s1026" o:spt="203" style="height:20.1pt;width:8.25pt;" coordsize="104775,255270" o:gfxdata="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CDv+SR1AAAAAMBAAAPAAAAAAAAAAEAIAAAACIAAABkcnMv&#10;ZG93bnJldi54bWxQSwECFAAUAAAACACHTuJAL2PQGLICAAC8BwAADgAAAAAAAAABACAAAAAjAQAA&#10;ZHJzL2Uyb0RvYy54bWxQSwUGAAAAAAYABgBZAQAARwYAAAAA&#10;">
                <o:lock v:ext="edit" aspectratio="f"/>
                <v:shape id="Graphic 334" o:spid="_x0000_s1026" o:spt="100" style="position:absolute;left:2381;top:2381;height:250190;width:100330;" filled="f" stroked="t" coordsize="100330,250190" o:gfxdata="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k6vM74A&#10;AADcAAAADwAAAAAAAAABACAAAAAiAAAAZHJzL2Rvd25yZXYueG1sUEsBAhQAFAAAAAgAh07iQDMv&#10;BZ47AAAAOQAAABAAAAAAAAAAAQAgAAAADQEAAGRycy9zaGFwZXhtbC54bWxQSwUGAAAAAAYABgBb&#10;AQAAtwMAAAAA&#10;" path="m0,250031l0,0em0,0l100012,0em100012,0l100012,250031em0,250031l100012,250031em0,166687l100012,166687e">
                  <v:fill on="f" focussize="0,0"/>
                  <v:stroke weight="0.37496062992126pt" color="#000000" joinstyle="round"/>
                  <v:imagedata o:title=""/>
                  <o:lock v:ext="edit" aspectratio="f"/>
                  <v:textbox inset="0mm,0mm,0mm,0mm"/>
                </v:shape>
                <w10:wrap type="none"/>
                <w10:anchorlock/>
              </v:group>
            </w:pict>
          </mc:Fallback>
        </mc:AlternateContent>
      </w:r>
      <w:r>
        <w:rPr>
          <w:spacing w:val="60"/>
          <w:sz w:val="20"/>
        </w:rPr>
        <w:tab/>
      </w:r>
      <w:r>
        <w:rPr>
          <w:spacing w:val="60"/>
          <w:sz w:val="20"/>
        </w:rPr>
        <mc:AlternateContent>
          <mc:Choice Requires="wpg">
            <w:drawing>
              <wp:inline distT="0" distB="0" distL="0" distR="0">
                <wp:extent cx="105410" cy="255270"/>
                <wp:effectExtent l="0" t="0" r="0" b="1904"/>
                <wp:docPr id="335" name="Group 335"/>
                <wp:cNvGraphicFramePr/>
                <a:graphic xmlns:a="http://schemas.openxmlformats.org/drawingml/2006/main">
                  <a:graphicData uri="http://schemas.microsoft.com/office/word/2010/wordprocessingGroup">
                    <wpg:wgp>
                      <wpg:cNvGrpSpPr/>
                      <wpg:grpSpPr>
                        <a:xfrm>
                          <a:off x="0" y="0"/>
                          <a:ext cx="105410" cy="255270"/>
                          <a:chOff x="0" y="0"/>
                          <a:chExt cx="105410" cy="255270"/>
                        </a:xfrm>
                      </wpg:grpSpPr>
                      <wps:wsp>
                        <wps:cNvPr id="336" name="Graphic 336"/>
                        <wps:cNvSpPr/>
                        <wps:spPr>
                          <a:xfrm>
                            <a:off x="2381" y="2381"/>
                            <a:ext cx="100965" cy="250190"/>
                          </a:xfrm>
                          <a:custGeom>
                            <a:avLst/>
                            <a:gdLst/>
                            <a:ahLst/>
                            <a:cxnLst/>
                            <a:rect l="l" t="t" r="r" b="b"/>
                            <a:pathLst>
                              <a:path w="100965" h="250190">
                                <a:moveTo>
                                  <a:pt x="0" y="250031"/>
                                </a:moveTo>
                                <a:lnTo>
                                  <a:pt x="0" y="0"/>
                                </a:lnTo>
                              </a:path>
                              <a:path w="100965" h="250190">
                                <a:moveTo>
                                  <a:pt x="0" y="0"/>
                                </a:moveTo>
                                <a:lnTo>
                                  <a:pt x="100393" y="0"/>
                                </a:lnTo>
                              </a:path>
                              <a:path w="100965" h="250190">
                                <a:moveTo>
                                  <a:pt x="100393" y="0"/>
                                </a:moveTo>
                                <a:lnTo>
                                  <a:pt x="100393" y="250031"/>
                                </a:lnTo>
                              </a:path>
                              <a:path w="100965" h="250190">
                                <a:moveTo>
                                  <a:pt x="0" y="250031"/>
                                </a:moveTo>
                                <a:lnTo>
                                  <a:pt x="100393" y="250031"/>
                                </a:lnTo>
                              </a:path>
                              <a:path w="100965" h="250190">
                                <a:moveTo>
                                  <a:pt x="0" y="166687"/>
                                </a:moveTo>
                                <a:lnTo>
                                  <a:pt x="100393" y="166687"/>
                                </a:lnTo>
                              </a:path>
                            </a:pathLst>
                          </a:custGeom>
                          <a:ln w="4762">
                            <a:solidFill>
                              <a:srgbClr val="000000"/>
                            </a:solidFill>
                            <a:prstDash val="solid"/>
                          </a:ln>
                        </wps:spPr>
                        <wps:bodyPr wrap="square" lIns="0" tIns="0" rIns="0" bIns="0" rtlCol="0">
                          <a:noAutofit/>
                        </wps:bodyPr>
                      </wps:wsp>
                    </wpg:wgp>
                  </a:graphicData>
                </a:graphic>
              </wp:inline>
            </w:drawing>
          </mc:Choice>
          <mc:Fallback>
            <w:pict>
              <v:group id="Group 335" o:spid="_x0000_s1026" o:spt="203" style="height:20.1pt;width:8.3pt;" coordsize="105410,255270" o:gfxdata="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QJJwItQAAAADAQAADwAAAAAAAAABACAAAAAiAAAAZHJz&#10;L2Rvd25yZXYueG1sUEsBAhQAFAAAAAgAh07iQF4a5dOzAgAAvAcAAA4AAAAAAAAAAQAgAAAAIwEA&#10;AGRycy9lMm9Eb2MueG1sUEsFBgAAAAAGAAYAWQEAAEgGAAAAAA==&#10;">
                <o:lock v:ext="edit" aspectratio="f"/>
                <v:shape id="Graphic 336" o:spid="_x0000_s1026" o:spt="100" style="position:absolute;left:2381;top:2381;height:250190;width:100965;" filled="f" stroked="t" coordsize="100965,250190" o:gfxdata="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KGSUK8AAAA&#10;3AAAAA8AAAAAAAAAAQAgAAAAIgAAAGRycy9kb3ducmV2LnhtbFBLAQIUABQAAAAIAIdO4kAzLwWe&#10;OwAAADkAAAAQAAAAAAAAAAEAIAAAAAsBAABkcnMvc2hhcGV4bWwueG1sUEsFBgAAAAAGAAYAWwEA&#10;ALUDAAAAAA==&#10;" path="m0,250031l0,0em0,0l100393,0em100393,0l100393,250031em0,250031l100393,250031em0,166687l100393,166687e">
                  <v:fill on="f" focussize="0,0"/>
                  <v:stroke weight="0.37496062992126pt" color="#000000" joinstyle="round"/>
                  <v:imagedata o:title=""/>
                  <o:lock v:ext="edit" aspectratio="f"/>
                  <v:textbox inset="0mm,0mm,0mm,0mm"/>
                </v:shape>
                <w10:wrap type="none"/>
                <w10:anchorlock/>
              </v:group>
            </w:pict>
          </mc:Fallback>
        </mc:AlternateContent>
      </w:r>
    </w:p>
    <w:p>
      <w:pPr>
        <w:pStyle w:val="3"/>
        <w:spacing w:before="72"/>
        <w:rPr>
          <w:sz w:val="20"/>
        </w:rPr>
      </w:pPr>
      <w:r>
        <w:rPr>
          <w:sz w:val="20"/>
        </w:rPr>
        <mc:AlternateContent>
          <mc:Choice Requires="wpg">
            <w:drawing>
              <wp:anchor distT="0" distB="0" distL="0" distR="0" simplePos="0" relativeHeight="251670528" behindDoc="1" locked="0" layoutInCell="1" allowOverlap="1">
                <wp:simplePos x="0" y="0"/>
                <wp:positionH relativeFrom="page">
                  <wp:posOffset>3014345</wp:posOffset>
                </wp:positionH>
                <wp:positionV relativeFrom="paragraph">
                  <wp:posOffset>223520</wp:posOffset>
                </wp:positionV>
                <wp:extent cx="627380" cy="295910"/>
                <wp:effectExtent l="0" t="0" r="0" b="0"/>
                <wp:wrapTopAndBottom/>
                <wp:docPr id="337" name="Group 337"/>
                <wp:cNvGraphicFramePr/>
                <a:graphic xmlns:a="http://schemas.openxmlformats.org/drawingml/2006/main">
                  <a:graphicData uri="http://schemas.microsoft.com/office/word/2010/wordprocessingGroup">
                    <wpg:wgp>
                      <wpg:cNvGrpSpPr/>
                      <wpg:grpSpPr>
                        <a:xfrm>
                          <a:off x="0" y="0"/>
                          <a:ext cx="627380" cy="295910"/>
                          <a:chOff x="0" y="0"/>
                          <a:chExt cx="627380" cy="295910"/>
                        </a:xfrm>
                      </wpg:grpSpPr>
                      <wps:wsp>
                        <wps:cNvPr id="338" name="Graphic 338"/>
                        <wps:cNvSpPr/>
                        <wps:spPr>
                          <a:xfrm>
                            <a:off x="29527" y="29432"/>
                            <a:ext cx="597535" cy="264160"/>
                          </a:xfrm>
                          <a:custGeom>
                            <a:avLst/>
                            <a:gdLst/>
                            <a:ahLst/>
                            <a:cxnLst/>
                            <a:rect l="l" t="t" r="r" b="b"/>
                            <a:pathLst>
                              <a:path w="597535" h="264160">
                                <a:moveTo>
                                  <a:pt x="0" y="0"/>
                                </a:moveTo>
                                <a:lnTo>
                                  <a:pt x="128682" y="263937"/>
                                </a:lnTo>
                              </a:path>
                              <a:path w="597535" h="264160">
                                <a:moveTo>
                                  <a:pt x="128682" y="263937"/>
                                </a:moveTo>
                                <a:lnTo>
                                  <a:pt x="597408" y="263937"/>
                                </a:lnTo>
                              </a:path>
                            </a:pathLst>
                          </a:custGeom>
                          <a:ln w="4762">
                            <a:solidFill>
                              <a:srgbClr val="000000"/>
                            </a:solidFill>
                            <a:prstDash val="solid"/>
                          </a:ln>
                        </wps:spPr>
                        <wps:bodyPr wrap="square" lIns="0" tIns="0" rIns="0" bIns="0" rtlCol="0">
                          <a:noAutofit/>
                        </wps:bodyPr>
                      </wps:wsp>
                      <wps:wsp>
                        <wps:cNvPr id="339" name="Graphic 339"/>
                        <wps:cNvSpPr/>
                        <wps:spPr>
                          <a:xfrm>
                            <a:off x="20669" y="2381"/>
                            <a:ext cx="17145" cy="1270"/>
                          </a:xfrm>
                          <a:custGeom>
                            <a:avLst/>
                            <a:gdLst/>
                            <a:ahLst/>
                            <a:cxnLst/>
                            <a:rect l="l" t="t" r="r" b="b"/>
                            <a:pathLst>
                              <a:path w="17145" h="1270">
                                <a:moveTo>
                                  <a:pt x="16573" y="1142"/>
                                </a:moveTo>
                                <a:lnTo>
                                  <a:pt x="0" y="1142"/>
                                </a:lnTo>
                                <a:lnTo>
                                  <a:pt x="8477" y="0"/>
                                </a:lnTo>
                                <a:lnTo>
                                  <a:pt x="16573" y="1142"/>
                                </a:lnTo>
                                <a:close/>
                              </a:path>
                            </a:pathLst>
                          </a:custGeom>
                          <a:solidFill>
                            <a:srgbClr val="000000"/>
                          </a:solidFill>
                        </wps:spPr>
                        <wps:bodyPr wrap="square" lIns="0" tIns="0" rIns="0" bIns="0" rtlCol="0">
                          <a:noAutofit/>
                        </wps:bodyPr>
                      </wps:wsp>
                      <wps:wsp>
                        <wps:cNvPr id="340" name="Graphic 340"/>
                        <wps:cNvSpPr/>
                        <wps:spPr>
                          <a:xfrm>
                            <a:off x="20669" y="2381"/>
                            <a:ext cx="17145" cy="1270"/>
                          </a:xfrm>
                          <a:custGeom>
                            <a:avLst/>
                            <a:gdLst/>
                            <a:ahLst/>
                            <a:cxnLst/>
                            <a:rect l="l" t="t" r="r" b="b"/>
                            <a:pathLst>
                              <a:path w="17145" h="1270">
                                <a:moveTo>
                                  <a:pt x="8477" y="0"/>
                                </a:moveTo>
                                <a:lnTo>
                                  <a:pt x="0" y="1142"/>
                                </a:lnTo>
                                <a:lnTo>
                                  <a:pt x="16573" y="1142"/>
                                </a:lnTo>
                                <a:lnTo>
                                  <a:pt x="8477" y="0"/>
                                </a:lnTo>
                                <a:close/>
                              </a:path>
                            </a:pathLst>
                          </a:custGeom>
                          <a:ln w="4762">
                            <a:solidFill>
                              <a:srgbClr val="000000"/>
                            </a:solidFill>
                            <a:prstDash val="solid"/>
                          </a:ln>
                        </wps:spPr>
                        <wps:bodyPr wrap="square" lIns="0" tIns="0" rIns="0" bIns="0" rtlCol="0">
                          <a:noAutofit/>
                        </wps:bodyPr>
                      </wps:wsp>
                      <wps:wsp>
                        <wps:cNvPr id="341" name="Graphic 341"/>
                        <wps:cNvSpPr/>
                        <wps:spPr>
                          <a:xfrm>
                            <a:off x="13334" y="3524"/>
                            <a:ext cx="31750" cy="3810"/>
                          </a:xfrm>
                          <a:custGeom>
                            <a:avLst/>
                            <a:gdLst/>
                            <a:ahLst/>
                            <a:cxnLst/>
                            <a:rect l="l" t="t" r="r" b="b"/>
                            <a:pathLst>
                              <a:path w="31750" h="3810">
                                <a:moveTo>
                                  <a:pt x="31527" y="3619"/>
                                </a:moveTo>
                                <a:lnTo>
                                  <a:pt x="0" y="3619"/>
                                </a:lnTo>
                                <a:lnTo>
                                  <a:pt x="7334" y="0"/>
                                </a:lnTo>
                                <a:lnTo>
                                  <a:pt x="31527" y="3619"/>
                                </a:lnTo>
                                <a:close/>
                              </a:path>
                            </a:pathLst>
                          </a:custGeom>
                          <a:solidFill>
                            <a:srgbClr val="000000"/>
                          </a:solidFill>
                        </wps:spPr>
                        <wps:bodyPr wrap="square" lIns="0" tIns="0" rIns="0" bIns="0" rtlCol="0">
                          <a:noAutofit/>
                        </wps:bodyPr>
                      </wps:wsp>
                      <wps:wsp>
                        <wps:cNvPr id="342" name="Graphic 342"/>
                        <wps:cNvSpPr/>
                        <wps:spPr>
                          <a:xfrm>
                            <a:off x="13334" y="3524"/>
                            <a:ext cx="31750" cy="3810"/>
                          </a:xfrm>
                          <a:custGeom>
                            <a:avLst/>
                            <a:gdLst/>
                            <a:ahLst/>
                            <a:cxnLst/>
                            <a:rect l="l" t="t" r="r" b="b"/>
                            <a:pathLst>
                              <a:path w="31750" h="3810">
                                <a:moveTo>
                                  <a:pt x="7334" y="0"/>
                                </a:moveTo>
                                <a:lnTo>
                                  <a:pt x="0" y="3619"/>
                                </a:lnTo>
                                <a:lnTo>
                                  <a:pt x="31527" y="3619"/>
                                </a:lnTo>
                                <a:lnTo>
                                  <a:pt x="7334" y="0"/>
                                </a:lnTo>
                                <a:close/>
                              </a:path>
                            </a:pathLst>
                          </a:custGeom>
                          <a:ln w="4762">
                            <a:solidFill>
                              <a:srgbClr val="000000"/>
                            </a:solidFill>
                            <a:prstDash val="solid"/>
                          </a:ln>
                        </wps:spPr>
                        <wps:bodyPr wrap="square" lIns="0" tIns="0" rIns="0" bIns="0" rtlCol="0">
                          <a:noAutofit/>
                        </wps:bodyPr>
                      </wps:wsp>
                      <wps:wsp>
                        <wps:cNvPr id="343" name="Graphic 343"/>
                        <wps:cNvSpPr/>
                        <wps:spPr>
                          <a:xfrm>
                            <a:off x="20669" y="3524"/>
                            <a:ext cx="24765" cy="3810"/>
                          </a:xfrm>
                          <a:custGeom>
                            <a:avLst/>
                            <a:gdLst/>
                            <a:ahLst/>
                            <a:cxnLst/>
                            <a:rect l="l" t="t" r="r" b="b"/>
                            <a:pathLst>
                              <a:path w="24765" h="3810">
                                <a:moveTo>
                                  <a:pt x="24193" y="3619"/>
                                </a:moveTo>
                                <a:lnTo>
                                  <a:pt x="0" y="0"/>
                                </a:lnTo>
                                <a:lnTo>
                                  <a:pt x="16573" y="0"/>
                                </a:lnTo>
                                <a:lnTo>
                                  <a:pt x="24193" y="3619"/>
                                </a:lnTo>
                                <a:close/>
                              </a:path>
                            </a:pathLst>
                          </a:custGeom>
                          <a:solidFill>
                            <a:srgbClr val="000000"/>
                          </a:solidFill>
                        </wps:spPr>
                        <wps:bodyPr wrap="square" lIns="0" tIns="0" rIns="0" bIns="0" rtlCol="0">
                          <a:noAutofit/>
                        </wps:bodyPr>
                      </wps:wsp>
                      <wps:wsp>
                        <wps:cNvPr id="344" name="Graphic 344"/>
                        <wps:cNvSpPr/>
                        <wps:spPr>
                          <a:xfrm>
                            <a:off x="20669" y="3524"/>
                            <a:ext cx="24765" cy="3810"/>
                          </a:xfrm>
                          <a:custGeom>
                            <a:avLst/>
                            <a:gdLst/>
                            <a:ahLst/>
                            <a:cxnLst/>
                            <a:rect l="l" t="t" r="r" b="b"/>
                            <a:pathLst>
                              <a:path w="24765" h="3810">
                                <a:moveTo>
                                  <a:pt x="0" y="0"/>
                                </a:moveTo>
                                <a:lnTo>
                                  <a:pt x="16573" y="0"/>
                                </a:lnTo>
                                <a:lnTo>
                                  <a:pt x="24193" y="3619"/>
                                </a:lnTo>
                                <a:lnTo>
                                  <a:pt x="0" y="0"/>
                                </a:lnTo>
                                <a:close/>
                              </a:path>
                            </a:pathLst>
                          </a:custGeom>
                          <a:ln w="4762">
                            <a:solidFill>
                              <a:srgbClr val="000000"/>
                            </a:solidFill>
                            <a:prstDash val="solid"/>
                          </a:ln>
                        </wps:spPr>
                        <wps:bodyPr wrap="square" lIns="0" tIns="0" rIns="0" bIns="0" rtlCol="0">
                          <a:noAutofit/>
                        </wps:bodyPr>
                      </wps:wsp>
                      <wps:wsp>
                        <wps:cNvPr id="345" name="Graphic 345"/>
                        <wps:cNvSpPr/>
                        <wps:spPr>
                          <a:xfrm>
                            <a:off x="7524" y="7143"/>
                            <a:ext cx="43815" cy="6350"/>
                          </a:xfrm>
                          <a:custGeom>
                            <a:avLst/>
                            <a:gdLst/>
                            <a:ahLst/>
                            <a:cxnLst/>
                            <a:rect l="l" t="t" r="r" b="b"/>
                            <a:pathLst>
                              <a:path w="43815" h="6350">
                                <a:moveTo>
                                  <a:pt x="43243" y="6191"/>
                                </a:moveTo>
                                <a:lnTo>
                                  <a:pt x="0" y="6191"/>
                                </a:lnTo>
                                <a:lnTo>
                                  <a:pt x="5810" y="0"/>
                                </a:lnTo>
                                <a:lnTo>
                                  <a:pt x="43243" y="6191"/>
                                </a:lnTo>
                                <a:close/>
                              </a:path>
                            </a:pathLst>
                          </a:custGeom>
                          <a:solidFill>
                            <a:srgbClr val="000000"/>
                          </a:solidFill>
                        </wps:spPr>
                        <wps:bodyPr wrap="square" lIns="0" tIns="0" rIns="0" bIns="0" rtlCol="0">
                          <a:noAutofit/>
                        </wps:bodyPr>
                      </wps:wsp>
                      <wps:wsp>
                        <wps:cNvPr id="346" name="Graphic 346"/>
                        <wps:cNvSpPr/>
                        <wps:spPr>
                          <a:xfrm>
                            <a:off x="7524" y="7143"/>
                            <a:ext cx="43815" cy="6350"/>
                          </a:xfrm>
                          <a:custGeom>
                            <a:avLst/>
                            <a:gdLst/>
                            <a:ahLst/>
                            <a:cxnLst/>
                            <a:rect l="l" t="t" r="r" b="b"/>
                            <a:pathLst>
                              <a:path w="43815" h="6350">
                                <a:moveTo>
                                  <a:pt x="5810" y="0"/>
                                </a:moveTo>
                                <a:lnTo>
                                  <a:pt x="0" y="6191"/>
                                </a:lnTo>
                                <a:lnTo>
                                  <a:pt x="43243" y="6191"/>
                                </a:lnTo>
                                <a:lnTo>
                                  <a:pt x="5810" y="0"/>
                                </a:lnTo>
                                <a:close/>
                              </a:path>
                            </a:pathLst>
                          </a:custGeom>
                          <a:ln w="4762">
                            <a:solidFill>
                              <a:srgbClr val="000000"/>
                            </a:solidFill>
                            <a:prstDash val="solid"/>
                          </a:ln>
                        </wps:spPr>
                        <wps:bodyPr wrap="square" lIns="0" tIns="0" rIns="0" bIns="0" rtlCol="0">
                          <a:noAutofit/>
                        </wps:bodyPr>
                      </wps:wsp>
                      <wps:wsp>
                        <wps:cNvPr id="347" name="Graphic 347"/>
                        <wps:cNvSpPr/>
                        <wps:spPr>
                          <a:xfrm>
                            <a:off x="13334" y="7143"/>
                            <a:ext cx="37465" cy="6350"/>
                          </a:xfrm>
                          <a:custGeom>
                            <a:avLst/>
                            <a:gdLst/>
                            <a:ahLst/>
                            <a:cxnLst/>
                            <a:rect l="l" t="t" r="r" b="b"/>
                            <a:pathLst>
                              <a:path w="37465" h="6350">
                                <a:moveTo>
                                  <a:pt x="37433" y="6191"/>
                                </a:moveTo>
                                <a:lnTo>
                                  <a:pt x="0" y="0"/>
                                </a:lnTo>
                                <a:lnTo>
                                  <a:pt x="31527" y="0"/>
                                </a:lnTo>
                                <a:lnTo>
                                  <a:pt x="37433" y="6191"/>
                                </a:lnTo>
                                <a:close/>
                              </a:path>
                            </a:pathLst>
                          </a:custGeom>
                          <a:solidFill>
                            <a:srgbClr val="000000"/>
                          </a:solidFill>
                        </wps:spPr>
                        <wps:bodyPr wrap="square" lIns="0" tIns="0" rIns="0" bIns="0" rtlCol="0">
                          <a:noAutofit/>
                        </wps:bodyPr>
                      </wps:wsp>
                      <wps:wsp>
                        <wps:cNvPr id="348" name="Graphic 348"/>
                        <wps:cNvSpPr/>
                        <wps:spPr>
                          <a:xfrm>
                            <a:off x="13334" y="7143"/>
                            <a:ext cx="37465" cy="6350"/>
                          </a:xfrm>
                          <a:custGeom>
                            <a:avLst/>
                            <a:gdLst/>
                            <a:ahLst/>
                            <a:cxnLst/>
                            <a:rect l="l" t="t" r="r" b="b"/>
                            <a:pathLst>
                              <a:path w="37465" h="6350">
                                <a:moveTo>
                                  <a:pt x="0" y="0"/>
                                </a:moveTo>
                                <a:lnTo>
                                  <a:pt x="31527" y="0"/>
                                </a:lnTo>
                                <a:lnTo>
                                  <a:pt x="37433" y="6191"/>
                                </a:lnTo>
                                <a:lnTo>
                                  <a:pt x="0" y="0"/>
                                </a:lnTo>
                                <a:close/>
                              </a:path>
                            </a:pathLst>
                          </a:custGeom>
                          <a:ln w="4762">
                            <a:solidFill>
                              <a:srgbClr val="000000"/>
                            </a:solidFill>
                            <a:prstDash val="solid"/>
                          </a:ln>
                        </wps:spPr>
                        <wps:bodyPr wrap="square" lIns="0" tIns="0" rIns="0" bIns="0" rtlCol="0">
                          <a:noAutofit/>
                        </wps:bodyPr>
                      </wps:wsp>
                      <wps:wsp>
                        <wps:cNvPr id="349" name="Graphic 349"/>
                        <wps:cNvSpPr/>
                        <wps:spPr>
                          <a:xfrm>
                            <a:off x="3524" y="13335"/>
                            <a:ext cx="51435" cy="7620"/>
                          </a:xfrm>
                          <a:custGeom>
                            <a:avLst/>
                            <a:gdLst/>
                            <a:ahLst/>
                            <a:cxnLst/>
                            <a:rect l="l" t="t" r="r" b="b"/>
                            <a:pathLst>
                              <a:path w="51435" h="7620">
                                <a:moveTo>
                                  <a:pt x="50863" y="7334"/>
                                </a:moveTo>
                                <a:lnTo>
                                  <a:pt x="0" y="7334"/>
                                </a:lnTo>
                                <a:lnTo>
                                  <a:pt x="4000" y="0"/>
                                </a:lnTo>
                                <a:lnTo>
                                  <a:pt x="50863" y="7334"/>
                                </a:lnTo>
                                <a:close/>
                              </a:path>
                            </a:pathLst>
                          </a:custGeom>
                          <a:solidFill>
                            <a:srgbClr val="000000"/>
                          </a:solidFill>
                        </wps:spPr>
                        <wps:bodyPr wrap="square" lIns="0" tIns="0" rIns="0" bIns="0" rtlCol="0">
                          <a:noAutofit/>
                        </wps:bodyPr>
                      </wps:wsp>
                      <wps:wsp>
                        <wps:cNvPr id="350" name="Graphic 350"/>
                        <wps:cNvSpPr/>
                        <wps:spPr>
                          <a:xfrm>
                            <a:off x="3524" y="13335"/>
                            <a:ext cx="51435" cy="7620"/>
                          </a:xfrm>
                          <a:custGeom>
                            <a:avLst/>
                            <a:gdLst/>
                            <a:ahLst/>
                            <a:cxnLst/>
                            <a:rect l="l" t="t" r="r" b="b"/>
                            <a:pathLst>
                              <a:path w="51435" h="7620">
                                <a:moveTo>
                                  <a:pt x="4000" y="0"/>
                                </a:moveTo>
                                <a:lnTo>
                                  <a:pt x="0" y="7334"/>
                                </a:lnTo>
                                <a:lnTo>
                                  <a:pt x="50863" y="7334"/>
                                </a:lnTo>
                                <a:lnTo>
                                  <a:pt x="4000" y="0"/>
                                </a:lnTo>
                                <a:close/>
                              </a:path>
                            </a:pathLst>
                          </a:custGeom>
                          <a:ln w="4762">
                            <a:solidFill>
                              <a:srgbClr val="000000"/>
                            </a:solidFill>
                            <a:prstDash val="solid"/>
                          </a:ln>
                        </wps:spPr>
                        <wps:bodyPr wrap="square" lIns="0" tIns="0" rIns="0" bIns="0" rtlCol="0">
                          <a:noAutofit/>
                        </wps:bodyPr>
                      </wps:wsp>
                      <wps:wsp>
                        <wps:cNvPr id="351" name="Graphic 351"/>
                        <wps:cNvSpPr/>
                        <wps:spPr>
                          <a:xfrm>
                            <a:off x="7524" y="13335"/>
                            <a:ext cx="46990" cy="7620"/>
                          </a:xfrm>
                          <a:custGeom>
                            <a:avLst/>
                            <a:gdLst/>
                            <a:ahLst/>
                            <a:cxnLst/>
                            <a:rect l="l" t="t" r="r" b="b"/>
                            <a:pathLst>
                              <a:path w="46990" h="7620">
                                <a:moveTo>
                                  <a:pt x="46863" y="7334"/>
                                </a:moveTo>
                                <a:lnTo>
                                  <a:pt x="0" y="0"/>
                                </a:lnTo>
                                <a:lnTo>
                                  <a:pt x="43243" y="0"/>
                                </a:lnTo>
                                <a:lnTo>
                                  <a:pt x="46863" y="7334"/>
                                </a:lnTo>
                                <a:close/>
                              </a:path>
                            </a:pathLst>
                          </a:custGeom>
                          <a:solidFill>
                            <a:srgbClr val="000000"/>
                          </a:solidFill>
                        </wps:spPr>
                        <wps:bodyPr wrap="square" lIns="0" tIns="0" rIns="0" bIns="0" rtlCol="0">
                          <a:noAutofit/>
                        </wps:bodyPr>
                      </wps:wsp>
                      <wps:wsp>
                        <wps:cNvPr id="352" name="Graphic 352"/>
                        <wps:cNvSpPr/>
                        <wps:spPr>
                          <a:xfrm>
                            <a:off x="7524" y="13335"/>
                            <a:ext cx="46990" cy="7620"/>
                          </a:xfrm>
                          <a:custGeom>
                            <a:avLst/>
                            <a:gdLst/>
                            <a:ahLst/>
                            <a:cxnLst/>
                            <a:rect l="l" t="t" r="r" b="b"/>
                            <a:pathLst>
                              <a:path w="46990" h="7620">
                                <a:moveTo>
                                  <a:pt x="0" y="0"/>
                                </a:moveTo>
                                <a:lnTo>
                                  <a:pt x="43243" y="0"/>
                                </a:lnTo>
                                <a:lnTo>
                                  <a:pt x="46863" y="7334"/>
                                </a:lnTo>
                                <a:lnTo>
                                  <a:pt x="0" y="0"/>
                                </a:lnTo>
                                <a:close/>
                              </a:path>
                            </a:pathLst>
                          </a:custGeom>
                          <a:ln w="4762">
                            <a:solidFill>
                              <a:srgbClr val="000000"/>
                            </a:solidFill>
                            <a:prstDash val="solid"/>
                          </a:ln>
                        </wps:spPr>
                        <wps:bodyPr wrap="square" lIns="0" tIns="0" rIns="0" bIns="0" rtlCol="0">
                          <a:noAutofit/>
                        </wps:bodyPr>
                      </wps:wsp>
                      <wps:wsp>
                        <wps:cNvPr id="353" name="Graphic 353"/>
                        <wps:cNvSpPr/>
                        <wps:spPr>
                          <a:xfrm>
                            <a:off x="2381" y="20669"/>
                            <a:ext cx="53975" cy="8890"/>
                          </a:xfrm>
                          <a:custGeom>
                            <a:avLst/>
                            <a:gdLst/>
                            <a:ahLst/>
                            <a:cxnLst/>
                            <a:rect l="l" t="t" r="r" b="b"/>
                            <a:pathLst>
                              <a:path w="53975" h="8890">
                                <a:moveTo>
                                  <a:pt x="53530" y="8382"/>
                                </a:moveTo>
                                <a:lnTo>
                                  <a:pt x="0" y="8382"/>
                                </a:lnTo>
                                <a:lnTo>
                                  <a:pt x="1142" y="0"/>
                                </a:lnTo>
                                <a:lnTo>
                                  <a:pt x="53530" y="8382"/>
                                </a:lnTo>
                                <a:close/>
                              </a:path>
                            </a:pathLst>
                          </a:custGeom>
                          <a:solidFill>
                            <a:srgbClr val="000000"/>
                          </a:solidFill>
                        </wps:spPr>
                        <wps:bodyPr wrap="square" lIns="0" tIns="0" rIns="0" bIns="0" rtlCol="0">
                          <a:noAutofit/>
                        </wps:bodyPr>
                      </wps:wsp>
                      <wps:wsp>
                        <wps:cNvPr id="354" name="Graphic 354"/>
                        <wps:cNvSpPr/>
                        <wps:spPr>
                          <a:xfrm>
                            <a:off x="2381" y="20669"/>
                            <a:ext cx="53975" cy="8890"/>
                          </a:xfrm>
                          <a:custGeom>
                            <a:avLst/>
                            <a:gdLst/>
                            <a:ahLst/>
                            <a:cxnLst/>
                            <a:rect l="l" t="t" r="r" b="b"/>
                            <a:pathLst>
                              <a:path w="53975" h="8890">
                                <a:moveTo>
                                  <a:pt x="1142" y="0"/>
                                </a:moveTo>
                                <a:lnTo>
                                  <a:pt x="0" y="8382"/>
                                </a:lnTo>
                                <a:lnTo>
                                  <a:pt x="53530" y="8382"/>
                                </a:lnTo>
                                <a:lnTo>
                                  <a:pt x="1142" y="0"/>
                                </a:lnTo>
                                <a:close/>
                              </a:path>
                            </a:pathLst>
                          </a:custGeom>
                          <a:ln w="4762">
                            <a:solidFill>
                              <a:srgbClr val="000000"/>
                            </a:solidFill>
                            <a:prstDash val="solid"/>
                          </a:ln>
                        </wps:spPr>
                        <wps:bodyPr wrap="square" lIns="0" tIns="0" rIns="0" bIns="0" rtlCol="0">
                          <a:noAutofit/>
                        </wps:bodyPr>
                      </wps:wsp>
                      <wps:wsp>
                        <wps:cNvPr id="355" name="Graphic 355"/>
                        <wps:cNvSpPr/>
                        <wps:spPr>
                          <a:xfrm>
                            <a:off x="3524" y="20669"/>
                            <a:ext cx="52705" cy="8890"/>
                          </a:xfrm>
                          <a:custGeom>
                            <a:avLst/>
                            <a:gdLst/>
                            <a:ahLst/>
                            <a:cxnLst/>
                            <a:rect l="l" t="t" r="r" b="b"/>
                            <a:pathLst>
                              <a:path w="52705" h="8890">
                                <a:moveTo>
                                  <a:pt x="52387" y="8382"/>
                                </a:moveTo>
                                <a:lnTo>
                                  <a:pt x="0" y="0"/>
                                </a:lnTo>
                                <a:lnTo>
                                  <a:pt x="50863" y="0"/>
                                </a:lnTo>
                                <a:lnTo>
                                  <a:pt x="52387" y="8382"/>
                                </a:lnTo>
                                <a:close/>
                              </a:path>
                            </a:pathLst>
                          </a:custGeom>
                          <a:solidFill>
                            <a:srgbClr val="000000"/>
                          </a:solidFill>
                        </wps:spPr>
                        <wps:bodyPr wrap="square" lIns="0" tIns="0" rIns="0" bIns="0" rtlCol="0">
                          <a:noAutofit/>
                        </wps:bodyPr>
                      </wps:wsp>
                      <wps:wsp>
                        <wps:cNvPr id="356" name="Graphic 356"/>
                        <wps:cNvSpPr/>
                        <wps:spPr>
                          <a:xfrm>
                            <a:off x="3524" y="20669"/>
                            <a:ext cx="52705" cy="8890"/>
                          </a:xfrm>
                          <a:custGeom>
                            <a:avLst/>
                            <a:gdLst/>
                            <a:ahLst/>
                            <a:cxnLst/>
                            <a:rect l="l" t="t" r="r" b="b"/>
                            <a:pathLst>
                              <a:path w="52705" h="8890">
                                <a:moveTo>
                                  <a:pt x="0" y="0"/>
                                </a:moveTo>
                                <a:lnTo>
                                  <a:pt x="50863" y="0"/>
                                </a:lnTo>
                                <a:lnTo>
                                  <a:pt x="52387" y="8382"/>
                                </a:lnTo>
                                <a:lnTo>
                                  <a:pt x="0" y="0"/>
                                </a:lnTo>
                                <a:close/>
                              </a:path>
                            </a:pathLst>
                          </a:custGeom>
                          <a:ln w="4762">
                            <a:solidFill>
                              <a:srgbClr val="000000"/>
                            </a:solidFill>
                            <a:prstDash val="solid"/>
                          </a:ln>
                        </wps:spPr>
                        <wps:bodyPr wrap="square" lIns="0" tIns="0" rIns="0" bIns="0" rtlCol="0">
                          <a:noAutofit/>
                        </wps:bodyPr>
                      </wps:wsp>
                      <wps:wsp>
                        <wps:cNvPr id="357" name="Graphic 357"/>
                        <wps:cNvSpPr/>
                        <wps:spPr>
                          <a:xfrm>
                            <a:off x="2381" y="29051"/>
                            <a:ext cx="52069" cy="8255"/>
                          </a:xfrm>
                          <a:custGeom>
                            <a:avLst/>
                            <a:gdLst/>
                            <a:ahLst/>
                            <a:cxnLst/>
                            <a:rect l="l" t="t" r="r" b="b"/>
                            <a:pathLst>
                              <a:path w="52069" h="8255">
                                <a:moveTo>
                                  <a:pt x="52006" y="8096"/>
                                </a:moveTo>
                                <a:lnTo>
                                  <a:pt x="1142" y="8096"/>
                                </a:lnTo>
                                <a:lnTo>
                                  <a:pt x="0" y="0"/>
                                </a:lnTo>
                                <a:lnTo>
                                  <a:pt x="52006" y="8096"/>
                                </a:lnTo>
                                <a:close/>
                              </a:path>
                            </a:pathLst>
                          </a:custGeom>
                          <a:solidFill>
                            <a:srgbClr val="000000"/>
                          </a:solidFill>
                        </wps:spPr>
                        <wps:bodyPr wrap="square" lIns="0" tIns="0" rIns="0" bIns="0" rtlCol="0">
                          <a:noAutofit/>
                        </wps:bodyPr>
                      </wps:wsp>
                      <wps:wsp>
                        <wps:cNvPr id="358" name="Graphic 358"/>
                        <wps:cNvSpPr/>
                        <wps:spPr>
                          <a:xfrm>
                            <a:off x="2381" y="29051"/>
                            <a:ext cx="52069" cy="8255"/>
                          </a:xfrm>
                          <a:custGeom>
                            <a:avLst/>
                            <a:gdLst/>
                            <a:ahLst/>
                            <a:cxnLst/>
                            <a:rect l="l" t="t" r="r" b="b"/>
                            <a:pathLst>
                              <a:path w="52069" h="8255">
                                <a:moveTo>
                                  <a:pt x="0" y="0"/>
                                </a:moveTo>
                                <a:lnTo>
                                  <a:pt x="1142" y="8096"/>
                                </a:lnTo>
                                <a:lnTo>
                                  <a:pt x="52006" y="8096"/>
                                </a:lnTo>
                                <a:lnTo>
                                  <a:pt x="0" y="0"/>
                                </a:lnTo>
                                <a:close/>
                              </a:path>
                            </a:pathLst>
                          </a:custGeom>
                          <a:ln w="4762">
                            <a:solidFill>
                              <a:srgbClr val="000000"/>
                            </a:solidFill>
                            <a:prstDash val="solid"/>
                          </a:ln>
                        </wps:spPr>
                        <wps:bodyPr wrap="square" lIns="0" tIns="0" rIns="0" bIns="0" rtlCol="0">
                          <a:noAutofit/>
                        </wps:bodyPr>
                      </wps:wsp>
                      <wps:wsp>
                        <wps:cNvPr id="359" name="Graphic 359"/>
                        <wps:cNvSpPr/>
                        <wps:spPr>
                          <a:xfrm>
                            <a:off x="2381" y="29051"/>
                            <a:ext cx="53975" cy="8255"/>
                          </a:xfrm>
                          <a:custGeom>
                            <a:avLst/>
                            <a:gdLst/>
                            <a:ahLst/>
                            <a:cxnLst/>
                            <a:rect l="l" t="t" r="r" b="b"/>
                            <a:pathLst>
                              <a:path w="53975" h="8255">
                                <a:moveTo>
                                  <a:pt x="52006" y="8096"/>
                                </a:moveTo>
                                <a:lnTo>
                                  <a:pt x="0" y="0"/>
                                </a:lnTo>
                                <a:lnTo>
                                  <a:pt x="53530" y="0"/>
                                </a:lnTo>
                                <a:lnTo>
                                  <a:pt x="52006" y="8096"/>
                                </a:lnTo>
                                <a:close/>
                              </a:path>
                            </a:pathLst>
                          </a:custGeom>
                          <a:solidFill>
                            <a:srgbClr val="000000"/>
                          </a:solidFill>
                        </wps:spPr>
                        <wps:bodyPr wrap="square" lIns="0" tIns="0" rIns="0" bIns="0" rtlCol="0">
                          <a:noAutofit/>
                        </wps:bodyPr>
                      </wps:wsp>
                      <wps:wsp>
                        <wps:cNvPr id="360" name="Graphic 360"/>
                        <wps:cNvSpPr/>
                        <wps:spPr>
                          <a:xfrm>
                            <a:off x="2381" y="29051"/>
                            <a:ext cx="53975" cy="8255"/>
                          </a:xfrm>
                          <a:custGeom>
                            <a:avLst/>
                            <a:gdLst/>
                            <a:ahLst/>
                            <a:cxnLst/>
                            <a:rect l="l" t="t" r="r" b="b"/>
                            <a:pathLst>
                              <a:path w="53975" h="8255">
                                <a:moveTo>
                                  <a:pt x="0" y="0"/>
                                </a:moveTo>
                                <a:lnTo>
                                  <a:pt x="53530" y="0"/>
                                </a:lnTo>
                                <a:lnTo>
                                  <a:pt x="52006" y="8096"/>
                                </a:lnTo>
                                <a:lnTo>
                                  <a:pt x="0" y="0"/>
                                </a:lnTo>
                                <a:close/>
                              </a:path>
                            </a:pathLst>
                          </a:custGeom>
                          <a:ln w="4762">
                            <a:solidFill>
                              <a:srgbClr val="000000"/>
                            </a:solidFill>
                            <a:prstDash val="solid"/>
                          </a:ln>
                        </wps:spPr>
                        <wps:bodyPr wrap="square" lIns="0" tIns="0" rIns="0" bIns="0" rtlCol="0">
                          <a:noAutofit/>
                        </wps:bodyPr>
                      </wps:wsp>
                      <wps:wsp>
                        <wps:cNvPr id="361" name="Graphic 361"/>
                        <wps:cNvSpPr/>
                        <wps:spPr>
                          <a:xfrm>
                            <a:off x="3524" y="37147"/>
                            <a:ext cx="47625" cy="7620"/>
                          </a:xfrm>
                          <a:custGeom>
                            <a:avLst/>
                            <a:gdLst/>
                            <a:ahLst/>
                            <a:cxnLst/>
                            <a:rect l="l" t="t" r="r" b="b"/>
                            <a:pathLst>
                              <a:path w="47625" h="7620">
                                <a:moveTo>
                                  <a:pt x="47243" y="7334"/>
                                </a:moveTo>
                                <a:lnTo>
                                  <a:pt x="4000" y="7334"/>
                                </a:lnTo>
                                <a:lnTo>
                                  <a:pt x="0" y="0"/>
                                </a:lnTo>
                                <a:lnTo>
                                  <a:pt x="47243" y="7334"/>
                                </a:lnTo>
                                <a:close/>
                              </a:path>
                            </a:pathLst>
                          </a:custGeom>
                          <a:solidFill>
                            <a:srgbClr val="000000"/>
                          </a:solidFill>
                        </wps:spPr>
                        <wps:bodyPr wrap="square" lIns="0" tIns="0" rIns="0" bIns="0" rtlCol="0">
                          <a:noAutofit/>
                        </wps:bodyPr>
                      </wps:wsp>
                      <wps:wsp>
                        <wps:cNvPr id="362" name="Graphic 362"/>
                        <wps:cNvSpPr/>
                        <wps:spPr>
                          <a:xfrm>
                            <a:off x="3524" y="37147"/>
                            <a:ext cx="47625" cy="7620"/>
                          </a:xfrm>
                          <a:custGeom>
                            <a:avLst/>
                            <a:gdLst/>
                            <a:ahLst/>
                            <a:cxnLst/>
                            <a:rect l="l" t="t" r="r" b="b"/>
                            <a:pathLst>
                              <a:path w="47625" h="7620">
                                <a:moveTo>
                                  <a:pt x="0" y="0"/>
                                </a:moveTo>
                                <a:lnTo>
                                  <a:pt x="4000" y="7334"/>
                                </a:lnTo>
                                <a:lnTo>
                                  <a:pt x="47243" y="7334"/>
                                </a:lnTo>
                                <a:lnTo>
                                  <a:pt x="0" y="0"/>
                                </a:lnTo>
                                <a:close/>
                              </a:path>
                            </a:pathLst>
                          </a:custGeom>
                          <a:ln w="4762">
                            <a:solidFill>
                              <a:srgbClr val="000000"/>
                            </a:solidFill>
                            <a:prstDash val="solid"/>
                          </a:ln>
                        </wps:spPr>
                        <wps:bodyPr wrap="square" lIns="0" tIns="0" rIns="0" bIns="0" rtlCol="0">
                          <a:noAutofit/>
                        </wps:bodyPr>
                      </wps:wsp>
                      <wps:wsp>
                        <wps:cNvPr id="363" name="Graphic 363"/>
                        <wps:cNvSpPr/>
                        <wps:spPr>
                          <a:xfrm>
                            <a:off x="3524" y="37147"/>
                            <a:ext cx="51435" cy="7620"/>
                          </a:xfrm>
                          <a:custGeom>
                            <a:avLst/>
                            <a:gdLst/>
                            <a:ahLst/>
                            <a:cxnLst/>
                            <a:rect l="l" t="t" r="r" b="b"/>
                            <a:pathLst>
                              <a:path w="51435" h="7620">
                                <a:moveTo>
                                  <a:pt x="47243" y="7334"/>
                                </a:moveTo>
                                <a:lnTo>
                                  <a:pt x="0" y="0"/>
                                </a:lnTo>
                                <a:lnTo>
                                  <a:pt x="50863" y="0"/>
                                </a:lnTo>
                                <a:lnTo>
                                  <a:pt x="47243" y="7334"/>
                                </a:lnTo>
                                <a:close/>
                              </a:path>
                            </a:pathLst>
                          </a:custGeom>
                          <a:solidFill>
                            <a:srgbClr val="000000"/>
                          </a:solidFill>
                        </wps:spPr>
                        <wps:bodyPr wrap="square" lIns="0" tIns="0" rIns="0" bIns="0" rtlCol="0">
                          <a:noAutofit/>
                        </wps:bodyPr>
                      </wps:wsp>
                      <wps:wsp>
                        <wps:cNvPr id="364" name="Graphic 364"/>
                        <wps:cNvSpPr/>
                        <wps:spPr>
                          <a:xfrm>
                            <a:off x="3524" y="37147"/>
                            <a:ext cx="51435" cy="7620"/>
                          </a:xfrm>
                          <a:custGeom>
                            <a:avLst/>
                            <a:gdLst/>
                            <a:ahLst/>
                            <a:cxnLst/>
                            <a:rect l="l" t="t" r="r" b="b"/>
                            <a:pathLst>
                              <a:path w="51435" h="7620">
                                <a:moveTo>
                                  <a:pt x="0" y="0"/>
                                </a:moveTo>
                                <a:lnTo>
                                  <a:pt x="50863" y="0"/>
                                </a:lnTo>
                                <a:lnTo>
                                  <a:pt x="47243" y="7334"/>
                                </a:lnTo>
                                <a:lnTo>
                                  <a:pt x="0" y="0"/>
                                </a:lnTo>
                                <a:close/>
                              </a:path>
                            </a:pathLst>
                          </a:custGeom>
                          <a:ln w="4762">
                            <a:solidFill>
                              <a:srgbClr val="000000"/>
                            </a:solidFill>
                            <a:prstDash val="solid"/>
                          </a:ln>
                        </wps:spPr>
                        <wps:bodyPr wrap="square" lIns="0" tIns="0" rIns="0" bIns="0" rtlCol="0">
                          <a:noAutofit/>
                        </wps:bodyPr>
                      </wps:wsp>
                      <wps:wsp>
                        <wps:cNvPr id="365" name="Graphic 365"/>
                        <wps:cNvSpPr/>
                        <wps:spPr>
                          <a:xfrm>
                            <a:off x="7524" y="44482"/>
                            <a:ext cx="37465" cy="6350"/>
                          </a:xfrm>
                          <a:custGeom>
                            <a:avLst/>
                            <a:gdLst/>
                            <a:ahLst/>
                            <a:cxnLst/>
                            <a:rect l="l" t="t" r="r" b="b"/>
                            <a:pathLst>
                              <a:path w="37465" h="6350">
                                <a:moveTo>
                                  <a:pt x="37338" y="6190"/>
                                </a:moveTo>
                                <a:lnTo>
                                  <a:pt x="5810" y="6190"/>
                                </a:lnTo>
                                <a:lnTo>
                                  <a:pt x="0" y="0"/>
                                </a:lnTo>
                                <a:lnTo>
                                  <a:pt x="37338" y="6190"/>
                                </a:lnTo>
                                <a:close/>
                              </a:path>
                            </a:pathLst>
                          </a:custGeom>
                          <a:solidFill>
                            <a:srgbClr val="000000"/>
                          </a:solidFill>
                        </wps:spPr>
                        <wps:bodyPr wrap="square" lIns="0" tIns="0" rIns="0" bIns="0" rtlCol="0">
                          <a:noAutofit/>
                        </wps:bodyPr>
                      </wps:wsp>
                      <wps:wsp>
                        <wps:cNvPr id="366" name="Graphic 366"/>
                        <wps:cNvSpPr/>
                        <wps:spPr>
                          <a:xfrm>
                            <a:off x="7524" y="44482"/>
                            <a:ext cx="37465" cy="6350"/>
                          </a:xfrm>
                          <a:custGeom>
                            <a:avLst/>
                            <a:gdLst/>
                            <a:ahLst/>
                            <a:cxnLst/>
                            <a:rect l="l" t="t" r="r" b="b"/>
                            <a:pathLst>
                              <a:path w="37465" h="6350">
                                <a:moveTo>
                                  <a:pt x="0" y="0"/>
                                </a:moveTo>
                                <a:lnTo>
                                  <a:pt x="5810" y="6190"/>
                                </a:lnTo>
                                <a:lnTo>
                                  <a:pt x="37338" y="6190"/>
                                </a:lnTo>
                                <a:lnTo>
                                  <a:pt x="0" y="0"/>
                                </a:lnTo>
                                <a:close/>
                              </a:path>
                            </a:pathLst>
                          </a:custGeom>
                          <a:ln w="4762">
                            <a:solidFill>
                              <a:srgbClr val="000000"/>
                            </a:solidFill>
                            <a:prstDash val="solid"/>
                          </a:ln>
                        </wps:spPr>
                        <wps:bodyPr wrap="square" lIns="0" tIns="0" rIns="0" bIns="0" rtlCol="0">
                          <a:noAutofit/>
                        </wps:bodyPr>
                      </wps:wsp>
                      <wps:wsp>
                        <wps:cNvPr id="367" name="Graphic 367"/>
                        <wps:cNvSpPr/>
                        <wps:spPr>
                          <a:xfrm>
                            <a:off x="7524" y="44482"/>
                            <a:ext cx="43815" cy="6350"/>
                          </a:xfrm>
                          <a:custGeom>
                            <a:avLst/>
                            <a:gdLst/>
                            <a:ahLst/>
                            <a:cxnLst/>
                            <a:rect l="l" t="t" r="r" b="b"/>
                            <a:pathLst>
                              <a:path w="43815" h="6350">
                                <a:moveTo>
                                  <a:pt x="37338" y="6190"/>
                                </a:moveTo>
                                <a:lnTo>
                                  <a:pt x="0" y="0"/>
                                </a:lnTo>
                                <a:lnTo>
                                  <a:pt x="43243" y="0"/>
                                </a:lnTo>
                                <a:lnTo>
                                  <a:pt x="37338" y="6190"/>
                                </a:lnTo>
                                <a:close/>
                              </a:path>
                            </a:pathLst>
                          </a:custGeom>
                          <a:solidFill>
                            <a:srgbClr val="000000"/>
                          </a:solidFill>
                        </wps:spPr>
                        <wps:bodyPr wrap="square" lIns="0" tIns="0" rIns="0" bIns="0" rtlCol="0">
                          <a:noAutofit/>
                        </wps:bodyPr>
                      </wps:wsp>
                      <wps:wsp>
                        <wps:cNvPr id="368" name="Graphic 368"/>
                        <wps:cNvSpPr/>
                        <wps:spPr>
                          <a:xfrm>
                            <a:off x="7524" y="44482"/>
                            <a:ext cx="43815" cy="6350"/>
                          </a:xfrm>
                          <a:custGeom>
                            <a:avLst/>
                            <a:gdLst/>
                            <a:ahLst/>
                            <a:cxnLst/>
                            <a:rect l="l" t="t" r="r" b="b"/>
                            <a:pathLst>
                              <a:path w="43815" h="6350">
                                <a:moveTo>
                                  <a:pt x="0" y="0"/>
                                </a:moveTo>
                                <a:lnTo>
                                  <a:pt x="43243" y="0"/>
                                </a:lnTo>
                                <a:lnTo>
                                  <a:pt x="37338" y="6190"/>
                                </a:lnTo>
                                <a:lnTo>
                                  <a:pt x="0" y="0"/>
                                </a:lnTo>
                                <a:close/>
                              </a:path>
                            </a:pathLst>
                          </a:custGeom>
                          <a:ln w="4762">
                            <a:solidFill>
                              <a:srgbClr val="000000"/>
                            </a:solidFill>
                            <a:prstDash val="solid"/>
                          </a:ln>
                        </wps:spPr>
                        <wps:bodyPr wrap="square" lIns="0" tIns="0" rIns="0" bIns="0" rtlCol="0">
                          <a:noAutofit/>
                        </wps:bodyPr>
                      </wps:wsp>
                      <wps:wsp>
                        <wps:cNvPr id="369" name="Graphic 369"/>
                        <wps:cNvSpPr/>
                        <wps:spPr>
                          <a:xfrm>
                            <a:off x="20669" y="54292"/>
                            <a:ext cx="17145" cy="1905"/>
                          </a:xfrm>
                          <a:custGeom>
                            <a:avLst/>
                            <a:gdLst/>
                            <a:ahLst/>
                            <a:cxnLst/>
                            <a:rect l="l" t="t" r="r" b="b"/>
                            <a:pathLst>
                              <a:path w="17145" h="1905">
                                <a:moveTo>
                                  <a:pt x="8477" y="1524"/>
                                </a:moveTo>
                                <a:lnTo>
                                  <a:pt x="0" y="0"/>
                                </a:lnTo>
                                <a:lnTo>
                                  <a:pt x="16573" y="0"/>
                                </a:lnTo>
                                <a:lnTo>
                                  <a:pt x="8477" y="1524"/>
                                </a:lnTo>
                                <a:close/>
                              </a:path>
                            </a:pathLst>
                          </a:custGeom>
                          <a:solidFill>
                            <a:srgbClr val="000000"/>
                          </a:solidFill>
                        </wps:spPr>
                        <wps:bodyPr wrap="square" lIns="0" tIns="0" rIns="0" bIns="0" rtlCol="0">
                          <a:noAutofit/>
                        </wps:bodyPr>
                      </wps:wsp>
                      <wps:wsp>
                        <wps:cNvPr id="370" name="Graphic 370"/>
                        <wps:cNvSpPr/>
                        <wps:spPr>
                          <a:xfrm>
                            <a:off x="20669" y="54292"/>
                            <a:ext cx="17145" cy="1905"/>
                          </a:xfrm>
                          <a:custGeom>
                            <a:avLst/>
                            <a:gdLst/>
                            <a:ahLst/>
                            <a:cxnLst/>
                            <a:rect l="l" t="t" r="r" b="b"/>
                            <a:pathLst>
                              <a:path w="17145" h="1905">
                                <a:moveTo>
                                  <a:pt x="0" y="0"/>
                                </a:moveTo>
                                <a:lnTo>
                                  <a:pt x="16573" y="0"/>
                                </a:lnTo>
                                <a:lnTo>
                                  <a:pt x="8477" y="1524"/>
                                </a:lnTo>
                                <a:lnTo>
                                  <a:pt x="0" y="0"/>
                                </a:lnTo>
                                <a:close/>
                              </a:path>
                            </a:pathLst>
                          </a:custGeom>
                          <a:ln w="4762">
                            <a:solidFill>
                              <a:srgbClr val="000000"/>
                            </a:solidFill>
                            <a:prstDash val="solid"/>
                          </a:ln>
                        </wps:spPr>
                        <wps:bodyPr wrap="square" lIns="0" tIns="0" rIns="0" bIns="0" rtlCol="0">
                          <a:noAutofit/>
                        </wps:bodyPr>
                      </wps:wsp>
                      <wps:wsp>
                        <wps:cNvPr id="371" name="Graphic 371"/>
                        <wps:cNvSpPr/>
                        <wps:spPr>
                          <a:xfrm>
                            <a:off x="13334" y="50673"/>
                            <a:ext cx="24130" cy="3810"/>
                          </a:xfrm>
                          <a:custGeom>
                            <a:avLst/>
                            <a:gdLst/>
                            <a:ahLst/>
                            <a:cxnLst/>
                            <a:rect l="l" t="t" r="r" b="b"/>
                            <a:pathLst>
                              <a:path w="24130" h="3810">
                                <a:moveTo>
                                  <a:pt x="23907" y="3619"/>
                                </a:moveTo>
                                <a:lnTo>
                                  <a:pt x="7334" y="3619"/>
                                </a:lnTo>
                                <a:lnTo>
                                  <a:pt x="0" y="0"/>
                                </a:lnTo>
                                <a:lnTo>
                                  <a:pt x="23907" y="3619"/>
                                </a:lnTo>
                                <a:close/>
                              </a:path>
                            </a:pathLst>
                          </a:custGeom>
                          <a:solidFill>
                            <a:srgbClr val="000000"/>
                          </a:solidFill>
                        </wps:spPr>
                        <wps:bodyPr wrap="square" lIns="0" tIns="0" rIns="0" bIns="0" rtlCol="0">
                          <a:noAutofit/>
                        </wps:bodyPr>
                      </wps:wsp>
                      <wps:wsp>
                        <wps:cNvPr id="372" name="Graphic 372"/>
                        <wps:cNvSpPr/>
                        <wps:spPr>
                          <a:xfrm>
                            <a:off x="13334" y="50673"/>
                            <a:ext cx="24130" cy="3810"/>
                          </a:xfrm>
                          <a:custGeom>
                            <a:avLst/>
                            <a:gdLst/>
                            <a:ahLst/>
                            <a:cxnLst/>
                            <a:rect l="l" t="t" r="r" b="b"/>
                            <a:pathLst>
                              <a:path w="24130" h="3810">
                                <a:moveTo>
                                  <a:pt x="0" y="0"/>
                                </a:moveTo>
                                <a:lnTo>
                                  <a:pt x="7334" y="3619"/>
                                </a:lnTo>
                                <a:lnTo>
                                  <a:pt x="23907" y="3619"/>
                                </a:lnTo>
                                <a:lnTo>
                                  <a:pt x="0" y="0"/>
                                </a:lnTo>
                                <a:close/>
                              </a:path>
                            </a:pathLst>
                          </a:custGeom>
                          <a:ln w="4762">
                            <a:solidFill>
                              <a:srgbClr val="000000"/>
                            </a:solidFill>
                            <a:prstDash val="solid"/>
                          </a:ln>
                        </wps:spPr>
                        <wps:bodyPr wrap="square" lIns="0" tIns="0" rIns="0" bIns="0" rtlCol="0">
                          <a:noAutofit/>
                        </wps:bodyPr>
                      </wps:wsp>
                      <wps:wsp>
                        <wps:cNvPr id="373" name="Graphic 373"/>
                        <wps:cNvSpPr/>
                        <wps:spPr>
                          <a:xfrm>
                            <a:off x="13334" y="50673"/>
                            <a:ext cx="31750" cy="3810"/>
                          </a:xfrm>
                          <a:custGeom>
                            <a:avLst/>
                            <a:gdLst/>
                            <a:ahLst/>
                            <a:cxnLst/>
                            <a:rect l="l" t="t" r="r" b="b"/>
                            <a:pathLst>
                              <a:path w="31750" h="3810">
                                <a:moveTo>
                                  <a:pt x="23907" y="3619"/>
                                </a:moveTo>
                                <a:lnTo>
                                  <a:pt x="0" y="0"/>
                                </a:lnTo>
                                <a:lnTo>
                                  <a:pt x="31527" y="0"/>
                                </a:lnTo>
                                <a:lnTo>
                                  <a:pt x="23907" y="3619"/>
                                </a:lnTo>
                                <a:close/>
                              </a:path>
                            </a:pathLst>
                          </a:custGeom>
                          <a:solidFill>
                            <a:srgbClr val="000000"/>
                          </a:solidFill>
                        </wps:spPr>
                        <wps:bodyPr wrap="square" lIns="0" tIns="0" rIns="0" bIns="0" rtlCol="0">
                          <a:noAutofit/>
                        </wps:bodyPr>
                      </wps:wsp>
                      <wps:wsp>
                        <wps:cNvPr id="374" name="Graphic 374"/>
                        <wps:cNvSpPr/>
                        <wps:spPr>
                          <a:xfrm>
                            <a:off x="13334" y="50673"/>
                            <a:ext cx="31750" cy="3810"/>
                          </a:xfrm>
                          <a:custGeom>
                            <a:avLst/>
                            <a:gdLst/>
                            <a:ahLst/>
                            <a:cxnLst/>
                            <a:rect l="l" t="t" r="r" b="b"/>
                            <a:pathLst>
                              <a:path w="31750" h="3810">
                                <a:moveTo>
                                  <a:pt x="0" y="0"/>
                                </a:moveTo>
                                <a:lnTo>
                                  <a:pt x="31527" y="0"/>
                                </a:lnTo>
                                <a:lnTo>
                                  <a:pt x="23907" y="3619"/>
                                </a:lnTo>
                                <a:lnTo>
                                  <a:pt x="0" y="0"/>
                                </a:lnTo>
                                <a:close/>
                              </a:path>
                            </a:pathLst>
                          </a:custGeom>
                          <a:ln w="4762">
                            <a:solidFill>
                              <a:srgbClr val="000000"/>
                            </a:solidFill>
                            <a:prstDash val="solid"/>
                          </a:ln>
                        </wps:spPr>
                        <wps:bodyPr wrap="square" lIns="0" tIns="0" rIns="0" bIns="0" rtlCol="0">
                          <a:noAutofit/>
                        </wps:bodyPr>
                      </wps:wsp>
                      <wps:wsp>
                        <wps:cNvPr id="375" name="Textbox 375"/>
                        <wps:cNvSpPr txBox="1"/>
                        <wps:spPr>
                          <a:xfrm>
                            <a:off x="0" y="0"/>
                            <a:ext cx="627380" cy="295910"/>
                          </a:xfrm>
                          <a:prstGeom prst="rect">
                            <a:avLst/>
                          </a:prstGeom>
                        </wps:spPr>
                        <wps:txbx>
                          <w:txbxContent>
                            <w:p>
                              <w:pPr>
                                <w:spacing w:before="146"/>
                                <w:ind w:left="302" w:right="0" w:firstLine="0"/>
                                <w:jc w:val="left"/>
                                <w:rPr>
                                  <w:sz w:val="22"/>
                                </w:rPr>
                              </w:pPr>
                              <w:r>
                                <w:rPr>
                                  <w:spacing w:val="-4"/>
                                  <w:sz w:val="22"/>
                                </w:rPr>
                                <w:t>运行灯</w:t>
                              </w:r>
                            </w:p>
                          </w:txbxContent>
                        </wps:txbx>
                        <wps:bodyPr wrap="square" lIns="0" tIns="0" rIns="0" bIns="0" rtlCol="0">
                          <a:noAutofit/>
                        </wps:bodyPr>
                      </wps:wsp>
                    </wpg:wgp>
                  </a:graphicData>
                </a:graphic>
              </wp:anchor>
            </w:drawing>
          </mc:Choice>
          <mc:Fallback>
            <w:pict>
              <v:group id="Group 337" o:spid="_x0000_s1026" o:spt="203" style="position:absolute;left:0pt;margin-left:237.35pt;margin-top:17.6pt;height:23.3pt;width:49.4pt;mso-position-horizontal-relative:page;mso-wrap-distance-bottom:0pt;mso-wrap-distance-top:0pt;z-index:-251645952;mso-width-relative:page;mso-height-relative:page;" coordsize="627380,295910" o:gfxdata="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">
                <o:lock v:ext="edit" aspectratio="f"/>
                <v:shape id="Graphic 338" o:spid="_x0000_s1026" o:spt="100" style="position:absolute;left:29527;top:29432;height:264160;width:597535;" filled="f" stroked="t" coordsize="597535,264160" o:gfxdata="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m5C9ugAAANwA&#10;AAAPAAAAAAAAAAEAIAAAACIAAABkcnMvZG93bnJldi54bWxQSwECFAAUAAAACACHTuJAMy8FnjsA&#10;AAA5AAAAEAAAAAAAAAABACAAAAAJAQAAZHJzL3NoYXBleG1sLnhtbFBLBQYAAAAABgAGAFsBAACz&#10;AwAAAAA=&#10;" path="m0,0l128682,263937em128682,263937l597408,263937e">
                  <v:fill on="f" focussize="0,0"/>
                  <v:stroke weight="0.37496062992126pt" color="#000000" joinstyle="round"/>
                  <v:imagedata o:title=""/>
                  <o:lock v:ext="edit" aspectratio="f"/>
                  <v:textbox inset="0mm,0mm,0mm,0mm"/>
                </v:shape>
                <v:shape id="Graphic 339" o:spid="_x0000_s1026" o:spt="100" style="position:absolute;left:20669;top:2381;height:1270;width:17145;" fillcolor="#000000" filled="t" stroked="f" coordsize="17145,1270" o:gfxdata="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sKC&#10;McEAAADcAAAADwAAAAAAAAABACAAAAAiAAAAZHJzL2Rvd25yZXYueG1sUEsBAhQAFAAAAAgAh07i&#10;QDMvBZ47AAAAOQAAABAAAAAAAAAAAQAgAAAAEAEAAGRycy9zaGFwZXhtbC54bWxQSwUGAAAAAAYA&#10;BgBbAQAAugMAAAAA&#10;" path="m16573,1142l0,1142,8477,0,16573,1142xe">
                  <v:fill on="t" focussize="0,0"/>
                  <v:stroke on="f"/>
                  <v:imagedata o:title=""/>
                  <o:lock v:ext="edit" aspectratio="f"/>
                  <v:textbox inset="0mm,0mm,0mm,0mm"/>
                </v:shape>
                <v:shape id="Graphic 340" o:spid="_x0000_s1026" o:spt="100" style="position:absolute;left:20669;top:2381;height:1270;width:17145;" filled="f" stroked="t" coordsize="17145,1270" o:gfxdata="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jdUa5AAAA3AAA&#10;AA8AAAAAAAAAAQAgAAAAIgAAAGRycy9kb3ducmV2LnhtbFBLAQIUABQAAAAIAIdO4kAzLwWeOwAA&#10;ADkAAAAQAAAAAAAAAAEAIAAAAAgBAABkcnMvc2hhcGV4bWwueG1sUEsFBgAAAAAGAAYAWwEAALID&#10;AAAAAA==&#10;" path="m8477,0l0,1142,16573,1142,8477,0xe">
                  <v:fill on="f" focussize="0,0"/>
                  <v:stroke weight="0.37496062992126pt" color="#000000" joinstyle="round"/>
                  <v:imagedata o:title=""/>
                  <o:lock v:ext="edit" aspectratio="f"/>
                  <v:textbox inset="0mm,0mm,0mm,0mm"/>
                </v:shape>
                <v:shape id="Graphic 341" o:spid="_x0000_s1026" o:spt="100" style="position:absolute;left:13334;top:3524;height:3810;width:31750;" fillcolor="#000000" filled="t" stroked="f" coordsize="31750,3810" o:gfxdata="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D4wBvQAA&#10;ANwAAAAPAAAAAAAAAAEAIAAAACIAAABkcnMvZG93bnJldi54bWxQSwECFAAUAAAACACHTuJAMy8F&#10;njsAAAA5AAAAEAAAAAAAAAABACAAAAAMAQAAZHJzL3NoYXBleG1sLnhtbFBLBQYAAAAABgAGAFsB&#10;AAC2AwAAAAA=&#10;" path="m31527,3619l0,3619,7334,0,31527,3619xe">
                  <v:fill on="t" focussize="0,0"/>
                  <v:stroke on="f"/>
                  <v:imagedata o:title=""/>
                  <o:lock v:ext="edit" aspectratio="f"/>
                  <v:textbox inset="0mm,0mm,0mm,0mm"/>
                </v:shape>
                <v:shape id="Graphic 342" o:spid="_x0000_s1026" o:spt="100" style="position:absolute;left:13334;top:3524;height:3810;width:31750;" filled="f" stroked="t" coordsize="31750,3810" o:gfxdata="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iAvxvQAA&#10;ANwAAAAPAAAAAAAAAAEAIAAAACIAAABkcnMvZG93bnJldi54bWxQSwECFAAUAAAACACHTuJAMy8F&#10;njsAAAA5AAAAEAAAAAAAAAABACAAAAAMAQAAZHJzL3NoYXBleG1sLnhtbFBLBQYAAAAABgAGAFsB&#10;AAC2AwAAAAA=&#10;" path="m7334,0l0,3619,31527,3619,7334,0xe">
                  <v:fill on="f" focussize="0,0"/>
                  <v:stroke weight="0.37496062992126pt" color="#000000" joinstyle="round"/>
                  <v:imagedata o:title=""/>
                  <o:lock v:ext="edit" aspectratio="f"/>
                  <v:textbox inset="0mm,0mm,0mm,0mm"/>
                </v:shape>
                <v:shape id="Graphic 343" o:spid="_x0000_s1026" o:spt="100" style="position:absolute;left:20669;top:3524;height:3810;width:24765;" fillcolor="#000000" filled="t" stroked="f" coordsize="24765,3810" o:gfxdata="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Kp0ZW/&#10;AAAA3AAAAA8AAAAAAAAAAQAgAAAAIgAAAGRycy9kb3ducmV2LnhtbFBLAQIUABQAAAAIAIdO4kAz&#10;LwWeOwAAADkAAAAQAAAAAAAAAAEAIAAAAA4BAABkcnMvc2hhcGV4bWwueG1sUEsFBgAAAAAGAAYA&#10;WwEAALgDAAAAAA==&#10;" path="m24193,3619l0,0,16573,0,24193,3619xe">
                  <v:fill on="t" focussize="0,0"/>
                  <v:stroke on="f"/>
                  <v:imagedata o:title=""/>
                  <o:lock v:ext="edit" aspectratio="f"/>
                  <v:textbox inset="0mm,0mm,0mm,0mm"/>
                </v:shape>
                <v:shape id="Graphic 344" o:spid="_x0000_s1026" o:spt="100" style="position:absolute;left:20669;top:3524;height:3810;width:24765;" filled="f" stroked="t" coordsize="24765,3810" o:gfxdata="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AIOLvQAA&#10;ANwAAAAPAAAAAAAAAAEAIAAAACIAAABkcnMvZG93bnJldi54bWxQSwECFAAUAAAACACHTuJAMy8F&#10;njsAAAA5AAAAEAAAAAAAAAABACAAAAAMAQAAZHJzL3NoYXBleG1sLnhtbFBLBQYAAAAABgAGAFsB&#10;AAC2AwAAAAA=&#10;" path="m0,0l16573,0,24193,3619,0,0xe">
                  <v:fill on="f" focussize="0,0"/>
                  <v:stroke weight="0.37496062992126pt" color="#000000" joinstyle="round"/>
                  <v:imagedata o:title=""/>
                  <o:lock v:ext="edit" aspectratio="f"/>
                  <v:textbox inset="0mm,0mm,0mm,0mm"/>
                </v:shape>
                <v:shape id="Graphic 345" o:spid="_x0000_s1026" o:spt="100" style="position:absolute;left:7524;top:7143;height:6350;width:43815;" fillcolor="#000000" filled="t" stroked="f" coordsize="43815,6350" o:gfxdata="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PbSA&#10;wAAAANwAAAAPAAAAAAAAAAEAIAAAACIAAABkcnMvZG93bnJldi54bWxQSwECFAAUAAAACACHTuJA&#10;My8FnjsAAAA5AAAAEAAAAAAAAAABACAAAAAPAQAAZHJzL3NoYXBleG1sLnhtbFBLBQYAAAAABgAG&#10;AFsBAAC5AwAAAAA=&#10;" path="m43243,6191l0,6191,5810,0,43243,6191xe">
                  <v:fill on="t" focussize="0,0"/>
                  <v:stroke on="f"/>
                  <v:imagedata o:title=""/>
                  <o:lock v:ext="edit" aspectratio="f"/>
                  <v:textbox inset="0mm,0mm,0mm,0mm"/>
                </v:shape>
                <v:shape id="Graphic 346" o:spid="_x0000_s1026" o:spt="100" style="position:absolute;left:7524;top:7143;height:6350;width:43815;" filled="f" stroked="t" coordsize="43815,6350" o:gfxdata="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ttFZvQAA&#10;ANwAAAAPAAAAAAAAAAEAIAAAACIAAABkcnMvZG93bnJldi54bWxQSwECFAAUAAAACACHTuJAMy8F&#10;njsAAAA5AAAAEAAAAAAAAAABACAAAAAMAQAAZHJzL3NoYXBleG1sLnhtbFBLBQYAAAAABgAGAFsB&#10;AAC2AwAAAAA=&#10;" path="m5810,0l0,6191,43243,6191,5810,0xe">
                  <v:fill on="f" focussize="0,0"/>
                  <v:stroke weight="0.37496062992126pt" color="#000000" joinstyle="round"/>
                  <v:imagedata o:title=""/>
                  <o:lock v:ext="edit" aspectratio="f"/>
                  <v:textbox inset="0mm,0mm,0mm,0mm"/>
                </v:shape>
                <v:shape id="Graphic 347" o:spid="_x0000_s1026" o:spt="100" style="position:absolute;left:13334;top:7143;height:6350;width:37465;" fillcolor="#000000" filled="t" stroked="f" coordsize="37465,6350" o:gfxdata="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XgniC8AAAA&#10;3AAAAA8AAAAAAAAAAQAgAAAAIgAAAGRycy9kb3ducmV2LnhtbFBLAQIUABQAAAAIAIdO4kAzLwWe&#10;OwAAADkAAAAQAAAAAAAAAAEAIAAAAAsBAABkcnMvc2hhcGV4bWwueG1sUEsFBgAAAAAGAAYAWwEA&#10;ALUDAAAAAA==&#10;" path="m37433,6191l0,0,31527,0,37433,6191xe">
                  <v:fill on="t" focussize="0,0"/>
                  <v:stroke on="f"/>
                  <v:imagedata o:title=""/>
                  <o:lock v:ext="edit" aspectratio="f"/>
                  <v:textbox inset="0mm,0mm,0mm,0mm"/>
                </v:shape>
                <v:shape id="Graphic 348" o:spid="_x0000_s1026" o:spt="100" style="position:absolute;left:13334;top:7143;height:6350;width:37465;" filled="f" stroked="t" coordsize="37465,6350" o:gfxdata="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1id0BugAAANwA&#10;AAAPAAAAAAAAAAEAIAAAACIAAABkcnMvZG93bnJldi54bWxQSwECFAAUAAAACACHTuJAMy8FnjsA&#10;AAA5AAAAEAAAAAAAAAABACAAAAAJAQAAZHJzL3NoYXBleG1sLnhtbFBLBQYAAAAABgAGAFsBAACz&#10;AwAAAAA=&#10;" path="m0,0l31527,0,37433,6191,0,0xe">
                  <v:fill on="f" focussize="0,0"/>
                  <v:stroke weight="0.37496062992126pt" color="#000000" joinstyle="round"/>
                  <v:imagedata o:title=""/>
                  <o:lock v:ext="edit" aspectratio="f"/>
                  <v:textbox inset="0mm,0mm,0mm,0mm"/>
                </v:shape>
                <v:shape id="Graphic 349" o:spid="_x0000_s1026" o:spt="100" style="position:absolute;left:3524;top:13335;height:7620;width:51435;" fillcolor="#000000" filled="t" stroked="f" coordsize="51435,7620" o:gfxdata="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kOHevQAA&#10;ANwAAAAPAAAAAAAAAAEAIAAAACIAAABkcnMvZG93bnJldi54bWxQSwECFAAUAAAACACHTuJAMy8F&#10;njsAAAA5AAAAEAAAAAAAAAABACAAAAAMAQAAZHJzL3NoYXBleG1sLnhtbFBLBQYAAAAABgAGAFsB&#10;AAC2AwAAAAA=&#10;" path="m50863,7334l0,7334,4000,0,50863,7334xe">
                  <v:fill on="t" focussize="0,0"/>
                  <v:stroke on="f"/>
                  <v:imagedata o:title=""/>
                  <o:lock v:ext="edit" aspectratio="f"/>
                  <v:textbox inset="0mm,0mm,0mm,0mm"/>
                </v:shape>
                <v:shape id="Graphic 350" o:spid="_x0000_s1026" o:spt="100" style="position:absolute;left:3524;top:13335;height:7620;width:51435;" filled="f" stroked="t" coordsize="51435,7620" o:gfxdata="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vQvnvQAA&#10;ANwAAAAPAAAAAAAAAAEAIAAAACIAAABkcnMvZG93bnJldi54bWxQSwECFAAUAAAACACHTuJAMy8F&#10;njsAAAA5AAAAEAAAAAAAAAABACAAAAAMAQAAZHJzL3NoYXBleG1sLnhtbFBLBQYAAAAABgAGAFsB&#10;AAC2AwAAAAA=&#10;" path="m4000,0l0,7334,50863,7334,4000,0xe">
                  <v:fill on="f" focussize="0,0"/>
                  <v:stroke weight="0.37496062992126pt" color="#000000" joinstyle="round"/>
                  <v:imagedata o:title=""/>
                  <o:lock v:ext="edit" aspectratio="f"/>
                  <v:textbox inset="0mm,0mm,0mm,0mm"/>
                </v:shape>
                <v:shape id="Graphic 351" o:spid="_x0000_s1026" o:spt="100" style="position:absolute;left:7524;top:13335;height:7620;width:46990;" fillcolor="#000000" filled="t" stroked="f" coordsize="46990,7620" o:gfxdata="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iif&#10;nsEAAADcAAAADwAAAAAAAAABACAAAAAiAAAAZHJzL2Rvd25yZXYueG1sUEsBAhQAFAAAAAgAh07i&#10;QDMvBZ47AAAAOQAAABAAAAAAAAAAAQAgAAAAEAEAAGRycy9zaGFwZXhtbC54bWxQSwUGAAAAAAYA&#10;BgBbAQAAugMAAAAA&#10;" path="m46863,7334l0,0,43243,0,46863,7334xe">
                  <v:fill on="t" focussize="0,0"/>
                  <v:stroke on="f"/>
                  <v:imagedata o:title=""/>
                  <o:lock v:ext="edit" aspectratio="f"/>
                  <v:textbox inset="0mm,0mm,0mm,0mm"/>
                </v:shape>
                <v:shape id="Graphic 352" o:spid="_x0000_s1026" o:spt="100" style="position:absolute;left:7524;top:13335;height:7620;width:46990;" filled="f" stroked="t" coordsize="46990,7620" o:gfxdata="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zs0br4A&#10;AADcAAAADwAAAAAAAAABACAAAAAiAAAAZHJzL2Rvd25yZXYueG1sUEsBAhQAFAAAAAgAh07iQDMv&#10;BZ47AAAAOQAAABAAAAAAAAAAAQAgAAAADQEAAGRycy9zaGFwZXhtbC54bWxQSwUGAAAAAAYABgBb&#10;AQAAtwMAAAAA&#10;" path="m0,0l43243,0,46863,7334,0,0xe">
                  <v:fill on="f" focussize="0,0"/>
                  <v:stroke weight="0.37496062992126pt" color="#000000" joinstyle="round"/>
                  <v:imagedata o:title=""/>
                  <o:lock v:ext="edit" aspectratio="f"/>
                  <v:textbox inset="0mm,0mm,0mm,0mm"/>
                </v:shape>
                <v:shape id="Graphic 353" o:spid="_x0000_s1026" o:spt="100" style="position:absolute;left:2381;top:20669;height:8890;width:53975;" fillcolor="#000000" filled="t" stroked="f" coordsize="53975,8890" o:gfxdata="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Kvx2bsAAADc&#10;AAAADwAAAAAAAAABACAAAAAiAAAAZHJzL2Rvd25yZXYueG1sUEsBAhQAFAAAAAgAh07iQDMvBZ47&#10;AAAAOQAAABAAAAAAAAAAAQAgAAAACgEAAGRycy9zaGFwZXhtbC54bWxQSwUGAAAAAAYABgBbAQAA&#10;tAMAAAAA&#10;" path="m53530,8382l0,8382,1142,0,53530,8382xe">
                  <v:fill on="t" focussize="0,0"/>
                  <v:stroke on="f"/>
                  <v:imagedata o:title=""/>
                  <o:lock v:ext="edit" aspectratio="f"/>
                  <v:textbox inset="0mm,0mm,0mm,0mm"/>
                </v:shape>
                <v:shape id="Graphic 354" o:spid="_x0000_s1026" o:spt="100" style="position:absolute;left:2381;top:20669;height:8890;width:53975;" filled="f" stroked="t" coordsize="53975,8890" o:gfxdata="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SKlwvQAA&#10;ANwAAAAPAAAAAAAAAAEAIAAAACIAAABkcnMvZG93bnJldi54bWxQSwECFAAUAAAACACHTuJAMy8F&#10;njsAAAA5AAAAEAAAAAAAAAABACAAAAAMAQAAZHJzL3NoYXBleG1sLnhtbFBLBQYAAAAABgAGAFsB&#10;AAC2AwAAAAA=&#10;" path="m1142,0l0,8382,53530,8382,1142,0xe">
                  <v:fill on="f" focussize="0,0"/>
                  <v:stroke weight="0.37496062992126pt" color="#000000" joinstyle="round"/>
                  <v:imagedata o:title=""/>
                  <o:lock v:ext="edit" aspectratio="f"/>
                  <v:textbox inset="0mm,0mm,0mm,0mm"/>
                </v:shape>
                <v:shape id="Graphic 355" o:spid="_x0000_s1026" o:spt="100" style="position:absolute;left:3524;top:20669;height:8890;width:52705;" fillcolor="#000000" filled="t" stroked="f" coordsize="52705,8890" o:gfxdata="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CCcFvQAA&#10;ANwAAAAPAAAAAAAAAAEAIAAAACIAAABkcnMvZG93bnJldi54bWxQSwECFAAUAAAACACHTuJAMy8F&#10;njsAAAA5AAAAEAAAAAAAAAABACAAAAAMAQAAZHJzL3NoYXBleG1sLnhtbFBLBQYAAAAABgAGAFsB&#10;AAC2AwAAAAA=&#10;" path="m52387,8382l0,0,50863,0,52387,8382xe">
                  <v:fill on="t" focussize="0,0"/>
                  <v:stroke on="f"/>
                  <v:imagedata o:title=""/>
                  <o:lock v:ext="edit" aspectratio="f"/>
                  <v:textbox inset="0mm,0mm,0mm,0mm"/>
                </v:shape>
                <v:shape id="Graphic 356" o:spid="_x0000_s1026" o:spt="100" style="position:absolute;left:3524;top:20669;height:8890;width:52705;" filled="f" stroked="t" coordsize="52705,8890" o:gfxdata="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c9cu8AAAA&#10;3AAAAA8AAAAAAAAAAQAgAAAAIgAAAGRycy9kb3ducmV2LnhtbFBLAQIUABQAAAAIAIdO4kAzLwWe&#10;OwAAADkAAAAQAAAAAAAAAAEAIAAAAAsBAABkcnMvc2hhcGV4bWwueG1sUEsFBgAAAAAGAAYAWwEA&#10;ALUDAAAAAA==&#10;" path="m0,0l50863,0,52387,8382,0,0xe">
                  <v:fill on="f" focussize="0,0"/>
                  <v:stroke weight="0.37496062992126pt" color="#000000" joinstyle="round"/>
                  <v:imagedata o:title=""/>
                  <o:lock v:ext="edit" aspectratio="f"/>
                  <v:textbox inset="0mm,0mm,0mm,0mm"/>
                </v:shape>
                <v:shape id="Graphic 357" o:spid="_x0000_s1026" o:spt="100" style="position:absolute;left:2381;top:29051;height:8255;width:52069;" fillcolor="#000000" filled="t" stroked="f" coordsize="52069,8255" o:gfxdata="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4Aioi/&#10;AAAA3AAAAA8AAAAAAAAAAQAgAAAAIgAAAGRycy9kb3ducmV2LnhtbFBLAQIUABQAAAAIAIdO4kAz&#10;LwWeOwAAADkAAAAQAAAAAAAAAAEAIAAAAA4BAABkcnMvc2hhcGV4bWwueG1sUEsFBgAAAAAGAAYA&#10;WwEAALgDAAAAAA==&#10;" path="m52006,8096l1142,8096,0,0,52006,8096xe">
                  <v:fill on="t" focussize="0,0"/>
                  <v:stroke on="f"/>
                  <v:imagedata o:title=""/>
                  <o:lock v:ext="edit" aspectratio="f"/>
                  <v:textbox inset="0mm,0mm,0mm,0mm"/>
                </v:shape>
                <v:shape id="Graphic 358" o:spid="_x0000_s1026" o:spt="100" style="position:absolute;left:2381;top:29051;height:8255;width:52069;" filled="f" stroked="t" coordsize="52069,8255" o:gfxdata="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oYAY+8AAAA&#10;3AAAAA8AAAAAAAAAAQAgAAAAIgAAAGRycy9kb3ducmV2LnhtbFBLAQIUABQAAAAIAIdO4kAzLwWe&#10;OwAAADkAAAAQAAAAAAAAAAEAIAAAAAsBAABkcnMvc2hhcGV4bWwueG1sUEsFBgAAAAAGAAYAWwEA&#10;ALUDAAAAAA==&#10;" path="m0,0l1142,8096,52006,8096,0,0xe">
                  <v:fill on="f" focussize="0,0"/>
                  <v:stroke weight="0.37496062992126pt" color="#000000" joinstyle="round"/>
                  <v:imagedata o:title=""/>
                  <o:lock v:ext="edit" aspectratio="f"/>
                  <v:textbox inset="0mm,0mm,0mm,0mm"/>
                </v:shape>
                <v:shape id="Graphic 359" o:spid="_x0000_s1026" o:spt="100" style="position:absolute;left:2381;top:29051;height:8255;width:53975;" fillcolor="#000000" filled="t" stroked="f" coordsize="53975,8255" o:gfxdata="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6ZW5e8AAAA&#10;3AAAAA8AAAAAAAAAAQAgAAAAIgAAAGRycy9kb3ducmV2LnhtbFBLAQIUABQAAAAIAIdO4kAzLwWe&#10;OwAAADkAAAAQAAAAAAAAAAEAIAAAAAsBAABkcnMvc2hhcGV4bWwueG1sUEsFBgAAAAAGAAYAWwEA&#10;ALUDAAAAAA==&#10;" path="m52006,8096l0,0,53530,0,52006,8096xe">
                  <v:fill on="t" focussize="0,0"/>
                  <v:stroke on="f"/>
                  <v:imagedata o:title=""/>
                  <o:lock v:ext="edit" aspectratio="f"/>
                  <v:textbox inset="0mm,0mm,0mm,0mm"/>
                </v:shape>
                <v:shape id="Graphic 360" o:spid="_x0000_s1026" o:spt="100" style="position:absolute;left:2381;top:29051;height:8255;width:53975;" filled="f" stroked="t" coordsize="53975,8255" o:gfxdata="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fRB7u8AAAA&#10;3AAAAA8AAAAAAAAAAQAgAAAAIgAAAGRycy9kb3ducmV2LnhtbFBLAQIUABQAAAAIAIdO4kAzLwWe&#10;OwAAADkAAAAQAAAAAAAAAAEAIAAAAAsBAABkcnMvc2hhcGV4bWwueG1sUEsFBgAAAAAGAAYAWwEA&#10;ALUDAAAAAA==&#10;" path="m0,0l53530,0,52006,8096,0,0xe">
                  <v:fill on="f" focussize="0,0"/>
                  <v:stroke weight="0.37496062992126pt" color="#000000" joinstyle="round"/>
                  <v:imagedata o:title=""/>
                  <o:lock v:ext="edit" aspectratio="f"/>
                  <v:textbox inset="0mm,0mm,0mm,0mm"/>
                </v:shape>
                <v:shape id="Graphic 361" o:spid="_x0000_s1026" o:spt="100" style="position:absolute;left:3524;top:37147;height:7620;width:47625;" fillcolor="#000000" filled="t" stroked="f" coordsize="47625,7620" o:gfxdata="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mzUPb4A&#10;AADcAAAADwAAAAAAAAABACAAAAAiAAAAZHJzL2Rvd25yZXYueG1sUEsBAhQAFAAAAAgAh07iQDMv&#10;BZ47AAAAOQAAABAAAAAAAAAAAQAgAAAADQEAAGRycy9zaGFwZXhtbC54bWxQSwUGAAAAAAYABgBb&#10;AQAAtwMAAAAA&#10;" path="m47243,7334l4000,7334,0,0,47243,7334xe">
                  <v:fill on="t" focussize="0,0"/>
                  <v:stroke on="f"/>
                  <v:imagedata o:title=""/>
                  <o:lock v:ext="edit" aspectratio="f"/>
                  <v:textbox inset="0mm,0mm,0mm,0mm"/>
                </v:shape>
                <v:shape id="Graphic 362" o:spid="_x0000_s1026" o:spt="100" style="position:absolute;left:3524;top:37147;height:7620;width:47625;" filled="f" stroked="t" coordsize="47625,7620" o:gfxdata="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sRUBL4A&#10;AADcAAAADwAAAAAAAAABACAAAAAiAAAAZHJzL2Rvd25yZXYueG1sUEsBAhQAFAAAAAgAh07iQDMv&#10;BZ47AAAAOQAAABAAAAAAAAAAAQAgAAAADQEAAGRycy9zaGFwZXhtbC54bWxQSwUGAAAAAAYABgBb&#10;AQAAtwMAAAAA&#10;" path="m0,0l4000,7334,47243,7334,0,0xe">
                  <v:fill on="f" focussize="0,0"/>
                  <v:stroke weight="0.37496062992126pt" color="#000000" joinstyle="round"/>
                  <v:imagedata o:title=""/>
                  <o:lock v:ext="edit" aspectratio="f"/>
                  <v:textbox inset="0mm,0mm,0mm,0mm"/>
                </v:shape>
                <v:shape id="Graphic 363" o:spid="_x0000_s1026" o:spt="100" style="position:absolute;left:3524;top:37147;height:7620;width:51435;" fillcolor="#000000" filled="t" stroked="f" coordsize="51435,7620" o:gfxdata="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zYpUvQAA&#10;ANwAAAAPAAAAAAAAAAEAIAAAACIAAABkcnMvZG93bnJldi54bWxQSwECFAAUAAAACACHTuJAMy8F&#10;njsAAAA5AAAAEAAAAAAAAAABACAAAAAMAQAAZHJzL3NoYXBleG1sLnhtbFBLBQYAAAAABgAGAFsB&#10;AAC2AwAAAAA=&#10;" path="m47243,7334l0,0,50863,0,47243,7334xe">
                  <v:fill on="t" focussize="0,0"/>
                  <v:stroke on="f"/>
                  <v:imagedata o:title=""/>
                  <o:lock v:ext="edit" aspectratio="f"/>
                  <v:textbox inset="0mm,0mm,0mm,0mm"/>
                </v:shape>
                <v:shape id="Graphic 364" o:spid="_x0000_s1026" o:spt="100" style="position:absolute;left:3524;top:37147;height:7620;width:51435;" filled="f" stroked="t" coordsize="51435,7620" o:gfxdata="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6sdZ&#10;wAAAANwAAAAPAAAAAAAAAAEAIAAAACIAAABkcnMvZG93bnJldi54bWxQSwECFAAUAAAACACHTuJA&#10;My8FnjsAAAA5AAAAEAAAAAAAAAABACAAAAAPAQAAZHJzL3NoYXBleG1sLnhtbFBLBQYAAAAABgAG&#10;AFsBAAC5AwAAAAA=&#10;" path="m0,0l50863,0,47243,7334,0,0xe">
                  <v:fill on="f" focussize="0,0"/>
                  <v:stroke weight="0.37496062992126pt" color="#000000" joinstyle="round"/>
                  <v:imagedata o:title=""/>
                  <o:lock v:ext="edit" aspectratio="f"/>
                  <v:textbox inset="0mm,0mm,0mm,0mm"/>
                </v:shape>
                <v:shape id="Graphic 365" o:spid="_x0000_s1026" o:spt="100" style="position:absolute;left:7524;top:44482;height:6350;width:37465;" fillcolor="#000000" filled="t" stroked="f" coordsize="37465,6350" o:gfxdata="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y/msvQAA&#10;ANwAAAAPAAAAAAAAAAEAIAAAACIAAABkcnMvZG93bnJldi54bWxQSwECFAAUAAAACACHTuJAMy8F&#10;njsAAAA5AAAAEAAAAAAAAAABACAAAAAMAQAAZHJzL3NoYXBleG1sLnhtbFBLBQYAAAAABgAGAFsB&#10;AAC2AwAAAAA=&#10;" path="m37338,6190l5810,6190,0,0,37338,6190xe">
                  <v:fill on="t" focussize="0,0"/>
                  <v:stroke on="f"/>
                  <v:imagedata o:title=""/>
                  <o:lock v:ext="edit" aspectratio="f"/>
                  <v:textbox inset="0mm,0mm,0mm,0mm"/>
                </v:shape>
                <v:shape id="Graphic 366" o:spid="_x0000_s1026" o:spt="100" style="position:absolute;left:7524;top:44482;height:6350;width:37465;" filled="f" stroked="t" coordsize="37465,6350" o:gfxdata="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77CIvQAA&#10;ANwAAAAPAAAAAAAAAAEAIAAAACIAAABkcnMvZG93bnJldi54bWxQSwECFAAUAAAACACHTuJAMy8F&#10;njsAAAA5AAAAEAAAAAAAAAABACAAAAAMAQAAZHJzL3NoYXBleG1sLnhtbFBLBQYAAAAABgAGAFsB&#10;AAC2AwAAAAA=&#10;" path="m0,0l5810,6190,37338,6190,0,0xe">
                  <v:fill on="f" focussize="0,0"/>
                  <v:stroke weight="0.37496062992126pt" color="#000000" joinstyle="round"/>
                  <v:imagedata o:title=""/>
                  <o:lock v:ext="edit" aspectratio="f"/>
                  <v:textbox inset="0mm,0mm,0mm,0mm"/>
                </v:shape>
                <v:shape id="Graphic 367" o:spid="_x0000_s1026" o:spt="100" style="position:absolute;left:7524;top:44482;height:6350;width:43815;" fillcolor="#000000" filled="t" stroked="f" coordsize="43815,6350" o:gfxdata="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hbT&#10;DMEAAADcAAAADwAAAAAAAAABACAAAAAiAAAAZHJzL2Rvd25yZXYueG1sUEsBAhQAFAAAAAgAh07i&#10;QDMvBZ47AAAAOQAAABAAAAAAAAAAAQAgAAAAEAEAAGRycy9zaGFwZXhtbC54bWxQSwUGAAAAAAYA&#10;BgBbAQAAugMAAAAA&#10;" path="m37338,6190l0,0,43243,0,37338,6190xe">
                  <v:fill on="t" focussize="0,0"/>
                  <v:stroke on="f"/>
                  <v:imagedata o:title=""/>
                  <o:lock v:ext="edit" aspectratio="f"/>
                  <v:textbox inset="0mm,0mm,0mm,0mm"/>
                </v:shape>
                <v:shape id="Graphic 368" o:spid="_x0000_s1026" o:spt="100" style="position:absolute;left:7524;top:44482;height:6350;width:43815;" filled="f" stroked="t" coordsize="43815,6350" o:gfxdata="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3QvNC5AAAA3AAA&#10;AA8AAAAAAAAAAQAgAAAAIgAAAGRycy9kb3ducmV2LnhtbFBLAQIUABQAAAAIAIdO4kAzLwWeOwAA&#10;ADkAAAAQAAAAAAAAAAEAIAAAAAgBAABkcnMvc2hhcGV4bWwueG1sUEsFBgAAAAAGAAYAWwEAALID&#10;AAAAAA==&#10;" path="m0,0l43243,0,37338,6190,0,0xe">
                  <v:fill on="f" focussize="0,0"/>
                  <v:stroke weight="0.37496062992126pt" color="#000000" joinstyle="round"/>
                  <v:imagedata o:title=""/>
                  <o:lock v:ext="edit" aspectratio="f"/>
                  <v:textbox inset="0mm,0mm,0mm,0mm"/>
                </v:shape>
                <v:shape id="Graphic 369" o:spid="_x0000_s1026" o:spt="100" style="position:absolute;left:20669;top:54292;height:1905;width:17145;" fillcolor="#000000" filled="t" stroked="f" coordsize="17145,1905" o:gfxdata="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SaO&#10;Z8EAAADcAAAADwAAAAAAAAABACAAAAAiAAAAZHJzL2Rvd25yZXYueG1sUEsBAhQAFAAAAAgAh07i&#10;QDMvBZ47AAAAOQAAABAAAAAAAAAAAQAgAAAAEAEAAGRycy9zaGFwZXhtbC54bWxQSwUGAAAAAAYA&#10;BgBbAQAAugMAAAAA&#10;" path="m8477,1524l0,0,16573,0,8477,1524xe">
                  <v:fill on="t" focussize="0,0"/>
                  <v:stroke on="f"/>
                  <v:imagedata o:title=""/>
                  <o:lock v:ext="edit" aspectratio="f"/>
                  <v:textbox inset="0mm,0mm,0mm,0mm"/>
                </v:shape>
                <v:shape id="Graphic 370" o:spid="_x0000_s1026" o:spt="100" style="position:absolute;left:20669;top:54292;height:1905;width:17145;" filled="f" stroked="t" coordsize="17145,1905" o:gfxdata="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Z6s9rsAAADc&#10;AAAADwAAAAAAAAABACAAAAAiAAAAZHJzL2Rvd25yZXYueG1sUEsBAhQAFAAAAAgAh07iQDMvBZ47&#10;AAAAOQAAABAAAAAAAAAAAQAgAAAACgEAAGRycy9zaGFwZXhtbC54bWxQSwUGAAAAAAYABgBbAQAA&#10;tAMAAAAA&#10;" path="m0,0l16573,0,8477,1524,0,0xe">
                  <v:fill on="f" focussize="0,0"/>
                  <v:stroke weight="0.37496062992126pt" color="#000000" joinstyle="round"/>
                  <v:imagedata o:title=""/>
                  <o:lock v:ext="edit" aspectratio="f"/>
                  <v:textbox inset="0mm,0mm,0mm,0mm"/>
                </v:shape>
                <v:shape id="Graphic 371" o:spid="_x0000_s1026" o:spt="100" style="position:absolute;left:13334;top:50673;height:3810;width:24130;" fillcolor="#000000" filled="t" stroked="f" coordsize="24130,3810" o:gfxdata="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1UJ8vQAA&#10;ANwAAAAPAAAAAAAAAAEAIAAAACIAAABkcnMvZG93bnJldi54bWxQSwECFAAUAAAACACHTuJAMy8F&#10;njsAAAA5AAAAEAAAAAAAAAABACAAAAAMAQAAZHJzL3NoYXBleG1sLnhtbFBLBQYAAAAABgAGAFsB&#10;AAC2AwAAAAA=&#10;" path="m23907,3619l7334,3619,0,0,23907,3619xe">
                  <v:fill on="t" focussize="0,0"/>
                  <v:stroke on="f"/>
                  <v:imagedata o:title=""/>
                  <o:lock v:ext="edit" aspectratio="f"/>
                  <v:textbox inset="0mm,0mm,0mm,0mm"/>
                </v:shape>
                <v:shape id="Graphic 372" o:spid="_x0000_s1026" o:spt="100" style="position:absolute;left:13334;top:50673;height:3810;width:24130;" filled="f" stroked="t" coordsize="24130,3810" o:gfxdata="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FH9rL4A&#10;AADcAAAADwAAAAAAAAABACAAAAAiAAAAZHJzL2Rvd25yZXYueG1sUEsBAhQAFAAAAAgAh07iQDMv&#10;BZ47AAAAOQAAABAAAAAAAAAAAQAgAAAADQEAAGRycy9zaGFwZXhtbC54bWxQSwUGAAAAAAYABgBb&#10;AQAAtwMAAAAA&#10;" path="m0,0l7334,3619,23907,3619,0,0xe">
                  <v:fill on="f" focussize="0,0"/>
                  <v:stroke weight="0.37496062992126pt" color="#000000" joinstyle="round"/>
                  <v:imagedata o:title=""/>
                  <o:lock v:ext="edit" aspectratio="f"/>
                  <v:textbox inset="0mm,0mm,0mm,0mm"/>
                </v:shape>
                <v:shape id="Graphic 373" o:spid="_x0000_s1026" o:spt="100" style="position:absolute;left:13334;top:50673;height:3810;width:31750;" fillcolor="#000000" filled="t" stroked="f" coordsize="31750,3810" o:gfxdata="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X1QvQAA&#10;ANwAAAAPAAAAAAAAAAEAIAAAACIAAABkcnMvZG93bnJldi54bWxQSwECFAAUAAAACACHTuJAMy8F&#10;njsAAAA5AAAAEAAAAAAAAAABACAAAAAMAQAAZHJzL3NoYXBleG1sLnhtbFBLBQYAAAAABgAGAFsB&#10;AAC2AwAAAAA=&#10;" path="m23907,3619l0,0,31527,0,23907,3619xe">
                  <v:fill on="t" focussize="0,0"/>
                  <v:stroke on="f"/>
                  <v:imagedata o:title=""/>
                  <o:lock v:ext="edit" aspectratio="f"/>
                  <v:textbox inset="0mm,0mm,0mm,0mm"/>
                </v:shape>
                <v:shape id="Graphic 374" o:spid="_x0000_s1026" o:spt="100" style="position:absolute;left:13334;top:50673;height:3810;width:31750;" filled="f" stroked="t" coordsize="31750,3810" o:gfxdata="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fyjvQAA&#10;ANwAAAAPAAAAAAAAAAEAIAAAACIAAABkcnMvZG93bnJldi54bWxQSwECFAAUAAAACACHTuJAMy8F&#10;njsAAAA5AAAAEAAAAAAAAAABACAAAAAMAQAAZHJzL3NoYXBleG1sLnhtbFBLBQYAAAAABgAGAFsB&#10;AAC2AwAAAAA=&#10;" path="m0,0l31527,0,23907,3619,0,0xe">
                  <v:fill on="f" focussize="0,0"/>
                  <v:stroke weight="0.37496062992126pt" color="#000000" joinstyle="round"/>
                  <v:imagedata o:title=""/>
                  <o:lock v:ext="edit" aspectratio="f"/>
                  <v:textbox inset="0mm,0mm,0mm,0mm"/>
                </v:shape>
                <v:shape id="Textbox 375" o:spid="_x0000_s1026" o:spt="202" type="#_x0000_t202" style="position:absolute;left:0;top:0;height:295910;width:627380;" filled="f" stroked="f" coordsize="21600,21600" o:gfxdata="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I16G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before="146"/>
                          <w:ind w:left="302" w:right="0" w:firstLine="0"/>
                          <w:jc w:val="left"/>
                          <w:rPr>
                            <w:sz w:val="22"/>
                          </w:rPr>
                        </w:pPr>
                        <w:r>
                          <w:rPr>
                            <w:spacing w:val="-4"/>
                            <w:sz w:val="22"/>
                          </w:rPr>
                          <w:t>运行灯</w:t>
                        </w:r>
                      </w:p>
                    </w:txbxContent>
                  </v:textbox>
                </v:shape>
                <w10:wrap type="topAndBottom"/>
              </v:group>
            </w:pict>
          </mc:Fallback>
        </mc:AlternateContent>
      </w:r>
    </w:p>
    <w:p>
      <w:pPr>
        <w:pStyle w:val="3"/>
      </w:pPr>
    </w:p>
    <w:p>
      <w:pPr>
        <w:pStyle w:val="3"/>
        <w:spacing w:before="110"/>
      </w:pPr>
    </w:p>
    <w:p>
      <w:pPr>
        <w:pStyle w:val="3"/>
        <w:ind w:left="184"/>
      </w:pPr>
      <w:r>
        <w:rPr>
          <w:spacing w:val="-28"/>
        </w:rPr>
        <w:t xml:space="preserve">图 </w:t>
      </w:r>
      <w:r>
        <w:t>3</w:t>
      </w:r>
      <w:r>
        <w:rPr>
          <w:spacing w:val="-6"/>
        </w:rPr>
        <w:t xml:space="preserve"> 产品指示灯与拨码开关示意图</w:t>
      </w:r>
    </w:p>
    <w:p>
      <w:pPr>
        <w:pStyle w:val="3"/>
        <w:spacing w:after="0"/>
        <w:sectPr>
          <w:type w:val="continuous"/>
          <w:pgSz w:w="11910" w:h="16840"/>
          <w:pgMar w:top="1920" w:right="850" w:bottom="280" w:left="992" w:header="7" w:footer="452" w:gutter="0"/>
          <w:cols w:equalWidth="0" w:num="3">
            <w:col w:w="1499" w:space="40"/>
            <w:col w:w="1599" w:space="39"/>
            <w:col w:w="6891"/>
          </w:cols>
        </w:sectPr>
      </w:pPr>
    </w:p>
    <w:p>
      <w:pPr>
        <w:pStyle w:val="2"/>
        <w:numPr>
          <w:ilvl w:val="0"/>
          <w:numId w:val="1"/>
        </w:numPr>
        <w:tabs>
          <w:tab w:val="left" w:pos="1107"/>
        </w:tabs>
        <w:spacing w:before="54" w:after="0" w:line="240" w:lineRule="auto"/>
        <w:ind w:left="1107" w:right="0" w:hanging="659"/>
        <w:jc w:val="left"/>
      </w:pPr>
      <w:r>
        <w:rPr>
          <w:color w:val="5066A5"/>
          <w:spacing w:val="-6"/>
        </w:rPr>
        <w:t>安装与使用</w:t>
      </w:r>
    </w:p>
    <w:p>
      <w:pPr>
        <w:pStyle w:val="8"/>
        <w:numPr>
          <w:ilvl w:val="1"/>
          <w:numId w:val="3"/>
        </w:numPr>
        <w:tabs>
          <w:tab w:val="left" w:pos="821"/>
        </w:tabs>
        <w:spacing w:before="94" w:after="0" w:line="240" w:lineRule="auto"/>
        <w:ind w:left="821" w:right="0" w:hanging="373"/>
        <w:jc w:val="left"/>
        <w:rPr>
          <w:sz w:val="21"/>
        </w:rPr>
      </w:pPr>
      <w:r>
        <w:rPr>
          <w:color w:val="5066A5"/>
          <w:spacing w:val="-5"/>
          <w:sz w:val="21"/>
        </w:rPr>
        <w:t>安装</w:t>
      </w:r>
    </w:p>
    <w:p>
      <w:pPr>
        <w:pStyle w:val="3"/>
        <w:spacing w:before="119" w:line="348" w:lineRule="auto"/>
        <w:ind w:left="448" w:right="583" w:firstLine="420"/>
      </w:pPr>
      <w:r>
        <w:rPr>
          <w:spacing w:val="-2"/>
        </w:rPr>
        <w:t>本产品采用专用底座，安装于Ⅶ型智能防雷分线柜。安装时先将传感器与底座对插，再锁紧防松脱螺钉。</w:t>
      </w:r>
    </w:p>
    <w:p>
      <w:pPr>
        <w:pStyle w:val="8"/>
        <w:numPr>
          <w:ilvl w:val="1"/>
          <w:numId w:val="3"/>
        </w:numPr>
        <w:tabs>
          <w:tab w:val="left" w:pos="821"/>
        </w:tabs>
        <w:spacing w:before="0" w:after="0" w:line="269" w:lineRule="exact"/>
        <w:ind w:left="821" w:right="0" w:hanging="373"/>
        <w:jc w:val="left"/>
        <w:rPr>
          <w:sz w:val="21"/>
        </w:rPr>
      </w:pPr>
      <w:r>
        <w:rPr>
          <w:color w:val="5066A5"/>
          <w:spacing w:val="-5"/>
          <w:sz w:val="21"/>
        </w:rPr>
        <w:t>接线</w:t>
      </w:r>
    </w:p>
    <w:p>
      <w:pPr>
        <w:pStyle w:val="3"/>
        <w:spacing w:before="122"/>
        <w:ind w:left="868"/>
      </w:pPr>
      <w:r>
        <w:rPr>
          <w:spacing w:val="-7"/>
        </w:rPr>
        <w:t xml:space="preserve">产品端子定义见表 </w:t>
      </w:r>
      <w:r>
        <w:rPr>
          <w:rFonts w:ascii="Calibri" w:eastAsia="Calibri"/>
          <w:spacing w:val="-2"/>
        </w:rPr>
        <w:t>2</w:t>
      </w:r>
      <w:r>
        <w:rPr>
          <w:spacing w:val="-3"/>
        </w:rPr>
        <w:t>。对外接线连接于安装底座。</w:t>
      </w:r>
    </w:p>
    <w:p>
      <w:pPr>
        <w:pStyle w:val="3"/>
        <w:spacing w:before="120"/>
        <w:ind w:left="3992"/>
      </w:pPr>
      <w:r>
        <w:rPr>
          <w:spacing w:val="-27"/>
        </w:rPr>
        <w:t xml:space="preserve">表 </w:t>
      </w:r>
      <w:r>
        <w:t>2</w:t>
      </w:r>
      <w:r>
        <w:rPr>
          <w:spacing w:val="-5"/>
        </w:rPr>
        <w:t xml:space="preserve"> 产品端子定义表</w:t>
      </w:r>
    </w:p>
    <w:p>
      <w:pPr>
        <w:pStyle w:val="3"/>
        <w:spacing w:before="10"/>
        <w:rPr>
          <w:sz w:val="4"/>
        </w:rPr>
      </w:pPr>
    </w:p>
    <w:tbl>
      <w:tblPr>
        <w:tblStyle w:val="5"/>
        <w:tblW w:w="0" w:type="auto"/>
        <w:tblInd w:w="458" w:type="dxa"/>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Layout w:type="fixed"/>
        <w:tblCellMar>
          <w:top w:w="0" w:type="dxa"/>
          <w:left w:w="0" w:type="dxa"/>
          <w:bottom w:w="0" w:type="dxa"/>
          <w:right w:w="0" w:type="dxa"/>
        </w:tblCellMar>
      </w:tblPr>
      <w:tblGrid>
        <w:gridCol w:w="427"/>
        <w:gridCol w:w="669"/>
        <w:gridCol w:w="1046"/>
        <w:gridCol w:w="2532"/>
        <w:gridCol w:w="425"/>
        <w:gridCol w:w="703"/>
        <w:gridCol w:w="977"/>
        <w:gridCol w:w="2239"/>
      </w:tblGrid>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779" w:hRule="atLeast"/>
        </w:trPr>
        <w:tc>
          <w:tcPr>
            <w:tcW w:w="427" w:type="dxa"/>
            <w:shd w:val="clear" w:color="auto" w:fill="5066A5"/>
          </w:tcPr>
          <w:p>
            <w:pPr>
              <w:pStyle w:val="9"/>
              <w:spacing w:before="79"/>
              <w:ind w:left="122"/>
              <w:jc w:val="left"/>
              <w:rPr>
                <w:sz w:val="18"/>
              </w:rPr>
            </w:pPr>
            <w:r>
              <w:rPr>
                <w:color w:val="FFFFFF"/>
                <w:spacing w:val="-10"/>
                <w:sz w:val="18"/>
              </w:rPr>
              <w:t>序</w:t>
            </w:r>
          </w:p>
          <w:p>
            <w:pPr>
              <w:pStyle w:val="9"/>
              <w:spacing w:before="160"/>
              <w:ind w:left="122"/>
              <w:jc w:val="left"/>
              <w:rPr>
                <w:sz w:val="18"/>
              </w:rPr>
            </w:pPr>
            <w:r>
              <w:rPr>
                <w:color w:val="FFFFFF"/>
                <w:spacing w:val="-10"/>
                <w:sz w:val="18"/>
              </w:rPr>
              <w:t>号</w:t>
            </w:r>
          </w:p>
        </w:tc>
        <w:tc>
          <w:tcPr>
            <w:tcW w:w="669" w:type="dxa"/>
            <w:shd w:val="clear" w:color="auto" w:fill="5066A5"/>
          </w:tcPr>
          <w:p>
            <w:pPr>
              <w:pStyle w:val="9"/>
              <w:spacing w:before="79"/>
              <w:ind w:left="153"/>
              <w:jc w:val="left"/>
              <w:rPr>
                <w:sz w:val="18"/>
              </w:rPr>
            </w:pPr>
            <w:r>
              <w:rPr>
                <w:color w:val="FFFFFF"/>
                <w:spacing w:val="-5"/>
                <w:sz w:val="18"/>
              </w:rPr>
              <w:t>端子</w:t>
            </w:r>
          </w:p>
          <w:p>
            <w:pPr>
              <w:pStyle w:val="9"/>
              <w:spacing w:before="160"/>
              <w:ind w:left="153"/>
              <w:jc w:val="left"/>
              <w:rPr>
                <w:sz w:val="18"/>
              </w:rPr>
            </w:pPr>
            <w:r>
              <w:rPr>
                <w:color w:val="FFFFFF"/>
                <w:spacing w:val="-5"/>
                <w:sz w:val="18"/>
              </w:rPr>
              <w:t>名称</w:t>
            </w:r>
          </w:p>
        </w:tc>
        <w:tc>
          <w:tcPr>
            <w:tcW w:w="1046" w:type="dxa"/>
            <w:shd w:val="clear" w:color="auto" w:fill="5066A5"/>
          </w:tcPr>
          <w:p>
            <w:pPr>
              <w:pStyle w:val="9"/>
              <w:spacing w:before="42"/>
              <w:jc w:val="left"/>
              <w:rPr>
                <w:sz w:val="18"/>
              </w:rPr>
            </w:pPr>
          </w:p>
          <w:p>
            <w:pPr>
              <w:pStyle w:val="9"/>
              <w:ind w:left="13"/>
              <w:rPr>
                <w:sz w:val="18"/>
              </w:rPr>
            </w:pPr>
            <w:r>
              <w:rPr>
                <w:color w:val="FFFFFF"/>
                <w:spacing w:val="-3"/>
                <w:sz w:val="18"/>
              </w:rPr>
              <w:t>类型定义</w:t>
            </w:r>
          </w:p>
        </w:tc>
        <w:tc>
          <w:tcPr>
            <w:tcW w:w="2532" w:type="dxa"/>
            <w:shd w:val="clear" w:color="auto" w:fill="5066A5"/>
          </w:tcPr>
          <w:p>
            <w:pPr>
              <w:pStyle w:val="9"/>
              <w:spacing w:before="42"/>
              <w:jc w:val="left"/>
              <w:rPr>
                <w:sz w:val="18"/>
              </w:rPr>
            </w:pPr>
          </w:p>
          <w:p>
            <w:pPr>
              <w:pStyle w:val="9"/>
              <w:ind w:left="14" w:right="3"/>
              <w:rPr>
                <w:sz w:val="18"/>
              </w:rPr>
            </w:pPr>
            <w:r>
              <w:rPr>
                <w:color w:val="FFFFFF"/>
                <w:spacing w:val="-3"/>
                <w:sz w:val="18"/>
              </w:rPr>
              <w:t>备注说明</w:t>
            </w:r>
          </w:p>
        </w:tc>
        <w:tc>
          <w:tcPr>
            <w:tcW w:w="425" w:type="dxa"/>
            <w:shd w:val="clear" w:color="auto" w:fill="5066A5"/>
          </w:tcPr>
          <w:p>
            <w:pPr>
              <w:pStyle w:val="9"/>
              <w:spacing w:before="79"/>
              <w:ind w:left="123"/>
              <w:jc w:val="left"/>
              <w:rPr>
                <w:sz w:val="18"/>
              </w:rPr>
            </w:pPr>
            <w:r>
              <w:rPr>
                <w:color w:val="FFFFFF"/>
                <w:spacing w:val="-10"/>
                <w:sz w:val="18"/>
              </w:rPr>
              <w:t>序</w:t>
            </w:r>
          </w:p>
          <w:p>
            <w:pPr>
              <w:pStyle w:val="9"/>
              <w:spacing w:before="160"/>
              <w:ind w:left="123"/>
              <w:jc w:val="left"/>
              <w:rPr>
                <w:sz w:val="18"/>
              </w:rPr>
            </w:pPr>
            <w:r>
              <w:rPr>
                <w:color w:val="FFFFFF"/>
                <w:spacing w:val="-10"/>
                <w:sz w:val="18"/>
              </w:rPr>
              <w:t>号</w:t>
            </w:r>
          </w:p>
        </w:tc>
        <w:tc>
          <w:tcPr>
            <w:tcW w:w="703" w:type="dxa"/>
            <w:shd w:val="clear" w:color="auto" w:fill="5066A5"/>
          </w:tcPr>
          <w:p>
            <w:pPr>
              <w:pStyle w:val="9"/>
              <w:spacing w:before="79"/>
              <w:ind w:left="171"/>
              <w:jc w:val="left"/>
              <w:rPr>
                <w:sz w:val="18"/>
              </w:rPr>
            </w:pPr>
            <w:r>
              <w:rPr>
                <w:color w:val="FFFFFF"/>
                <w:spacing w:val="-5"/>
                <w:sz w:val="18"/>
              </w:rPr>
              <w:t>端子</w:t>
            </w:r>
          </w:p>
          <w:p>
            <w:pPr>
              <w:pStyle w:val="9"/>
              <w:spacing w:before="160"/>
              <w:ind w:left="171"/>
              <w:jc w:val="left"/>
              <w:rPr>
                <w:sz w:val="18"/>
              </w:rPr>
            </w:pPr>
            <w:r>
              <w:rPr>
                <w:color w:val="FFFFFF"/>
                <w:spacing w:val="-5"/>
                <w:sz w:val="18"/>
              </w:rPr>
              <w:t>名称</w:t>
            </w:r>
          </w:p>
        </w:tc>
        <w:tc>
          <w:tcPr>
            <w:tcW w:w="977" w:type="dxa"/>
            <w:shd w:val="clear" w:color="auto" w:fill="5066A5"/>
          </w:tcPr>
          <w:p>
            <w:pPr>
              <w:pStyle w:val="9"/>
              <w:spacing w:before="42"/>
              <w:jc w:val="left"/>
              <w:rPr>
                <w:sz w:val="18"/>
              </w:rPr>
            </w:pPr>
          </w:p>
          <w:p>
            <w:pPr>
              <w:pStyle w:val="9"/>
              <w:ind w:left="11"/>
              <w:rPr>
                <w:sz w:val="18"/>
              </w:rPr>
            </w:pPr>
            <w:r>
              <w:rPr>
                <w:color w:val="FFFFFF"/>
                <w:spacing w:val="-3"/>
                <w:sz w:val="18"/>
              </w:rPr>
              <w:t>类型定义</w:t>
            </w:r>
          </w:p>
        </w:tc>
        <w:tc>
          <w:tcPr>
            <w:tcW w:w="2239" w:type="dxa"/>
            <w:shd w:val="clear" w:color="auto" w:fill="5066A5"/>
          </w:tcPr>
          <w:p>
            <w:pPr>
              <w:pStyle w:val="9"/>
              <w:spacing w:before="42"/>
              <w:jc w:val="left"/>
              <w:rPr>
                <w:sz w:val="18"/>
              </w:rPr>
            </w:pPr>
          </w:p>
          <w:p>
            <w:pPr>
              <w:pStyle w:val="9"/>
              <w:ind w:left="11"/>
              <w:rPr>
                <w:sz w:val="18"/>
              </w:rPr>
            </w:pPr>
            <w:r>
              <w:rPr>
                <w:color w:val="FFFFFF"/>
                <w:spacing w:val="-3"/>
                <w:sz w:val="18"/>
              </w:rPr>
              <w:t>备注说明</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8"/>
              <w:ind w:left="9" w:right="1"/>
              <w:rPr>
                <w:sz w:val="18"/>
              </w:rPr>
            </w:pPr>
            <w:r>
              <w:rPr>
                <w:spacing w:val="-10"/>
                <w:sz w:val="18"/>
              </w:rPr>
              <w:t>1</w:t>
            </w:r>
          </w:p>
        </w:tc>
        <w:tc>
          <w:tcPr>
            <w:tcW w:w="669" w:type="dxa"/>
          </w:tcPr>
          <w:p>
            <w:pPr>
              <w:pStyle w:val="9"/>
              <w:spacing w:before="98"/>
              <w:ind w:left="12"/>
              <w:rPr>
                <w:sz w:val="18"/>
              </w:rPr>
            </w:pPr>
            <w:r>
              <w:rPr>
                <w:spacing w:val="-5"/>
                <w:sz w:val="18"/>
              </w:rPr>
              <w:t>2z</w:t>
            </w:r>
          </w:p>
        </w:tc>
        <w:tc>
          <w:tcPr>
            <w:tcW w:w="1046" w:type="dxa"/>
          </w:tcPr>
          <w:p>
            <w:pPr>
              <w:pStyle w:val="9"/>
              <w:spacing w:before="85"/>
              <w:ind w:left="14"/>
              <w:rPr>
                <w:rFonts w:ascii="Calibri"/>
                <w:sz w:val="18"/>
              </w:rPr>
            </w:pPr>
            <w:r>
              <w:rPr>
                <w:rFonts w:ascii="Calibri"/>
                <w:spacing w:val="-4"/>
                <w:sz w:val="18"/>
              </w:rPr>
              <w:t>KEY1</w:t>
            </w:r>
          </w:p>
        </w:tc>
        <w:tc>
          <w:tcPr>
            <w:tcW w:w="2532" w:type="dxa"/>
          </w:tcPr>
          <w:p>
            <w:pPr>
              <w:pStyle w:val="9"/>
              <w:spacing w:before="79"/>
              <w:ind w:left="14" w:right="2"/>
              <w:rPr>
                <w:sz w:val="18"/>
              </w:rPr>
            </w:pPr>
            <w:r>
              <w:rPr>
                <w:spacing w:val="-21"/>
                <w:sz w:val="18"/>
              </w:rPr>
              <w:t xml:space="preserve">第 </w:t>
            </w:r>
            <w:r>
              <w:rPr>
                <w:sz w:val="18"/>
              </w:rPr>
              <w:t>1</w:t>
            </w:r>
            <w:r>
              <w:rPr>
                <w:spacing w:val="-10"/>
                <w:sz w:val="18"/>
              </w:rPr>
              <w:t xml:space="preserve"> 路开关量信号</w:t>
            </w:r>
          </w:p>
        </w:tc>
        <w:tc>
          <w:tcPr>
            <w:tcW w:w="425" w:type="dxa"/>
          </w:tcPr>
          <w:p>
            <w:pPr>
              <w:pStyle w:val="9"/>
              <w:spacing w:before="98"/>
              <w:ind w:left="13"/>
              <w:rPr>
                <w:sz w:val="18"/>
              </w:rPr>
            </w:pPr>
            <w:r>
              <w:rPr>
                <w:spacing w:val="-5"/>
                <w:sz w:val="18"/>
              </w:rPr>
              <w:t>25</w:t>
            </w:r>
          </w:p>
        </w:tc>
        <w:tc>
          <w:tcPr>
            <w:tcW w:w="703" w:type="dxa"/>
          </w:tcPr>
          <w:p>
            <w:pPr>
              <w:pStyle w:val="9"/>
              <w:spacing w:before="98"/>
              <w:ind w:left="12"/>
              <w:rPr>
                <w:sz w:val="18"/>
              </w:rPr>
            </w:pPr>
            <w:r>
              <w:rPr>
                <w:spacing w:val="-5"/>
                <w:sz w:val="18"/>
              </w:rPr>
              <w:t>18z</w:t>
            </w:r>
          </w:p>
        </w:tc>
        <w:tc>
          <w:tcPr>
            <w:tcW w:w="977" w:type="dxa"/>
          </w:tcPr>
          <w:p>
            <w:pPr>
              <w:pStyle w:val="9"/>
              <w:jc w:val="left"/>
              <w:rPr>
                <w:rFonts w:ascii="Times New Roman"/>
                <w:sz w:val="18"/>
              </w:rPr>
            </w:pPr>
          </w:p>
        </w:tc>
        <w:tc>
          <w:tcPr>
            <w:tcW w:w="2239" w:type="dxa"/>
          </w:tcPr>
          <w:p>
            <w:pPr>
              <w:pStyle w:val="9"/>
              <w:spacing w:before="98"/>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6" w:hRule="atLeast"/>
        </w:trPr>
        <w:tc>
          <w:tcPr>
            <w:tcW w:w="427" w:type="dxa"/>
          </w:tcPr>
          <w:p>
            <w:pPr>
              <w:pStyle w:val="9"/>
              <w:spacing w:before="98"/>
              <w:ind w:left="9" w:right="1"/>
              <w:rPr>
                <w:sz w:val="18"/>
              </w:rPr>
            </w:pPr>
            <w:r>
              <w:rPr>
                <w:spacing w:val="-10"/>
                <w:sz w:val="18"/>
              </w:rPr>
              <w:t>2</w:t>
            </w:r>
          </w:p>
        </w:tc>
        <w:tc>
          <w:tcPr>
            <w:tcW w:w="669" w:type="dxa"/>
          </w:tcPr>
          <w:p>
            <w:pPr>
              <w:pStyle w:val="9"/>
              <w:spacing w:before="98"/>
              <w:ind w:left="12"/>
              <w:rPr>
                <w:sz w:val="18"/>
              </w:rPr>
            </w:pPr>
            <w:r>
              <w:rPr>
                <w:spacing w:val="-5"/>
                <w:sz w:val="18"/>
              </w:rPr>
              <w:t>2b</w:t>
            </w:r>
          </w:p>
        </w:tc>
        <w:tc>
          <w:tcPr>
            <w:tcW w:w="1046" w:type="dxa"/>
          </w:tcPr>
          <w:p>
            <w:pPr>
              <w:pStyle w:val="9"/>
              <w:spacing w:before="85"/>
              <w:ind w:left="14"/>
              <w:rPr>
                <w:rFonts w:ascii="Calibri"/>
                <w:sz w:val="18"/>
              </w:rPr>
            </w:pPr>
            <w:r>
              <w:rPr>
                <w:rFonts w:ascii="Calibri"/>
                <w:spacing w:val="-4"/>
                <w:sz w:val="18"/>
              </w:rPr>
              <w:t>KEY2</w:t>
            </w:r>
          </w:p>
        </w:tc>
        <w:tc>
          <w:tcPr>
            <w:tcW w:w="2532" w:type="dxa"/>
          </w:tcPr>
          <w:p>
            <w:pPr>
              <w:pStyle w:val="9"/>
              <w:spacing w:before="79"/>
              <w:ind w:left="14" w:right="2"/>
              <w:rPr>
                <w:sz w:val="18"/>
              </w:rPr>
            </w:pPr>
            <w:r>
              <w:rPr>
                <w:spacing w:val="-21"/>
                <w:sz w:val="18"/>
              </w:rPr>
              <w:t xml:space="preserve">第 </w:t>
            </w:r>
            <w:r>
              <w:rPr>
                <w:sz w:val="18"/>
              </w:rPr>
              <w:t>2</w:t>
            </w:r>
            <w:r>
              <w:rPr>
                <w:spacing w:val="-10"/>
                <w:sz w:val="18"/>
              </w:rPr>
              <w:t xml:space="preserve"> 路开关量信号</w:t>
            </w:r>
          </w:p>
        </w:tc>
        <w:tc>
          <w:tcPr>
            <w:tcW w:w="425" w:type="dxa"/>
          </w:tcPr>
          <w:p>
            <w:pPr>
              <w:pStyle w:val="9"/>
              <w:spacing w:before="98"/>
              <w:ind w:left="13"/>
              <w:rPr>
                <w:sz w:val="18"/>
              </w:rPr>
            </w:pPr>
            <w:r>
              <w:rPr>
                <w:spacing w:val="-5"/>
                <w:sz w:val="18"/>
              </w:rPr>
              <w:t>26</w:t>
            </w:r>
          </w:p>
        </w:tc>
        <w:tc>
          <w:tcPr>
            <w:tcW w:w="703" w:type="dxa"/>
          </w:tcPr>
          <w:p>
            <w:pPr>
              <w:pStyle w:val="9"/>
              <w:spacing w:before="98"/>
              <w:ind w:left="12"/>
              <w:rPr>
                <w:sz w:val="18"/>
              </w:rPr>
            </w:pPr>
            <w:r>
              <w:rPr>
                <w:spacing w:val="-5"/>
                <w:sz w:val="18"/>
              </w:rPr>
              <w:t>18b</w:t>
            </w:r>
          </w:p>
        </w:tc>
        <w:tc>
          <w:tcPr>
            <w:tcW w:w="977" w:type="dxa"/>
          </w:tcPr>
          <w:p>
            <w:pPr>
              <w:pStyle w:val="9"/>
              <w:jc w:val="left"/>
              <w:rPr>
                <w:rFonts w:ascii="Times New Roman"/>
                <w:sz w:val="18"/>
              </w:rPr>
            </w:pPr>
          </w:p>
        </w:tc>
        <w:tc>
          <w:tcPr>
            <w:tcW w:w="2239" w:type="dxa"/>
          </w:tcPr>
          <w:p>
            <w:pPr>
              <w:pStyle w:val="9"/>
              <w:spacing w:before="98"/>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6"/>
              <w:ind w:left="9" w:right="1"/>
              <w:rPr>
                <w:sz w:val="18"/>
              </w:rPr>
            </w:pPr>
            <w:r>
              <w:rPr>
                <w:spacing w:val="-10"/>
                <w:sz w:val="18"/>
              </w:rPr>
              <w:t>3</w:t>
            </w:r>
          </w:p>
        </w:tc>
        <w:tc>
          <w:tcPr>
            <w:tcW w:w="669" w:type="dxa"/>
          </w:tcPr>
          <w:p>
            <w:pPr>
              <w:pStyle w:val="9"/>
              <w:spacing w:before="96"/>
              <w:ind w:left="12"/>
              <w:rPr>
                <w:sz w:val="18"/>
              </w:rPr>
            </w:pPr>
            <w:r>
              <w:rPr>
                <w:spacing w:val="-5"/>
                <w:sz w:val="18"/>
              </w:rPr>
              <w:t>2d</w:t>
            </w:r>
          </w:p>
        </w:tc>
        <w:tc>
          <w:tcPr>
            <w:tcW w:w="1046" w:type="dxa"/>
          </w:tcPr>
          <w:p>
            <w:pPr>
              <w:pStyle w:val="9"/>
              <w:spacing w:before="85"/>
              <w:ind w:left="14"/>
              <w:rPr>
                <w:rFonts w:ascii="Calibri"/>
                <w:sz w:val="18"/>
              </w:rPr>
            </w:pPr>
            <w:r>
              <w:rPr>
                <w:rFonts w:ascii="Calibri"/>
                <w:spacing w:val="-4"/>
                <w:sz w:val="18"/>
              </w:rPr>
              <w:t>KEY3</w:t>
            </w:r>
          </w:p>
        </w:tc>
        <w:tc>
          <w:tcPr>
            <w:tcW w:w="2532" w:type="dxa"/>
          </w:tcPr>
          <w:p>
            <w:pPr>
              <w:pStyle w:val="9"/>
              <w:spacing w:before="79"/>
              <w:ind w:left="14" w:right="2"/>
              <w:rPr>
                <w:sz w:val="18"/>
              </w:rPr>
            </w:pPr>
            <w:r>
              <w:rPr>
                <w:spacing w:val="-21"/>
                <w:sz w:val="18"/>
              </w:rPr>
              <w:t xml:space="preserve">第 </w:t>
            </w:r>
            <w:r>
              <w:rPr>
                <w:sz w:val="18"/>
              </w:rPr>
              <w:t>3</w:t>
            </w:r>
            <w:r>
              <w:rPr>
                <w:spacing w:val="-10"/>
                <w:sz w:val="18"/>
              </w:rPr>
              <w:t xml:space="preserve"> 路开关量信号</w:t>
            </w:r>
          </w:p>
        </w:tc>
        <w:tc>
          <w:tcPr>
            <w:tcW w:w="425" w:type="dxa"/>
          </w:tcPr>
          <w:p>
            <w:pPr>
              <w:pStyle w:val="9"/>
              <w:spacing w:before="96"/>
              <w:ind w:left="13"/>
              <w:rPr>
                <w:sz w:val="18"/>
              </w:rPr>
            </w:pPr>
            <w:r>
              <w:rPr>
                <w:spacing w:val="-5"/>
                <w:sz w:val="18"/>
              </w:rPr>
              <w:t>27</w:t>
            </w:r>
          </w:p>
        </w:tc>
        <w:tc>
          <w:tcPr>
            <w:tcW w:w="703" w:type="dxa"/>
          </w:tcPr>
          <w:p>
            <w:pPr>
              <w:pStyle w:val="9"/>
              <w:spacing w:before="96"/>
              <w:ind w:left="12"/>
              <w:rPr>
                <w:sz w:val="18"/>
              </w:rPr>
            </w:pPr>
            <w:r>
              <w:rPr>
                <w:spacing w:val="-5"/>
                <w:sz w:val="18"/>
              </w:rPr>
              <w:t>18d</w:t>
            </w:r>
          </w:p>
        </w:tc>
        <w:tc>
          <w:tcPr>
            <w:tcW w:w="977" w:type="dxa"/>
          </w:tcPr>
          <w:p>
            <w:pPr>
              <w:pStyle w:val="9"/>
              <w:spacing w:before="96"/>
              <w:ind w:left="13"/>
              <w:rPr>
                <w:sz w:val="18"/>
              </w:rPr>
            </w:pPr>
            <w:r>
              <w:rPr>
                <w:spacing w:val="-5"/>
                <w:sz w:val="18"/>
              </w:rPr>
              <w:t>U1+</w:t>
            </w:r>
          </w:p>
        </w:tc>
        <w:tc>
          <w:tcPr>
            <w:tcW w:w="2239" w:type="dxa"/>
          </w:tcPr>
          <w:p>
            <w:pPr>
              <w:pStyle w:val="9"/>
              <w:spacing w:before="96"/>
              <w:ind w:left="11" w:right="2"/>
              <w:rPr>
                <w:sz w:val="18"/>
              </w:rPr>
            </w:pPr>
            <w:r>
              <w:rPr>
                <w:spacing w:val="-23"/>
                <w:sz w:val="18"/>
              </w:rPr>
              <w:t xml:space="preserve">第 </w:t>
            </w:r>
            <w:r>
              <w:rPr>
                <w:sz w:val="18"/>
              </w:rPr>
              <w:t>1</w:t>
            </w:r>
            <w:r>
              <w:rPr>
                <w:spacing w:val="-10"/>
                <w:sz w:val="18"/>
              </w:rPr>
              <w:t xml:space="preserve"> 路电压输入正</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5"/>
              <w:ind w:left="9" w:right="1"/>
              <w:rPr>
                <w:sz w:val="18"/>
              </w:rPr>
            </w:pPr>
            <w:r>
              <w:rPr>
                <w:spacing w:val="-10"/>
                <w:sz w:val="18"/>
              </w:rPr>
              <w:t>4</w:t>
            </w:r>
          </w:p>
        </w:tc>
        <w:tc>
          <w:tcPr>
            <w:tcW w:w="669" w:type="dxa"/>
          </w:tcPr>
          <w:p>
            <w:pPr>
              <w:pStyle w:val="9"/>
              <w:spacing w:before="95"/>
              <w:ind w:left="12"/>
              <w:rPr>
                <w:sz w:val="18"/>
              </w:rPr>
            </w:pPr>
            <w:r>
              <w:rPr>
                <w:spacing w:val="-5"/>
                <w:sz w:val="18"/>
              </w:rPr>
              <w:t>4z</w:t>
            </w:r>
          </w:p>
        </w:tc>
        <w:tc>
          <w:tcPr>
            <w:tcW w:w="1046" w:type="dxa"/>
          </w:tcPr>
          <w:p>
            <w:pPr>
              <w:pStyle w:val="9"/>
              <w:spacing w:before="85"/>
              <w:ind w:left="14"/>
              <w:rPr>
                <w:rFonts w:ascii="Calibri"/>
                <w:sz w:val="18"/>
              </w:rPr>
            </w:pPr>
            <w:r>
              <w:rPr>
                <w:rFonts w:ascii="Calibri"/>
                <w:spacing w:val="-4"/>
                <w:sz w:val="18"/>
              </w:rPr>
              <w:t>KEY4</w:t>
            </w:r>
          </w:p>
        </w:tc>
        <w:tc>
          <w:tcPr>
            <w:tcW w:w="2532" w:type="dxa"/>
          </w:tcPr>
          <w:p>
            <w:pPr>
              <w:pStyle w:val="9"/>
              <w:spacing w:before="79"/>
              <w:ind w:left="14" w:right="2"/>
              <w:rPr>
                <w:sz w:val="18"/>
              </w:rPr>
            </w:pPr>
            <w:r>
              <w:rPr>
                <w:spacing w:val="-21"/>
                <w:sz w:val="18"/>
              </w:rPr>
              <w:t xml:space="preserve">第 </w:t>
            </w:r>
            <w:r>
              <w:rPr>
                <w:sz w:val="18"/>
              </w:rPr>
              <w:t>4</w:t>
            </w:r>
            <w:r>
              <w:rPr>
                <w:spacing w:val="-10"/>
                <w:sz w:val="18"/>
              </w:rPr>
              <w:t xml:space="preserve"> 路开关量信号</w:t>
            </w:r>
          </w:p>
        </w:tc>
        <w:tc>
          <w:tcPr>
            <w:tcW w:w="425" w:type="dxa"/>
          </w:tcPr>
          <w:p>
            <w:pPr>
              <w:pStyle w:val="9"/>
              <w:spacing w:before="95"/>
              <w:ind w:left="13"/>
              <w:rPr>
                <w:sz w:val="18"/>
              </w:rPr>
            </w:pPr>
            <w:r>
              <w:rPr>
                <w:spacing w:val="-5"/>
                <w:sz w:val="18"/>
              </w:rPr>
              <w:t>28</w:t>
            </w:r>
          </w:p>
        </w:tc>
        <w:tc>
          <w:tcPr>
            <w:tcW w:w="703" w:type="dxa"/>
          </w:tcPr>
          <w:p>
            <w:pPr>
              <w:pStyle w:val="9"/>
              <w:spacing w:before="95"/>
              <w:ind w:left="12"/>
              <w:rPr>
                <w:sz w:val="18"/>
              </w:rPr>
            </w:pPr>
            <w:r>
              <w:rPr>
                <w:spacing w:val="-5"/>
                <w:sz w:val="18"/>
              </w:rPr>
              <w:t>20z</w:t>
            </w:r>
          </w:p>
        </w:tc>
        <w:tc>
          <w:tcPr>
            <w:tcW w:w="977" w:type="dxa"/>
          </w:tcPr>
          <w:p>
            <w:pPr>
              <w:pStyle w:val="9"/>
              <w:spacing w:before="95"/>
              <w:ind w:left="13"/>
              <w:rPr>
                <w:sz w:val="18"/>
              </w:rPr>
            </w:pPr>
            <w:r>
              <w:rPr>
                <w:sz w:val="18"/>
              </w:rPr>
              <w:t>U1-</w:t>
            </w:r>
          </w:p>
        </w:tc>
        <w:tc>
          <w:tcPr>
            <w:tcW w:w="2239" w:type="dxa"/>
          </w:tcPr>
          <w:p>
            <w:pPr>
              <w:pStyle w:val="9"/>
              <w:spacing w:before="95"/>
              <w:ind w:left="11" w:right="2"/>
              <w:rPr>
                <w:sz w:val="18"/>
              </w:rPr>
            </w:pPr>
            <w:r>
              <w:rPr>
                <w:spacing w:val="-23"/>
                <w:sz w:val="18"/>
              </w:rPr>
              <w:t xml:space="preserve">第 </w:t>
            </w:r>
            <w:r>
              <w:rPr>
                <w:sz w:val="18"/>
              </w:rPr>
              <w:t>1</w:t>
            </w:r>
            <w:r>
              <w:rPr>
                <w:spacing w:val="-10"/>
                <w:sz w:val="18"/>
              </w:rPr>
              <w:t xml:space="preserve"> 路电压输入负</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8"/>
              <w:ind w:left="9" w:right="1"/>
              <w:rPr>
                <w:sz w:val="18"/>
              </w:rPr>
            </w:pPr>
            <w:r>
              <w:rPr>
                <w:spacing w:val="-10"/>
                <w:sz w:val="18"/>
              </w:rPr>
              <w:t>5</w:t>
            </w:r>
          </w:p>
        </w:tc>
        <w:tc>
          <w:tcPr>
            <w:tcW w:w="669" w:type="dxa"/>
          </w:tcPr>
          <w:p>
            <w:pPr>
              <w:pStyle w:val="9"/>
              <w:spacing w:before="98"/>
              <w:ind w:left="12"/>
              <w:rPr>
                <w:sz w:val="18"/>
              </w:rPr>
            </w:pPr>
            <w:r>
              <w:rPr>
                <w:spacing w:val="-5"/>
                <w:sz w:val="18"/>
              </w:rPr>
              <w:t>4b</w:t>
            </w:r>
          </w:p>
        </w:tc>
        <w:tc>
          <w:tcPr>
            <w:tcW w:w="1046" w:type="dxa"/>
          </w:tcPr>
          <w:p>
            <w:pPr>
              <w:pStyle w:val="9"/>
              <w:spacing w:before="85"/>
              <w:ind w:left="14"/>
              <w:rPr>
                <w:rFonts w:ascii="Calibri"/>
                <w:sz w:val="18"/>
              </w:rPr>
            </w:pPr>
            <w:r>
              <w:rPr>
                <w:rFonts w:ascii="Calibri"/>
                <w:spacing w:val="-4"/>
                <w:sz w:val="18"/>
              </w:rPr>
              <w:t>KEY5</w:t>
            </w:r>
          </w:p>
        </w:tc>
        <w:tc>
          <w:tcPr>
            <w:tcW w:w="2532" w:type="dxa"/>
          </w:tcPr>
          <w:p>
            <w:pPr>
              <w:pStyle w:val="9"/>
              <w:spacing w:before="79"/>
              <w:ind w:left="14" w:right="2"/>
              <w:rPr>
                <w:sz w:val="18"/>
              </w:rPr>
            </w:pPr>
            <w:r>
              <w:rPr>
                <w:spacing w:val="-21"/>
                <w:sz w:val="18"/>
              </w:rPr>
              <w:t xml:space="preserve">第 </w:t>
            </w:r>
            <w:r>
              <w:rPr>
                <w:sz w:val="18"/>
              </w:rPr>
              <w:t>5</w:t>
            </w:r>
            <w:r>
              <w:rPr>
                <w:spacing w:val="-10"/>
                <w:sz w:val="18"/>
              </w:rPr>
              <w:t xml:space="preserve"> 路开关量信号</w:t>
            </w:r>
          </w:p>
        </w:tc>
        <w:tc>
          <w:tcPr>
            <w:tcW w:w="425" w:type="dxa"/>
          </w:tcPr>
          <w:p>
            <w:pPr>
              <w:pStyle w:val="9"/>
              <w:spacing w:before="98"/>
              <w:ind w:left="13"/>
              <w:rPr>
                <w:sz w:val="18"/>
              </w:rPr>
            </w:pPr>
            <w:r>
              <w:rPr>
                <w:spacing w:val="-5"/>
                <w:sz w:val="18"/>
              </w:rPr>
              <w:t>29</w:t>
            </w:r>
          </w:p>
        </w:tc>
        <w:tc>
          <w:tcPr>
            <w:tcW w:w="703" w:type="dxa"/>
          </w:tcPr>
          <w:p>
            <w:pPr>
              <w:pStyle w:val="9"/>
              <w:spacing w:before="98"/>
              <w:ind w:left="12"/>
              <w:rPr>
                <w:sz w:val="18"/>
              </w:rPr>
            </w:pPr>
            <w:r>
              <w:rPr>
                <w:spacing w:val="-5"/>
                <w:sz w:val="18"/>
              </w:rPr>
              <w:t>20b</w:t>
            </w:r>
          </w:p>
        </w:tc>
        <w:tc>
          <w:tcPr>
            <w:tcW w:w="977" w:type="dxa"/>
          </w:tcPr>
          <w:p>
            <w:pPr>
              <w:pStyle w:val="9"/>
              <w:jc w:val="left"/>
              <w:rPr>
                <w:rFonts w:ascii="Times New Roman"/>
                <w:sz w:val="18"/>
              </w:rPr>
            </w:pPr>
          </w:p>
        </w:tc>
        <w:tc>
          <w:tcPr>
            <w:tcW w:w="2239" w:type="dxa"/>
          </w:tcPr>
          <w:p>
            <w:pPr>
              <w:pStyle w:val="9"/>
              <w:spacing w:before="98"/>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6" w:hRule="atLeast"/>
        </w:trPr>
        <w:tc>
          <w:tcPr>
            <w:tcW w:w="427" w:type="dxa"/>
          </w:tcPr>
          <w:p>
            <w:pPr>
              <w:pStyle w:val="9"/>
              <w:spacing w:before="98"/>
              <w:ind w:left="9" w:right="1"/>
              <w:rPr>
                <w:sz w:val="18"/>
              </w:rPr>
            </w:pPr>
            <w:r>
              <w:rPr>
                <w:spacing w:val="-10"/>
                <w:sz w:val="18"/>
              </w:rPr>
              <w:t>6</w:t>
            </w:r>
          </w:p>
        </w:tc>
        <w:tc>
          <w:tcPr>
            <w:tcW w:w="669" w:type="dxa"/>
          </w:tcPr>
          <w:p>
            <w:pPr>
              <w:pStyle w:val="9"/>
              <w:spacing w:before="98"/>
              <w:ind w:left="12"/>
              <w:rPr>
                <w:sz w:val="18"/>
              </w:rPr>
            </w:pPr>
            <w:r>
              <w:rPr>
                <w:spacing w:val="-5"/>
                <w:sz w:val="18"/>
              </w:rPr>
              <w:t>4d</w:t>
            </w:r>
          </w:p>
        </w:tc>
        <w:tc>
          <w:tcPr>
            <w:tcW w:w="1046" w:type="dxa"/>
          </w:tcPr>
          <w:p>
            <w:pPr>
              <w:pStyle w:val="9"/>
              <w:spacing w:before="85"/>
              <w:ind w:left="14"/>
              <w:rPr>
                <w:rFonts w:ascii="Calibri"/>
                <w:sz w:val="18"/>
              </w:rPr>
            </w:pPr>
            <w:r>
              <w:rPr>
                <w:rFonts w:ascii="Calibri"/>
                <w:spacing w:val="-4"/>
                <w:sz w:val="18"/>
              </w:rPr>
              <w:t>KEY6</w:t>
            </w:r>
          </w:p>
        </w:tc>
        <w:tc>
          <w:tcPr>
            <w:tcW w:w="2532" w:type="dxa"/>
          </w:tcPr>
          <w:p>
            <w:pPr>
              <w:pStyle w:val="9"/>
              <w:spacing w:before="79"/>
              <w:ind w:left="14" w:right="2"/>
              <w:rPr>
                <w:sz w:val="18"/>
              </w:rPr>
            </w:pPr>
            <w:r>
              <w:rPr>
                <w:spacing w:val="-21"/>
                <w:sz w:val="18"/>
              </w:rPr>
              <w:t xml:space="preserve">第 </w:t>
            </w:r>
            <w:r>
              <w:rPr>
                <w:sz w:val="18"/>
              </w:rPr>
              <w:t>6</w:t>
            </w:r>
            <w:r>
              <w:rPr>
                <w:spacing w:val="-10"/>
                <w:sz w:val="18"/>
              </w:rPr>
              <w:t xml:space="preserve"> 路开关量信号</w:t>
            </w:r>
          </w:p>
        </w:tc>
        <w:tc>
          <w:tcPr>
            <w:tcW w:w="425" w:type="dxa"/>
          </w:tcPr>
          <w:p>
            <w:pPr>
              <w:pStyle w:val="9"/>
              <w:spacing w:before="98"/>
              <w:ind w:left="13"/>
              <w:rPr>
                <w:sz w:val="18"/>
              </w:rPr>
            </w:pPr>
            <w:r>
              <w:rPr>
                <w:spacing w:val="-5"/>
                <w:sz w:val="18"/>
              </w:rPr>
              <w:t>30</w:t>
            </w:r>
          </w:p>
        </w:tc>
        <w:tc>
          <w:tcPr>
            <w:tcW w:w="703" w:type="dxa"/>
          </w:tcPr>
          <w:p>
            <w:pPr>
              <w:pStyle w:val="9"/>
              <w:spacing w:before="98"/>
              <w:ind w:left="12"/>
              <w:rPr>
                <w:sz w:val="18"/>
              </w:rPr>
            </w:pPr>
            <w:r>
              <w:rPr>
                <w:spacing w:val="-5"/>
                <w:sz w:val="18"/>
              </w:rPr>
              <w:t>20d</w:t>
            </w:r>
          </w:p>
        </w:tc>
        <w:tc>
          <w:tcPr>
            <w:tcW w:w="977" w:type="dxa"/>
          </w:tcPr>
          <w:p>
            <w:pPr>
              <w:pStyle w:val="9"/>
              <w:jc w:val="left"/>
              <w:rPr>
                <w:rFonts w:ascii="Times New Roman"/>
                <w:sz w:val="18"/>
              </w:rPr>
            </w:pPr>
          </w:p>
        </w:tc>
        <w:tc>
          <w:tcPr>
            <w:tcW w:w="2239" w:type="dxa"/>
          </w:tcPr>
          <w:p>
            <w:pPr>
              <w:pStyle w:val="9"/>
              <w:spacing w:before="98"/>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5"/>
              <w:ind w:left="9" w:right="1"/>
              <w:rPr>
                <w:sz w:val="18"/>
              </w:rPr>
            </w:pPr>
            <w:r>
              <w:rPr>
                <w:spacing w:val="-10"/>
                <w:sz w:val="18"/>
              </w:rPr>
              <w:t>7</w:t>
            </w:r>
          </w:p>
        </w:tc>
        <w:tc>
          <w:tcPr>
            <w:tcW w:w="669" w:type="dxa"/>
          </w:tcPr>
          <w:p>
            <w:pPr>
              <w:pStyle w:val="9"/>
              <w:spacing w:before="95"/>
              <w:ind w:left="12"/>
              <w:rPr>
                <w:sz w:val="18"/>
              </w:rPr>
            </w:pPr>
            <w:r>
              <w:rPr>
                <w:spacing w:val="-5"/>
                <w:sz w:val="18"/>
              </w:rPr>
              <w:t>6z</w:t>
            </w:r>
          </w:p>
        </w:tc>
        <w:tc>
          <w:tcPr>
            <w:tcW w:w="1046" w:type="dxa"/>
          </w:tcPr>
          <w:p>
            <w:pPr>
              <w:pStyle w:val="9"/>
              <w:spacing w:before="85"/>
              <w:ind w:left="14"/>
              <w:rPr>
                <w:rFonts w:ascii="Calibri"/>
                <w:sz w:val="18"/>
              </w:rPr>
            </w:pPr>
            <w:r>
              <w:rPr>
                <w:rFonts w:ascii="Calibri"/>
                <w:spacing w:val="-5"/>
                <w:sz w:val="18"/>
              </w:rPr>
              <w:t>COM</w:t>
            </w:r>
          </w:p>
        </w:tc>
        <w:tc>
          <w:tcPr>
            <w:tcW w:w="2532" w:type="dxa"/>
          </w:tcPr>
          <w:p>
            <w:pPr>
              <w:pStyle w:val="9"/>
              <w:spacing w:before="79"/>
              <w:ind w:left="14"/>
              <w:rPr>
                <w:sz w:val="18"/>
              </w:rPr>
            </w:pPr>
            <w:r>
              <w:rPr>
                <w:spacing w:val="-2"/>
                <w:sz w:val="18"/>
              </w:rPr>
              <w:t>开关量公共端</w:t>
            </w:r>
          </w:p>
        </w:tc>
        <w:tc>
          <w:tcPr>
            <w:tcW w:w="425" w:type="dxa"/>
          </w:tcPr>
          <w:p>
            <w:pPr>
              <w:pStyle w:val="9"/>
              <w:spacing w:before="95"/>
              <w:ind w:left="13"/>
              <w:rPr>
                <w:sz w:val="18"/>
              </w:rPr>
            </w:pPr>
            <w:r>
              <w:rPr>
                <w:spacing w:val="-5"/>
                <w:sz w:val="18"/>
              </w:rPr>
              <w:t>31</w:t>
            </w:r>
          </w:p>
        </w:tc>
        <w:tc>
          <w:tcPr>
            <w:tcW w:w="703" w:type="dxa"/>
          </w:tcPr>
          <w:p>
            <w:pPr>
              <w:pStyle w:val="9"/>
              <w:spacing w:before="95"/>
              <w:ind w:left="12"/>
              <w:rPr>
                <w:sz w:val="18"/>
              </w:rPr>
            </w:pPr>
            <w:r>
              <w:rPr>
                <w:spacing w:val="-5"/>
                <w:sz w:val="18"/>
              </w:rPr>
              <w:t>22z</w:t>
            </w:r>
          </w:p>
        </w:tc>
        <w:tc>
          <w:tcPr>
            <w:tcW w:w="977" w:type="dxa"/>
          </w:tcPr>
          <w:p>
            <w:pPr>
              <w:pStyle w:val="9"/>
              <w:jc w:val="left"/>
              <w:rPr>
                <w:rFonts w:ascii="Times New Roman"/>
                <w:sz w:val="18"/>
              </w:rPr>
            </w:pPr>
          </w:p>
        </w:tc>
        <w:tc>
          <w:tcPr>
            <w:tcW w:w="2239" w:type="dxa"/>
          </w:tcPr>
          <w:p>
            <w:pPr>
              <w:pStyle w:val="9"/>
              <w:spacing w:before="95"/>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6"/>
              <w:ind w:left="9" w:right="1"/>
              <w:rPr>
                <w:sz w:val="18"/>
              </w:rPr>
            </w:pPr>
            <w:r>
              <w:rPr>
                <w:spacing w:val="-10"/>
                <w:sz w:val="18"/>
              </w:rPr>
              <w:t>8</w:t>
            </w:r>
          </w:p>
        </w:tc>
        <w:tc>
          <w:tcPr>
            <w:tcW w:w="669" w:type="dxa"/>
          </w:tcPr>
          <w:p>
            <w:pPr>
              <w:pStyle w:val="9"/>
              <w:spacing w:before="96"/>
              <w:ind w:left="12"/>
              <w:rPr>
                <w:sz w:val="18"/>
              </w:rPr>
            </w:pPr>
            <w:r>
              <w:rPr>
                <w:spacing w:val="-5"/>
                <w:sz w:val="18"/>
              </w:rPr>
              <w:t>6b</w:t>
            </w:r>
          </w:p>
        </w:tc>
        <w:tc>
          <w:tcPr>
            <w:tcW w:w="1046" w:type="dxa"/>
          </w:tcPr>
          <w:p>
            <w:pPr>
              <w:pStyle w:val="9"/>
              <w:jc w:val="left"/>
              <w:rPr>
                <w:rFonts w:ascii="Times New Roman"/>
                <w:sz w:val="18"/>
              </w:rPr>
            </w:pPr>
          </w:p>
        </w:tc>
        <w:tc>
          <w:tcPr>
            <w:tcW w:w="2532" w:type="dxa"/>
          </w:tcPr>
          <w:p>
            <w:pPr>
              <w:pStyle w:val="9"/>
              <w:spacing w:before="96"/>
              <w:ind w:left="14"/>
              <w:rPr>
                <w:sz w:val="18"/>
              </w:rPr>
            </w:pPr>
            <w:r>
              <w:rPr>
                <w:spacing w:val="-2"/>
                <w:sz w:val="18"/>
              </w:rPr>
              <w:t>未定义，保留</w:t>
            </w:r>
          </w:p>
        </w:tc>
        <w:tc>
          <w:tcPr>
            <w:tcW w:w="425" w:type="dxa"/>
          </w:tcPr>
          <w:p>
            <w:pPr>
              <w:pStyle w:val="9"/>
              <w:spacing w:before="96"/>
              <w:ind w:left="13"/>
              <w:rPr>
                <w:sz w:val="18"/>
              </w:rPr>
            </w:pPr>
            <w:r>
              <w:rPr>
                <w:spacing w:val="-5"/>
                <w:sz w:val="18"/>
              </w:rPr>
              <w:t>32</w:t>
            </w:r>
          </w:p>
        </w:tc>
        <w:tc>
          <w:tcPr>
            <w:tcW w:w="703" w:type="dxa"/>
          </w:tcPr>
          <w:p>
            <w:pPr>
              <w:pStyle w:val="9"/>
              <w:spacing w:before="96"/>
              <w:ind w:left="12"/>
              <w:rPr>
                <w:sz w:val="18"/>
              </w:rPr>
            </w:pPr>
            <w:r>
              <w:rPr>
                <w:spacing w:val="-5"/>
                <w:sz w:val="18"/>
              </w:rPr>
              <w:t>22b</w:t>
            </w:r>
          </w:p>
        </w:tc>
        <w:tc>
          <w:tcPr>
            <w:tcW w:w="977" w:type="dxa"/>
          </w:tcPr>
          <w:p>
            <w:pPr>
              <w:pStyle w:val="9"/>
              <w:jc w:val="left"/>
              <w:rPr>
                <w:rFonts w:ascii="Times New Roman"/>
                <w:sz w:val="18"/>
              </w:rPr>
            </w:pPr>
          </w:p>
        </w:tc>
        <w:tc>
          <w:tcPr>
            <w:tcW w:w="2239" w:type="dxa"/>
          </w:tcPr>
          <w:p>
            <w:pPr>
              <w:pStyle w:val="9"/>
              <w:spacing w:before="96"/>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8"/>
              <w:ind w:left="9" w:right="1"/>
              <w:rPr>
                <w:sz w:val="18"/>
              </w:rPr>
            </w:pPr>
            <w:r>
              <w:rPr>
                <w:spacing w:val="-10"/>
                <w:sz w:val="18"/>
              </w:rPr>
              <w:t>9</w:t>
            </w:r>
          </w:p>
        </w:tc>
        <w:tc>
          <w:tcPr>
            <w:tcW w:w="669" w:type="dxa"/>
          </w:tcPr>
          <w:p>
            <w:pPr>
              <w:pStyle w:val="9"/>
              <w:spacing w:before="98"/>
              <w:ind w:left="12"/>
              <w:rPr>
                <w:sz w:val="18"/>
              </w:rPr>
            </w:pPr>
            <w:r>
              <w:rPr>
                <w:spacing w:val="-5"/>
                <w:sz w:val="18"/>
              </w:rPr>
              <w:t>6d</w:t>
            </w:r>
          </w:p>
        </w:tc>
        <w:tc>
          <w:tcPr>
            <w:tcW w:w="1046" w:type="dxa"/>
          </w:tcPr>
          <w:p>
            <w:pPr>
              <w:pStyle w:val="9"/>
              <w:jc w:val="left"/>
              <w:rPr>
                <w:rFonts w:ascii="Times New Roman"/>
                <w:sz w:val="18"/>
              </w:rPr>
            </w:pPr>
          </w:p>
        </w:tc>
        <w:tc>
          <w:tcPr>
            <w:tcW w:w="2532" w:type="dxa"/>
          </w:tcPr>
          <w:p>
            <w:pPr>
              <w:pStyle w:val="9"/>
              <w:spacing w:before="98"/>
              <w:ind w:left="14"/>
              <w:rPr>
                <w:sz w:val="18"/>
              </w:rPr>
            </w:pPr>
            <w:r>
              <w:rPr>
                <w:spacing w:val="-2"/>
                <w:sz w:val="18"/>
              </w:rPr>
              <w:t>未定义，保留</w:t>
            </w:r>
          </w:p>
        </w:tc>
        <w:tc>
          <w:tcPr>
            <w:tcW w:w="425" w:type="dxa"/>
          </w:tcPr>
          <w:p>
            <w:pPr>
              <w:pStyle w:val="9"/>
              <w:spacing w:before="98"/>
              <w:ind w:left="13"/>
              <w:rPr>
                <w:sz w:val="18"/>
              </w:rPr>
            </w:pPr>
            <w:r>
              <w:rPr>
                <w:spacing w:val="-5"/>
                <w:sz w:val="18"/>
              </w:rPr>
              <w:t>33</w:t>
            </w:r>
          </w:p>
        </w:tc>
        <w:tc>
          <w:tcPr>
            <w:tcW w:w="703" w:type="dxa"/>
          </w:tcPr>
          <w:p>
            <w:pPr>
              <w:pStyle w:val="9"/>
              <w:spacing w:before="98"/>
              <w:ind w:left="12"/>
              <w:rPr>
                <w:sz w:val="18"/>
              </w:rPr>
            </w:pPr>
            <w:r>
              <w:rPr>
                <w:spacing w:val="-5"/>
                <w:sz w:val="18"/>
              </w:rPr>
              <w:t>22d</w:t>
            </w:r>
          </w:p>
        </w:tc>
        <w:tc>
          <w:tcPr>
            <w:tcW w:w="977" w:type="dxa"/>
          </w:tcPr>
          <w:p>
            <w:pPr>
              <w:pStyle w:val="9"/>
              <w:spacing w:before="98"/>
              <w:ind w:left="13"/>
              <w:rPr>
                <w:sz w:val="18"/>
              </w:rPr>
            </w:pPr>
            <w:r>
              <w:rPr>
                <w:spacing w:val="-5"/>
                <w:sz w:val="18"/>
              </w:rPr>
              <w:t>U2+</w:t>
            </w:r>
          </w:p>
        </w:tc>
        <w:tc>
          <w:tcPr>
            <w:tcW w:w="2239" w:type="dxa"/>
          </w:tcPr>
          <w:p>
            <w:pPr>
              <w:pStyle w:val="9"/>
              <w:spacing w:before="98"/>
              <w:ind w:left="11" w:right="2"/>
              <w:rPr>
                <w:sz w:val="18"/>
              </w:rPr>
            </w:pPr>
            <w:r>
              <w:rPr>
                <w:spacing w:val="-23"/>
                <w:sz w:val="18"/>
              </w:rPr>
              <w:t xml:space="preserve">第 </w:t>
            </w:r>
            <w:r>
              <w:rPr>
                <w:sz w:val="18"/>
              </w:rPr>
              <w:t>2</w:t>
            </w:r>
            <w:r>
              <w:rPr>
                <w:spacing w:val="-10"/>
                <w:sz w:val="18"/>
              </w:rPr>
              <w:t xml:space="preserve"> 路电压输入正</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6" w:hRule="atLeast"/>
        </w:trPr>
        <w:tc>
          <w:tcPr>
            <w:tcW w:w="427" w:type="dxa"/>
          </w:tcPr>
          <w:p>
            <w:pPr>
              <w:pStyle w:val="9"/>
              <w:spacing w:before="98"/>
              <w:ind w:left="9"/>
              <w:rPr>
                <w:sz w:val="18"/>
              </w:rPr>
            </w:pPr>
            <w:r>
              <w:rPr>
                <w:spacing w:val="-5"/>
                <w:sz w:val="18"/>
              </w:rPr>
              <w:t>10</w:t>
            </w:r>
          </w:p>
        </w:tc>
        <w:tc>
          <w:tcPr>
            <w:tcW w:w="669" w:type="dxa"/>
          </w:tcPr>
          <w:p>
            <w:pPr>
              <w:pStyle w:val="9"/>
              <w:spacing w:before="98"/>
              <w:ind w:left="12"/>
              <w:rPr>
                <w:sz w:val="18"/>
              </w:rPr>
            </w:pPr>
            <w:r>
              <w:rPr>
                <w:spacing w:val="-5"/>
                <w:sz w:val="18"/>
              </w:rPr>
              <w:t>8z</w:t>
            </w:r>
          </w:p>
        </w:tc>
        <w:tc>
          <w:tcPr>
            <w:tcW w:w="1046" w:type="dxa"/>
          </w:tcPr>
          <w:p>
            <w:pPr>
              <w:pStyle w:val="9"/>
              <w:spacing w:before="98"/>
              <w:ind w:left="14"/>
              <w:rPr>
                <w:sz w:val="18"/>
              </w:rPr>
            </w:pPr>
            <w:r>
              <w:rPr>
                <w:spacing w:val="-5"/>
                <w:sz w:val="18"/>
              </w:rPr>
              <w:t>I1+</w:t>
            </w:r>
          </w:p>
        </w:tc>
        <w:tc>
          <w:tcPr>
            <w:tcW w:w="2532" w:type="dxa"/>
          </w:tcPr>
          <w:p>
            <w:pPr>
              <w:pStyle w:val="9"/>
              <w:spacing w:before="98"/>
              <w:ind w:left="14" w:right="2"/>
              <w:rPr>
                <w:sz w:val="18"/>
              </w:rPr>
            </w:pPr>
            <w:r>
              <w:rPr>
                <w:spacing w:val="-21"/>
                <w:sz w:val="18"/>
              </w:rPr>
              <w:t xml:space="preserve">第 </w:t>
            </w:r>
            <w:r>
              <w:rPr>
                <w:sz w:val="18"/>
              </w:rPr>
              <w:t>1</w:t>
            </w:r>
            <w:r>
              <w:rPr>
                <w:spacing w:val="-10"/>
                <w:sz w:val="18"/>
              </w:rPr>
              <w:t xml:space="preserve"> 路电流输入正</w:t>
            </w:r>
          </w:p>
        </w:tc>
        <w:tc>
          <w:tcPr>
            <w:tcW w:w="425" w:type="dxa"/>
          </w:tcPr>
          <w:p>
            <w:pPr>
              <w:pStyle w:val="9"/>
              <w:spacing w:before="98"/>
              <w:ind w:left="13" w:right="1"/>
              <w:rPr>
                <w:sz w:val="18"/>
              </w:rPr>
            </w:pPr>
            <w:r>
              <w:rPr>
                <w:spacing w:val="-5"/>
                <w:sz w:val="18"/>
              </w:rPr>
              <w:t>34</w:t>
            </w:r>
          </w:p>
        </w:tc>
        <w:tc>
          <w:tcPr>
            <w:tcW w:w="703" w:type="dxa"/>
          </w:tcPr>
          <w:p>
            <w:pPr>
              <w:pStyle w:val="9"/>
              <w:spacing w:before="98"/>
              <w:ind w:left="12"/>
              <w:rPr>
                <w:sz w:val="18"/>
              </w:rPr>
            </w:pPr>
            <w:r>
              <w:rPr>
                <w:spacing w:val="-5"/>
                <w:sz w:val="18"/>
              </w:rPr>
              <w:t>24z</w:t>
            </w:r>
          </w:p>
        </w:tc>
        <w:tc>
          <w:tcPr>
            <w:tcW w:w="977" w:type="dxa"/>
          </w:tcPr>
          <w:p>
            <w:pPr>
              <w:pStyle w:val="9"/>
              <w:spacing w:before="98"/>
              <w:ind w:left="13"/>
              <w:rPr>
                <w:sz w:val="18"/>
              </w:rPr>
            </w:pPr>
            <w:r>
              <w:rPr>
                <w:sz w:val="18"/>
              </w:rPr>
              <w:t>U2-</w:t>
            </w:r>
          </w:p>
        </w:tc>
        <w:tc>
          <w:tcPr>
            <w:tcW w:w="2239" w:type="dxa"/>
          </w:tcPr>
          <w:p>
            <w:pPr>
              <w:pStyle w:val="9"/>
              <w:spacing w:before="98"/>
              <w:ind w:left="11" w:right="2"/>
              <w:rPr>
                <w:sz w:val="18"/>
              </w:rPr>
            </w:pPr>
            <w:r>
              <w:rPr>
                <w:spacing w:val="-23"/>
                <w:sz w:val="18"/>
              </w:rPr>
              <w:t xml:space="preserve">第 </w:t>
            </w:r>
            <w:r>
              <w:rPr>
                <w:sz w:val="18"/>
              </w:rPr>
              <w:t>2</w:t>
            </w:r>
            <w:r>
              <w:rPr>
                <w:spacing w:val="-10"/>
                <w:sz w:val="18"/>
              </w:rPr>
              <w:t xml:space="preserve"> 路电压输入负</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5"/>
              <w:ind w:left="9"/>
              <w:rPr>
                <w:sz w:val="18"/>
              </w:rPr>
            </w:pPr>
            <w:r>
              <w:rPr>
                <w:spacing w:val="-5"/>
                <w:sz w:val="18"/>
              </w:rPr>
              <w:t>11</w:t>
            </w:r>
          </w:p>
        </w:tc>
        <w:tc>
          <w:tcPr>
            <w:tcW w:w="669" w:type="dxa"/>
          </w:tcPr>
          <w:p>
            <w:pPr>
              <w:pStyle w:val="9"/>
              <w:spacing w:before="95"/>
              <w:ind w:left="12"/>
              <w:rPr>
                <w:sz w:val="18"/>
              </w:rPr>
            </w:pPr>
            <w:r>
              <w:rPr>
                <w:spacing w:val="-5"/>
                <w:sz w:val="18"/>
              </w:rPr>
              <w:t>8b</w:t>
            </w:r>
          </w:p>
        </w:tc>
        <w:tc>
          <w:tcPr>
            <w:tcW w:w="1046" w:type="dxa"/>
          </w:tcPr>
          <w:p>
            <w:pPr>
              <w:pStyle w:val="9"/>
              <w:spacing w:before="95"/>
              <w:ind w:left="14"/>
              <w:rPr>
                <w:sz w:val="18"/>
              </w:rPr>
            </w:pPr>
            <w:r>
              <w:rPr>
                <w:sz w:val="18"/>
              </w:rPr>
              <w:t>I1-</w:t>
            </w:r>
          </w:p>
        </w:tc>
        <w:tc>
          <w:tcPr>
            <w:tcW w:w="2532" w:type="dxa"/>
          </w:tcPr>
          <w:p>
            <w:pPr>
              <w:pStyle w:val="9"/>
              <w:spacing w:before="95"/>
              <w:ind w:left="14" w:right="2"/>
              <w:rPr>
                <w:sz w:val="18"/>
              </w:rPr>
            </w:pPr>
            <w:r>
              <w:rPr>
                <w:spacing w:val="-21"/>
                <w:sz w:val="18"/>
              </w:rPr>
              <w:t xml:space="preserve">第 </w:t>
            </w:r>
            <w:r>
              <w:rPr>
                <w:sz w:val="18"/>
              </w:rPr>
              <w:t>1</w:t>
            </w:r>
            <w:r>
              <w:rPr>
                <w:spacing w:val="-10"/>
                <w:sz w:val="18"/>
              </w:rPr>
              <w:t xml:space="preserve"> 路电流输入负</w:t>
            </w:r>
          </w:p>
        </w:tc>
        <w:tc>
          <w:tcPr>
            <w:tcW w:w="425" w:type="dxa"/>
          </w:tcPr>
          <w:p>
            <w:pPr>
              <w:pStyle w:val="9"/>
              <w:spacing w:before="95"/>
              <w:ind w:left="13" w:right="1"/>
              <w:rPr>
                <w:sz w:val="18"/>
              </w:rPr>
            </w:pPr>
            <w:r>
              <w:rPr>
                <w:spacing w:val="-5"/>
                <w:sz w:val="18"/>
              </w:rPr>
              <w:t>35</w:t>
            </w:r>
          </w:p>
        </w:tc>
        <w:tc>
          <w:tcPr>
            <w:tcW w:w="703" w:type="dxa"/>
          </w:tcPr>
          <w:p>
            <w:pPr>
              <w:pStyle w:val="9"/>
              <w:spacing w:before="95"/>
              <w:ind w:left="12"/>
              <w:rPr>
                <w:sz w:val="18"/>
              </w:rPr>
            </w:pPr>
            <w:r>
              <w:rPr>
                <w:spacing w:val="-5"/>
                <w:sz w:val="18"/>
              </w:rPr>
              <w:t>24b</w:t>
            </w:r>
          </w:p>
        </w:tc>
        <w:tc>
          <w:tcPr>
            <w:tcW w:w="977" w:type="dxa"/>
          </w:tcPr>
          <w:p>
            <w:pPr>
              <w:pStyle w:val="9"/>
              <w:jc w:val="left"/>
              <w:rPr>
                <w:rFonts w:ascii="Times New Roman"/>
                <w:sz w:val="18"/>
              </w:rPr>
            </w:pPr>
          </w:p>
        </w:tc>
        <w:tc>
          <w:tcPr>
            <w:tcW w:w="2239" w:type="dxa"/>
          </w:tcPr>
          <w:p>
            <w:pPr>
              <w:pStyle w:val="9"/>
              <w:spacing w:before="95"/>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6"/>
              <w:ind w:left="9"/>
              <w:rPr>
                <w:sz w:val="18"/>
              </w:rPr>
            </w:pPr>
            <w:r>
              <w:rPr>
                <w:spacing w:val="-5"/>
                <w:sz w:val="18"/>
              </w:rPr>
              <w:t>12</w:t>
            </w:r>
          </w:p>
        </w:tc>
        <w:tc>
          <w:tcPr>
            <w:tcW w:w="669" w:type="dxa"/>
          </w:tcPr>
          <w:p>
            <w:pPr>
              <w:pStyle w:val="9"/>
              <w:spacing w:before="96"/>
              <w:ind w:left="12"/>
              <w:rPr>
                <w:sz w:val="18"/>
              </w:rPr>
            </w:pPr>
            <w:r>
              <w:rPr>
                <w:spacing w:val="-5"/>
                <w:sz w:val="18"/>
              </w:rPr>
              <w:t>8d</w:t>
            </w:r>
          </w:p>
        </w:tc>
        <w:tc>
          <w:tcPr>
            <w:tcW w:w="1046" w:type="dxa"/>
          </w:tcPr>
          <w:p>
            <w:pPr>
              <w:pStyle w:val="9"/>
              <w:spacing w:before="96"/>
              <w:ind w:left="14"/>
              <w:rPr>
                <w:sz w:val="18"/>
              </w:rPr>
            </w:pPr>
            <w:r>
              <w:rPr>
                <w:spacing w:val="-5"/>
                <w:sz w:val="18"/>
              </w:rPr>
              <w:t>I2+</w:t>
            </w:r>
          </w:p>
        </w:tc>
        <w:tc>
          <w:tcPr>
            <w:tcW w:w="2532" w:type="dxa"/>
          </w:tcPr>
          <w:p>
            <w:pPr>
              <w:pStyle w:val="9"/>
              <w:spacing w:before="96"/>
              <w:ind w:left="14" w:right="2"/>
              <w:rPr>
                <w:sz w:val="18"/>
              </w:rPr>
            </w:pPr>
            <w:r>
              <w:rPr>
                <w:spacing w:val="-21"/>
                <w:sz w:val="18"/>
              </w:rPr>
              <w:t xml:space="preserve">第 </w:t>
            </w:r>
            <w:r>
              <w:rPr>
                <w:sz w:val="18"/>
              </w:rPr>
              <w:t>2</w:t>
            </w:r>
            <w:r>
              <w:rPr>
                <w:spacing w:val="-10"/>
                <w:sz w:val="18"/>
              </w:rPr>
              <w:t xml:space="preserve"> 路电流输入正</w:t>
            </w:r>
          </w:p>
        </w:tc>
        <w:tc>
          <w:tcPr>
            <w:tcW w:w="425" w:type="dxa"/>
          </w:tcPr>
          <w:p>
            <w:pPr>
              <w:pStyle w:val="9"/>
              <w:spacing w:before="96"/>
              <w:ind w:left="13" w:right="1"/>
              <w:rPr>
                <w:sz w:val="18"/>
              </w:rPr>
            </w:pPr>
            <w:r>
              <w:rPr>
                <w:spacing w:val="-5"/>
                <w:sz w:val="18"/>
              </w:rPr>
              <w:t>36</w:t>
            </w:r>
          </w:p>
        </w:tc>
        <w:tc>
          <w:tcPr>
            <w:tcW w:w="703" w:type="dxa"/>
          </w:tcPr>
          <w:p>
            <w:pPr>
              <w:pStyle w:val="9"/>
              <w:spacing w:before="96"/>
              <w:ind w:left="12"/>
              <w:rPr>
                <w:sz w:val="18"/>
              </w:rPr>
            </w:pPr>
            <w:r>
              <w:rPr>
                <w:spacing w:val="-5"/>
                <w:sz w:val="18"/>
              </w:rPr>
              <w:t>24d</w:t>
            </w:r>
          </w:p>
        </w:tc>
        <w:tc>
          <w:tcPr>
            <w:tcW w:w="977" w:type="dxa"/>
          </w:tcPr>
          <w:p>
            <w:pPr>
              <w:pStyle w:val="9"/>
              <w:jc w:val="left"/>
              <w:rPr>
                <w:rFonts w:ascii="Times New Roman"/>
                <w:sz w:val="18"/>
              </w:rPr>
            </w:pPr>
          </w:p>
        </w:tc>
        <w:tc>
          <w:tcPr>
            <w:tcW w:w="2239" w:type="dxa"/>
          </w:tcPr>
          <w:p>
            <w:pPr>
              <w:pStyle w:val="9"/>
              <w:spacing w:before="96"/>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8"/>
              <w:ind w:left="9"/>
              <w:rPr>
                <w:sz w:val="18"/>
              </w:rPr>
            </w:pPr>
            <w:r>
              <w:rPr>
                <w:spacing w:val="-5"/>
                <w:sz w:val="18"/>
              </w:rPr>
              <w:t>13</w:t>
            </w:r>
          </w:p>
        </w:tc>
        <w:tc>
          <w:tcPr>
            <w:tcW w:w="669" w:type="dxa"/>
          </w:tcPr>
          <w:p>
            <w:pPr>
              <w:pStyle w:val="9"/>
              <w:spacing w:before="98"/>
              <w:ind w:left="12" w:right="1"/>
              <w:rPr>
                <w:sz w:val="18"/>
              </w:rPr>
            </w:pPr>
            <w:r>
              <w:rPr>
                <w:spacing w:val="-5"/>
                <w:sz w:val="18"/>
              </w:rPr>
              <w:t>10z</w:t>
            </w:r>
          </w:p>
        </w:tc>
        <w:tc>
          <w:tcPr>
            <w:tcW w:w="1046" w:type="dxa"/>
          </w:tcPr>
          <w:p>
            <w:pPr>
              <w:pStyle w:val="9"/>
              <w:spacing w:before="98"/>
              <w:ind w:left="15"/>
              <w:rPr>
                <w:sz w:val="18"/>
              </w:rPr>
            </w:pPr>
            <w:r>
              <w:rPr>
                <w:sz w:val="18"/>
              </w:rPr>
              <w:t>I2-</w:t>
            </w:r>
          </w:p>
        </w:tc>
        <w:tc>
          <w:tcPr>
            <w:tcW w:w="2532" w:type="dxa"/>
          </w:tcPr>
          <w:p>
            <w:pPr>
              <w:pStyle w:val="9"/>
              <w:spacing w:before="98"/>
              <w:ind w:left="14" w:right="2"/>
              <w:rPr>
                <w:sz w:val="18"/>
              </w:rPr>
            </w:pPr>
            <w:r>
              <w:rPr>
                <w:spacing w:val="-21"/>
                <w:sz w:val="18"/>
              </w:rPr>
              <w:t xml:space="preserve">第 </w:t>
            </w:r>
            <w:r>
              <w:rPr>
                <w:sz w:val="18"/>
              </w:rPr>
              <w:t>2</w:t>
            </w:r>
            <w:r>
              <w:rPr>
                <w:spacing w:val="-10"/>
                <w:sz w:val="18"/>
              </w:rPr>
              <w:t xml:space="preserve"> 路电流输入负</w:t>
            </w:r>
          </w:p>
        </w:tc>
        <w:tc>
          <w:tcPr>
            <w:tcW w:w="425" w:type="dxa"/>
          </w:tcPr>
          <w:p>
            <w:pPr>
              <w:pStyle w:val="9"/>
              <w:spacing w:before="98"/>
              <w:ind w:left="13" w:right="1"/>
              <w:rPr>
                <w:sz w:val="18"/>
              </w:rPr>
            </w:pPr>
            <w:r>
              <w:rPr>
                <w:spacing w:val="-5"/>
                <w:sz w:val="18"/>
              </w:rPr>
              <w:t>37</w:t>
            </w:r>
          </w:p>
        </w:tc>
        <w:tc>
          <w:tcPr>
            <w:tcW w:w="703" w:type="dxa"/>
          </w:tcPr>
          <w:p>
            <w:pPr>
              <w:pStyle w:val="9"/>
              <w:spacing w:before="98"/>
              <w:ind w:left="12"/>
              <w:rPr>
                <w:sz w:val="18"/>
              </w:rPr>
            </w:pPr>
            <w:r>
              <w:rPr>
                <w:spacing w:val="-5"/>
                <w:sz w:val="18"/>
              </w:rPr>
              <w:t>26z</w:t>
            </w:r>
          </w:p>
        </w:tc>
        <w:tc>
          <w:tcPr>
            <w:tcW w:w="977" w:type="dxa"/>
          </w:tcPr>
          <w:p>
            <w:pPr>
              <w:pStyle w:val="9"/>
              <w:jc w:val="left"/>
              <w:rPr>
                <w:rFonts w:ascii="Times New Roman"/>
                <w:sz w:val="18"/>
              </w:rPr>
            </w:pPr>
          </w:p>
        </w:tc>
        <w:tc>
          <w:tcPr>
            <w:tcW w:w="2239" w:type="dxa"/>
          </w:tcPr>
          <w:p>
            <w:pPr>
              <w:pStyle w:val="9"/>
              <w:spacing w:before="98"/>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6" w:hRule="atLeast"/>
        </w:trPr>
        <w:tc>
          <w:tcPr>
            <w:tcW w:w="427" w:type="dxa"/>
          </w:tcPr>
          <w:p>
            <w:pPr>
              <w:pStyle w:val="9"/>
              <w:spacing w:before="98"/>
              <w:ind w:left="9"/>
              <w:rPr>
                <w:sz w:val="18"/>
              </w:rPr>
            </w:pPr>
            <w:r>
              <w:rPr>
                <w:spacing w:val="-5"/>
                <w:sz w:val="18"/>
              </w:rPr>
              <w:t>14</w:t>
            </w:r>
          </w:p>
        </w:tc>
        <w:tc>
          <w:tcPr>
            <w:tcW w:w="669" w:type="dxa"/>
          </w:tcPr>
          <w:p>
            <w:pPr>
              <w:pStyle w:val="9"/>
              <w:spacing w:before="98"/>
              <w:ind w:left="12" w:right="1"/>
              <w:rPr>
                <w:sz w:val="18"/>
              </w:rPr>
            </w:pPr>
            <w:r>
              <w:rPr>
                <w:spacing w:val="-5"/>
                <w:sz w:val="18"/>
              </w:rPr>
              <w:t>10b</w:t>
            </w:r>
          </w:p>
        </w:tc>
        <w:tc>
          <w:tcPr>
            <w:tcW w:w="1046" w:type="dxa"/>
          </w:tcPr>
          <w:p>
            <w:pPr>
              <w:pStyle w:val="9"/>
              <w:spacing w:before="98"/>
              <w:ind w:left="15"/>
              <w:rPr>
                <w:sz w:val="18"/>
              </w:rPr>
            </w:pPr>
            <w:r>
              <w:rPr>
                <w:spacing w:val="-5"/>
                <w:sz w:val="18"/>
              </w:rPr>
              <w:t>I3+</w:t>
            </w:r>
          </w:p>
        </w:tc>
        <w:tc>
          <w:tcPr>
            <w:tcW w:w="2532" w:type="dxa"/>
          </w:tcPr>
          <w:p>
            <w:pPr>
              <w:pStyle w:val="9"/>
              <w:spacing w:before="98"/>
              <w:ind w:left="14" w:right="2"/>
              <w:rPr>
                <w:sz w:val="18"/>
              </w:rPr>
            </w:pPr>
            <w:r>
              <w:rPr>
                <w:spacing w:val="-21"/>
                <w:sz w:val="18"/>
              </w:rPr>
              <w:t xml:space="preserve">第 </w:t>
            </w:r>
            <w:r>
              <w:rPr>
                <w:sz w:val="18"/>
              </w:rPr>
              <w:t>3</w:t>
            </w:r>
            <w:r>
              <w:rPr>
                <w:spacing w:val="-10"/>
                <w:sz w:val="18"/>
              </w:rPr>
              <w:t xml:space="preserve"> 路电流输入正</w:t>
            </w:r>
          </w:p>
        </w:tc>
        <w:tc>
          <w:tcPr>
            <w:tcW w:w="425" w:type="dxa"/>
          </w:tcPr>
          <w:p>
            <w:pPr>
              <w:pStyle w:val="9"/>
              <w:spacing w:before="98"/>
              <w:ind w:left="13" w:right="1"/>
              <w:rPr>
                <w:sz w:val="18"/>
              </w:rPr>
            </w:pPr>
            <w:r>
              <w:rPr>
                <w:spacing w:val="-5"/>
                <w:sz w:val="18"/>
              </w:rPr>
              <w:t>38</w:t>
            </w:r>
          </w:p>
        </w:tc>
        <w:tc>
          <w:tcPr>
            <w:tcW w:w="703" w:type="dxa"/>
          </w:tcPr>
          <w:p>
            <w:pPr>
              <w:pStyle w:val="9"/>
              <w:spacing w:before="98"/>
              <w:ind w:left="12"/>
              <w:rPr>
                <w:sz w:val="18"/>
              </w:rPr>
            </w:pPr>
            <w:r>
              <w:rPr>
                <w:spacing w:val="-5"/>
                <w:sz w:val="18"/>
              </w:rPr>
              <w:t>26b</w:t>
            </w:r>
          </w:p>
        </w:tc>
        <w:tc>
          <w:tcPr>
            <w:tcW w:w="977" w:type="dxa"/>
          </w:tcPr>
          <w:p>
            <w:pPr>
              <w:pStyle w:val="9"/>
              <w:jc w:val="left"/>
              <w:rPr>
                <w:rFonts w:ascii="Times New Roman"/>
                <w:sz w:val="18"/>
              </w:rPr>
            </w:pPr>
          </w:p>
        </w:tc>
        <w:tc>
          <w:tcPr>
            <w:tcW w:w="2239" w:type="dxa"/>
          </w:tcPr>
          <w:p>
            <w:pPr>
              <w:pStyle w:val="9"/>
              <w:spacing w:before="98"/>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5"/>
              <w:ind w:left="9"/>
              <w:rPr>
                <w:sz w:val="18"/>
              </w:rPr>
            </w:pPr>
            <w:r>
              <w:rPr>
                <w:spacing w:val="-5"/>
                <w:sz w:val="18"/>
              </w:rPr>
              <w:t>15</w:t>
            </w:r>
          </w:p>
        </w:tc>
        <w:tc>
          <w:tcPr>
            <w:tcW w:w="669" w:type="dxa"/>
          </w:tcPr>
          <w:p>
            <w:pPr>
              <w:pStyle w:val="9"/>
              <w:spacing w:before="95"/>
              <w:ind w:left="12" w:right="1"/>
              <w:rPr>
                <w:sz w:val="18"/>
              </w:rPr>
            </w:pPr>
            <w:r>
              <w:rPr>
                <w:spacing w:val="-5"/>
                <w:sz w:val="18"/>
              </w:rPr>
              <w:t>10d</w:t>
            </w:r>
          </w:p>
        </w:tc>
        <w:tc>
          <w:tcPr>
            <w:tcW w:w="1046" w:type="dxa"/>
          </w:tcPr>
          <w:p>
            <w:pPr>
              <w:pStyle w:val="9"/>
              <w:spacing w:before="95"/>
              <w:ind w:left="15"/>
              <w:rPr>
                <w:sz w:val="18"/>
              </w:rPr>
            </w:pPr>
            <w:r>
              <w:rPr>
                <w:sz w:val="18"/>
              </w:rPr>
              <w:t>I3-</w:t>
            </w:r>
          </w:p>
        </w:tc>
        <w:tc>
          <w:tcPr>
            <w:tcW w:w="2532" w:type="dxa"/>
          </w:tcPr>
          <w:p>
            <w:pPr>
              <w:pStyle w:val="9"/>
              <w:spacing w:before="95"/>
              <w:ind w:left="14" w:right="2"/>
              <w:rPr>
                <w:sz w:val="18"/>
              </w:rPr>
            </w:pPr>
            <w:r>
              <w:rPr>
                <w:spacing w:val="-21"/>
                <w:sz w:val="18"/>
              </w:rPr>
              <w:t xml:space="preserve">第 </w:t>
            </w:r>
            <w:r>
              <w:rPr>
                <w:sz w:val="18"/>
              </w:rPr>
              <w:t>3</w:t>
            </w:r>
            <w:r>
              <w:rPr>
                <w:spacing w:val="-10"/>
                <w:sz w:val="18"/>
              </w:rPr>
              <w:t xml:space="preserve"> 路电流输入负</w:t>
            </w:r>
          </w:p>
        </w:tc>
        <w:tc>
          <w:tcPr>
            <w:tcW w:w="425" w:type="dxa"/>
          </w:tcPr>
          <w:p>
            <w:pPr>
              <w:pStyle w:val="9"/>
              <w:spacing w:before="95"/>
              <w:ind w:left="13" w:right="1"/>
              <w:rPr>
                <w:sz w:val="18"/>
              </w:rPr>
            </w:pPr>
            <w:r>
              <w:rPr>
                <w:spacing w:val="-5"/>
                <w:sz w:val="18"/>
              </w:rPr>
              <w:t>39</w:t>
            </w:r>
          </w:p>
        </w:tc>
        <w:tc>
          <w:tcPr>
            <w:tcW w:w="703" w:type="dxa"/>
          </w:tcPr>
          <w:p>
            <w:pPr>
              <w:pStyle w:val="9"/>
              <w:spacing w:before="95"/>
              <w:ind w:left="12"/>
              <w:rPr>
                <w:sz w:val="18"/>
              </w:rPr>
            </w:pPr>
            <w:r>
              <w:rPr>
                <w:spacing w:val="-5"/>
                <w:sz w:val="18"/>
              </w:rPr>
              <w:t>26d</w:t>
            </w:r>
          </w:p>
        </w:tc>
        <w:tc>
          <w:tcPr>
            <w:tcW w:w="977" w:type="dxa"/>
          </w:tcPr>
          <w:p>
            <w:pPr>
              <w:pStyle w:val="9"/>
              <w:spacing w:before="95"/>
              <w:ind w:left="13"/>
              <w:rPr>
                <w:sz w:val="18"/>
              </w:rPr>
            </w:pPr>
            <w:r>
              <w:rPr>
                <w:spacing w:val="-5"/>
                <w:sz w:val="18"/>
              </w:rPr>
              <w:t>U3+</w:t>
            </w:r>
          </w:p>
        </w:tc>
        <w:tc>
          <w:tcPr>
            <w:tcW w:w="2239" w:type="dxa"/>
          </w:tcPr>
          <w:p>
            <w:pPr>
              <w:pStyle w:val="9"/>
              <w:spacing w:before="95"/>
              <w:ind w:left="11" w:right="2"/>
              <w:rPr>
                <w:sz w:val="18"/>
              </w:rPr>
            </w:pPr>
            <w:r>
              <w:rPr>
                <w:spacing w:val="-23"/>
                <w:sz w:val="18"/>
              </w:rPr>
              <w:t xml:space="preserve">第 </w:t>
            </w:r>
            <w:r>
              <w:rPr>
                <w:sz w:val="18"/>
              </w:rPr>
              <w:t>3</w:t>
            </w:r>
            <w:r>
              <w:rPr>
                <w:spacing w:val="-10"/>
                <w:sz w:val="18"/>
              </w:rPr>
              <w:t xml:space="preserve"> 路电压输入正</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6"/>
              <w:ind w:left="9"/>
              <w:rPr>
                <w:sz w:val="18"/>
              </w:rPr>
            </w:pPr>
            <w:r>
              <w:rPr>
                <w:spacing w:val="-5"/>
                <w:sz w:val="18"/>
              </w:rPr>
              <w:t>16</w:t>
            </w:r>
          </w:p>
        </w:tc>
        <w:tc>
          <w:tcPr>
            <w:tcW w:w="669" w:type="dxa"/>
          </w:tcPr>
          <w:p>
            <w:pPr>
              <w:pStyle w:val="9"/>
              <w:spacing w:before="96"/>
              <w:ind w:left="12" w:right="1"/>
              <w:rPr>
                <w:sz w:val="18"/>
              </w:rPr>
            </w:pPr>
            <w:r>
              <w:rPr>
                <w:spacing w:val="-5"/>
                <w:sz w:val="18"/>
              </w:rPr>
              <w:t>12z</w:t>
            </w:r>
          </w:p>
        </w:tc>
        <w:tc>
          <w:tcPr>
            <w:tcW w:w="1046" w:type="dxa"/>
          </w:tcPr>
          <w:p>
            <w:pPr>
              <w:pStyle w:val="9"/>
              <w:spacing w:before="96"/>
              <w:ind w:left="15"/>
              <w:rPr>
                <w:sz w:val="18"/>
              </w:rPr>
            </w:pPr>
            <w:r>
              <w:rPr>
                <w:spacing w:val="-2"/>
                <w:sz w:val="18"/>
              </w:rPr>
              <w:t>RS485B</w:t>
            </w:r>
          </w:p>
        </w:tc>
        <w:tc>
          <w:tcPr>
            <w:tcW w:w="2532" w:type="dxa"/>
          </w:tcPr>
          <w:p>
            <w:pPr>
              <w:pStyle w:val="9"/>
              <w:spacing w:before="96"/>
              <w:ind w:left="14" w:right="4"/>
              <w:rPr>
                <w:sz w:val="18"/>
              </w:rPr>
            </w:pPr>
            <w:r>
              <w:rPr>
                <w:spacing w:val="-12"/>
                <w:sz w:val="18"/>
              </w:rPr>
              <w:t xml:space="preserve">通信板 </w:t>
            </w:r>
            <w:r>
              <w:rPr>
                <w:sz w:val="18"/>
              </w:rPr>
              <w:t>485</w:t>
            </w:r>
            <w:r>
              <w:rPr>
                <w:spacing w:val="-23"/>
                <w:sz w:val="18"/>
              </w:rPr>
              <w:t xml:space="preserve"> 总线 </w:t>
            </w:r>
            <w:r>
              <w:rPr>
                <w:spacing w:val="-10"/>
                <w:sz w:val="18"/>
              </w:rPr>
              <w:t>B</w:t>
            </w:r>
          </w:p>
        </w:tc>
        <w:tc>
          <w:tcPr>
            <w:tcW w:w="425" w:type="dxa"/>
          </w:tcPr>
          <w:p>
            <w:pPr>
              <w:pStyle w:val="9"/>
              <w:spacing w:before="96"/>
              <w:ind w:left="13" w:right="1"/>
              <w:rPr>
                <w:sz w:val="18"/>
              </w:rPr>
            </w:pPr>
            <w:r>
              <w:rPr>
                <w:spacing w:val="-5"/>
                <w:sz w:val="18"/>
              </w:rPr>
              <w:t>40</w:t>
            </w:r>
          </w:p>
        </w:tc>
        <w:tc>
          <w:tcPr>
            <w:tcW w:w="703" w:type="dxa"/>
          </w:tcPr>
          <w:p>
            <w:pPr>
              <w:pStyle w:val="9"/>
              <w:spacing w:before="96"/>
              <w:ind w:left="12"/>
              <w:rPr>
                <w:sz w:val="18"/>
              </w:rPr>
            </w:pPr>
            <w:r>
              <w:rPr>
                <w:spacing w:val="-5"/>
                <w:sz w:val="18"/>
              </w:rPr>
              <w:t>28z</w:t>
            </w:r>
          </w:p>
        </w:tc>
        <w:tc>
          <w:tcPr>
            <w:tcW w:w="977" w:type="dxa"/>
          </w:tcPr>
          <w:p>
            <w:pPr>
              <w:pStyle w:val="9"/>
              <w:spacing w:before="96"/>
              <w:ind w:left="13"/>
              <w:rPr>
                <w:sz w:val="18"/>
              </w:rPr>
            </w:pPr>
            <w:r>
              <w:rPr>
                <w:sz w:val="18"/>
              </w:rPr>
              <w:t>U3-</w:t>
            </w:r>
          </w:p>
        </w:tc>
        <w:tc>
          <w:tcPr>
            <w:tcW w:w="2239" w:type="dxa"/>
          </w:tcPr>
          <w:p>
            <w:pPr>
              <w:pStyle w:val="9"/>
              <w:spacing w:before="96"/>
              <w:ind w:left="11" w:right="2"/>
              <w:rPr>
                <w:sz w:val="18"/>
              </w:rPr>
            </w:pPr>
            <w:r>
              <w:rPr>
                <w:spacing w:val="-23"/>
                <w:sz w:val="18"/>
              </w:rPr>
              <w:t xml:space="preserve">第 </w:t>
            </w:r>
            <w:r>
              <w:rPr>
                <w:sz w:val="18"/>
              </w:rPr>
              <w:t>3</w:t>
            </w:r>
            <w:r>
              <w:rPr>
                <w:spacing w:val="-10"/>
                <w:sz w:val="18"/>
              </w:rPr>
              <w:t xml:space="preserve"> 路电压输入负</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8"/>
              <w:ind w:left="9"/>
              <w:rPr>
                <w:sz w:val="18"/>
              </w:rPr>
            </w:pPr>
            <w:r>
              <w:rPr>
                <w:spacing w:val="-5"/>
                <w:sz w:val="18"/>
              </w:rPr>
              <w:t>17</w:t>
            </w:r>
          </w:p>
        </w:tc>
        <w:tc>
          <w:tcPr>
            <w:tcW w:w="669" w:type="dxa"/>
          </w:tcPr>
          <w:p>
            <w:pPr>
              <w:pStyle w:val="9"/>
              <w:spacing w:before="98"/>
              <w:ind w:left="12" w:right="1"/>
              <w:rPr>
                <w:sz w:val="18"/>
              </w:rPr>
            </w:pPr>
            <w:r>
              <w:rPr>
                <w:spacing w:val="-5"/>
                <w:sz w:val="18"/>
              </w:rPr>
              <w:t>12b</w:t>
            </w:r>
          </w:p>
        </w:tc>
        <w:tc>
          <w:tcPr>
            <w:tcW w:w="1046" w:type="dxa"/>
          </w:tcPr>
          <w:p>
            <w:pPr>
              <w:pStyle w:val="9"/>
              <w:spacing w:before="98"/>
              <w:ind w:left="15"/>
              <w:rPr>
                <w:sz w:val="18"/>
              </w:rPr>
            </w:pPr>
            <w:r>
              <w:rPr>
                <w:spacing w:val="-2"/>
                <w:sz w:val="18"/>
              </w:rPr>
              <w:t>RS485A</w:t>
            </w:r>
          </w:p>
        </w:tc>
        <w:tc>
          <w:tcPr>
            <w:tcW w:w="2532" w:type="dxa"/>
          </w:tcPr>
          <w:p>
            <w:pPr>
              <w:pStyle w:val="9"/>
              <w:spacing w:before="98"/>
              <w:ind w:left="14" w:right="4"/>
              <w:rPr>
                <w:sz w:val="18"/>
              </w:rPr>
            </w:pPr>
            <w:r>
              <w:rPr>
                <w:spacing w:val="-12"/>
                <w:sz w:val="18"/>
              </w:rPr>
              <w:t xml:space="preserve">通信板 </w:t>
            </w:r>
            <w:r>
              <w:rPr>
                <w:sz w:val="18"/>
              </w:rPr>
              <w:t>485</w:t>
            </w:r>
            <w:r>
              <w:rPr>
                <w:spacing w:val="-23"/>
                <w:sz w:val="18"/>
              </w:rPr>
              <w:t xml:space="preserve"> 总线 </w:t>
            </w:r>
            <w:r>
              <w:rPr>
                <w:spacing w:val="-10"/>
                <w:sz w:val="18"/>
              </w:rPr>
              <w:t>A</w:t>
            </w:r>
          </w:p>
        </w:tc>
        <w:tc>
          <w:tcPr>
            <w:tcW w:w="425" w:type="dxa"/>
          </w:tcPr>
          <w:p>
            <w:pPr>
              <w:pStyle w:val="9"/>
              <w:spacing w:before="98"/>
              <w:ind w:left="13" w:right="1"/>
              <w:rPr>
                <w:sz w:val="18"/>
              </w:rPr>
            </w:pPr>
            <w:r>
              <w:rPr>
                <w:spacing w:val="-5"/>
                <w:sz w:val="18"/>
              </w:rPr>
              <w:t>41</w:t>
            </w:r>
          </w:p>
        </w:tc>
        <w:tc>
          <w:tcPr>
            <w:tcW w:w="703" w:type="dxa"/>
          </w:tcPr>
          <w:p>
            <w:pPr>
              <w:pStyle w:val="9"/>
              <w:spacing w:before="98"/>
              <w:ind w:left="12"/>
              <w:rPr>
                <w:sz w:val="18"/>
              </w:rPr>
            </w:pPr>
            <w:r>
              <w:rPr>
                <w:spacing w:val="-5"/>
                <w:sz w:val="18"/>
              </w:rPr>
              <w:t>28b</w:t>
            </w:r>
          </w:p>
        </w:tc>
        <w:tc>
          <w:tcPr>
            <w:tcW w:w="977" w:type="dxa"/>
          </w:tcPr>
          <w:p>
            <w:pPr>
              <w:pStyle w:val="9"/>
              <w:jc w:val="left"/>
              <w:rPr>
                <w:rFonts w:ascii="Times New Roman"/>
                <w:sz w:val="18"/>
              </w:rPr>
            </w:pPr>
          </w:p>
        </w:tc>
        <w:tc>
          <w:tcPr>
            <w:tcW w:w="2239" w:type="dxa"/>
          </w:tcPr>
          <w:p>
            <w:pPr>
              <w:pStyle w:val="9"/>
              <w:spacing w:before="98"/>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6" w:hRule="atLeast"/>
        </w:trPr>
        <w:tc>
          <w:tcPr>
            <w:tcW w:w="427" w:type="dxa"/>
          </w:tcPr>
          <w:p>
            <w:pPr>
              <w:pStyle w:val="9"/>
              <w:spacing w:before="98"/>
              <w:ind w:left="9"/>
              <w:rPr>
                <w:sz w:val="18"/>
              </w:rPr>
            </w:pPr>
            <w:r>
              <w:rPr>
                <w:spacing w:val="-5"/>
                <w:sz w:val="18"/>
              </w:rPr>
              <w:t>18</w:t>
            </w:r>
          </w:p>
        </w:tc>
        <w:tc>
          <w:tcPr>
            <w:tcW w:w="669" w:type="dxa"/>
          </w:tcPr>
          <w:p>
            <w:pPr>
              <w:pStyle w:val="9"/>
              <w:spacing w:before="98"/>
              <w:ind w:left="12" w:right="1"/>
              <w:rPr>
                <w:sz w:val="18"/>
              </w:rPr>
            </w:pPr>
            <w:r>
              <w:rPr>
                <w:spacing w:val="-5"/>
                <w:sz w:val="18"/>
              </w:rPr>
              <w:t>12d</w:t>
            </w:r>
          </w:p>
        </w:tc>
        <w:tc>
          <w:tcPr>
            <w:tcW w:w="1046" w:type="dxa"/>
          </w:tcPr>
          <w:p>
            <w:pPr>
              <w:pStyle w:val="9"/>
              <w:jc w:val="left"/>
              <w:rPr>
                <w:rFonts w:ascii="Times New Roman"/>
                <w:sz w:val="18"/>
              </w:rPr>
            </w:pPr>
          </w:p>
        </w:tc>
        <w:tc>
          <w:tcPr>
            <w:tcW w:w="2532" w:type="dxa"/>
          </w:tcPr>
          <w:p>
            <w:pPr>
              <w:pStyle w:val="9"/>
              <w:spacing w:before="98"/>
              <w:ind w:left="14"/>
              <w:rPr>
                <w:sz w:val="18"/>
              </w:rPr>
            </w:pPr>
            <w:r>
              <w:rPr>
                <w:spacing w:val="-2"/>
                <w:sz w:val="18"/>
              </w:rPr>
              <w:t>未定义，保留</w:t>
            </w:r>
          </w:p>
        </w:tc>
        <w:tc>
          <w:tcPr>
            <w:tcW w:w="425" w:type="dxa"/>
          </w:tcPr>
          <w:p>
            <w:pPr>
              <w:pStyle w:val="9"/>
              <w:spacing w:before="98"/>
              <w:ind w:left="13"/>
              <w:rPr>
                <w:sz w:val="18"/>
              </w:rPr>
            </w:pPr>
            <w:r>
              <w:rPr>
                <w:spacing w:val="-5"/>
                <w:sz w:val="18"/>
              </w:rPr>
              <w:t>42</w:t>
            </w:r>
          </w:p>
        </w:tc>
        <w:tc>
          <w:tcPr>
            <w:tcW w:w="703" w:type="dxa"/>
          </w:tcPr>
          <w:p>
            <w:pPr>
              <w:pStyle w:val="9"/>
              <w:spacing w:before="98"/>
              <w:ind w:left="12"/>
              <w:rPr>
                <w:sz w:val="18"/>
              </w:rPr>
            </w:pPr>
            <w:r>
              <w:rPr>
                <w:spacing w:val="-5"/>
                <w:sz w:val="18"/>
              </w:rPr>
              <w:t>28d</w:t>
            </w:r>
          </w:p>
        </w:tc>
        <w:tc>
          <w:tcPr>
            <w:tcW w:w="977" w:type="dxa"/>
          </w:tcPr>
          <w:p>
            <w:pPr>
              <w:pStyle w:val="9"/>
              <w:jc w:val="left"/>
              <w:rPr>
                <w:rFonts w:ascii="Times New Roman"/>
                <w:sz w:val="18"/>
              </w:rPr>
            </w:pPr>
          </w:p>
        </w:tc>
        <w:tc>
          <w:tcPr>
            <w:tcW w:w="2239" w:type="dxa"/>
          </w:tcPr>
          <w:p>
            <w:pPr>
              <w:pStyle w:val="9"/>
              <w:spacing w:before="98"/>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6"/>
              <w:ind w:left="9"/>
              <w:rPr>
                <w:sz w:val="18"/>
              </w:rPr>
            </w:pPr>
            <w:r>
              <w:rPr>
                <w:spacing w:val="-5"/>
                <w:sz w:val="18"/>
              </w:rPr>
              <w:t>19</w:t>
            </w:r>
          </w:p>
        </w:tc>
        <w:tc>
          <w:tcPr>
            <w:tcW w:w="669" w:type="dxa"/>
          </w:tcPr>
          <w:p>
            <w:pPr>
              <w:pStyle w:val="9"/>
              <w:spacing w:before="96"/>
              <w:ind w:left="12" w:right="1"/>
              <w:rPr>
                <w:sz w:val="18"/>
              </w:rPr>
            </w:pPr>
            <w:r>
              <w:rPr>
                <w:spacing w:val="-5"/>
                <w:sz w:val="18"/>
              </w:rPr>
              <w:t>14z</w:t>
            </w:r>
          </w:p>
        </w:tc>
        <w:tc>
          <w:tcPr>
            <w:tcW w:w="1046" w:type="dxa"/>
          </w:tcPr>
          <w:p>
            <w:pPr>
              <w:pStyle w:val="9"/>
              <w:jc w:val="left"/>
              <w:rPr>
                <w:rFonts w:ascii="Times New Roman"/>
                <w:sz w:val="18"/>
              </w:rPr>
            </w:pPr>
          </w:p>
        </w:tc>
        <w:tc>
          <w:tcPr>
            <w:tcW w:w="2532" w:type="dxa"/>
          </w:tcPr>
          <w:p>
            <w:pPr>
              <w:pStyle w:val="9"/>
              <w:spacing w:before="96"/>
              <w:ind w:left="14"/>
              <w:rPr>
                <w:sz w:val="18"/>
              </w:rPr>
            </w:pPr>
            <w:r>
              <w:rPr>
                <w:spacing w:val="-2"/>
                <w:sz w:val="18"/>
              </w:rPr>
              <w:t>未定义，保留</w:t>
            </w:r>
          </w:p>
        </w:tc>
        <w:tc>
          <w:tcPr>
            <w:tcW w:w="425" w:type="dxa"/>
          </w:tcPr>
          <w:p>
            <w:pPr>
              <w:pStyle w:val="9"/>
              <w:spacing w:before="96"/>
              <w:ind w:left="13"/>
              <w:rPr>
                <w:sz w:val="18"/>
              </w:rPr>
            </w:pPr>
            <w:r>
              <w:rPr>
                <w:spacing w:val="-5"/>
                <w:sz w:val="18"/>
              </w:rPr>
              <w:t>43</w:t>
            </w:r>
          </w:p>
        </w:tc>
        <w:tc>
          <w:tcPr>
            <w:tcW w:w="703" w:type="dxa"/>
          </w:tcPr>
          <w:p>
            <w:pPr>
              <w:pStyle w:val="9"/>
              <w:spacing w:before="96"/>
              <w:ind w:left="12"/>
              <w:rPr>
                <w:sz w:val="18"/>
              </w:rPr>
            </w:pPr>
            <w:r>
              <w:rPr>
                <w:spacing w:val="-5"/>
                <w:sz w:val="18"/>
              </w:rPr>
              <w:t>30z</w:t>
            </w:r>
          </w:p>
        </w:tc>
        <w:tc>
          <w:tcPr>
            <w:tcW w:w="977" w:type="dxa"/>
          </w:tcPr>
          <w:p>
            <w:pPr>
              <w:pStyle w:val="9"/>
              <w:jc w:val="left"/>
              <w:rPr>
                <w:rFonts w:ascii="Times New Roman"/>
                <w:sz w:val="18"/>
              </w:rPr>
            </w:pPr>
          </w:p>
        </w:tc>
        <w:tc>
          <w:tcPr>
            <w:tcW w:w="2239" w:type="dxa"/>
          </w:tcPr>
          <w:p>
            <w:pPr>
              <w:pStyle w:val="9"/>
              <w:spacing w:before="96"/>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6"/>
              <w:ind w:left="9"/>
              <w:rPr>
                <w:sz w:val="18"/>
              </w:rPr>
            </w:pPr>
            <w:r>
              <w:rPr>
                <w:spacing w:val="-5"/>
                <w:sz w:val="18"/>
              </w:rPr>
              <w:t>20</w:t>
            </w:r>
          </w:p>
        </w:tc>
        <w:tc>
          <w:tcPr>
            <w:tcW w:w="669" w:type="dxa"/>
          </w:tcPr>
          <w:p>
            <w:pPr>
              <w:pStyle w:val="9"/>
              <w:spacing w:before="96"/>
              <w:ind w:left="12" w:right="1"/>
              <w:rPr>
                <w:sz w:val="18"/>
              </w:rPr>
            </w:pPr>
            <w:r>
              <w:rPr>
                <w:spacing w:val="-5"/>
                <w:sz w:val="18"/>
              </w:rPr>
              <w:t>14b</w:t>
            </w:r>
          </w:p>
        </w:tc>
        <w:tc>
          <w:tcPr>
            <w:tcW w:w="1046" w:type="dxa"/>
          </w:tcPr>
          <w:p>
            <w:pPr>
              <w:pStyle w:val="9"/>
              <w:spacing w:before="96"/>
              <w:ind w:left="13"/>
              <w:rPr>
                <w:sz w:val="18"/>
              </w:rPr>
            </w:pPr>
            <w:r>
              <w:rPr>
                <w:spacing w:val="-4"/>
                <w:sz w:val="18"/>
              </w:rPr>
              <w:t>24V+</w:t>
            </w:r>
          </w:p>
        </w:tc>
        <w:tc>
          <w:tcPr>
            <w:tcW w:w="2532" w:type="dxa"/>
          </w:tcPr>
          <w:p>
            <w:pPr>
              <w:pStyle w:val="9"/>
              <w:spacing w:before="96"/>
              <w:ind w:left="14" w:right="2"/>
              <w:rPr>
                <w:sz w:val="18"/>
              </w:rPr>
            </w:pPr>
            <w:r>
              <w:rPr>
                <w:spacing w:val="-4"/>
                <w:sz w:val="18"/>
              </w:rPr>
              <w:t>电源正</w:t>
            </w:r>
          </w:p>
        </w:tc>
        <w:tc>
          <w:tcPr>
            <w:tcW w:w="425" w:type="dxa"/>
          </w:tcPr>
          <w:p>
            <w:pPr>
              <w:pStyle w:val="9"/>
              <w:spacing w:before="96"/>
              <w:ind w:left="13" w:right="1"/>
              <w:rPr>
                <w:sz w:val="18"/>
              </w:rPr>
            </w:pPr>
            <w:r>
              <w:rPr>
                <w:spacing w:val="-5"/>
                <w:sz w:val="18"/>
              </w:rPr>
              <w:t>44</w:t>
            </w:r>
          </w:p>
        </w:tc>
        <w:tc>
          <w:tcPr>
            <w:tcW w:w="703" w:type="dxa"/>
          </w:tcPr>
          <w:p>
            <w:pPr>
              <w:pStyle w:val="9"/>
              <w:spacing w:before="96"/>
              <w:ind w:left="12"/>
              <w:rPr>
                <w:sz w:val="18"/>
              </w:rPr>
            </w:pPr>
            <w:r>
              <w:rPr>
                <w:spacing w:val="-5"/>
                <w:sz w:val="18"/>
              </w:rPr>
              <w:t>30b</w:t>
            </w:r>
          </w:p>
        </w:tc>
        <w:tc>
          <w:tcPr>
            <w:tcW w:w="977" w:type="dxa"/>
          </w:tcPr>
          <w:p>
            <w:pPr>
              <w:pStyle w:val="9"/>
              <w:jc w:val="left"/>
              <w:rPr>
                <w:rFonts w:ascii="Times New Roman"/>
                <w:sz w:val="18"/>
              </w:rPr>
            </w:pPr>
          </w:p>
        </w:tc>
        <w:tc>
          <w:tcPr>
            <w:tcW w:w="2239" w:type="dxa"/>
          </w:tcPr>
          <w:p>
            <w:pPr>
              <w:pStyle w:val="9"/>
              <w:spacing w:before="96"/>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8"/>
              <w:ind w:left="9"/>
              <w:rPr>
                <w:sz w:val="18"/>
              </w:rPr>
            </w:pPr>
            <w:r>
              <w:rPr>
                <w:spacing w:val="-5"/>
                <w:sz w:val="18"/>
              </w:rPr>
              <w:t>21</w:t>
            </w:r>
          </w:p>
        </w:tc>
        <w:tc>
          <w:tcPr>
            <w:tcW w:w="669" w:type="dxa"/>
          </w:tcPr>
          <w:p>
            <w:pPr>
              <w:pStyle w:val="9"/>
              <w:spacing w:before="98"/>
              <w:ind w:left="12" w:right="1"/>
              <w:rPr>
                <w:sz w:val="18"/>
              </w:rPr>
            </w:pPr>
            <w:r>
              <w:rPr>
                <w:spacing w:val="-5"/>
                <w:sz w:val="18"/>
              </w:rPr>
              <w:t>14d</w:t>
            </w:r>
          </w:p>
        </w:tc>
        <w:tc>
          <w:tcPr>
            <w:tcW w:w="1046" w:type="dxa"/>
          </w:tcPr>
          <w:p>
            <w:pPr>
              <w:pStyle w:val="9"/>
              <w:spacing w:before="98"/>
              <w:ind w:left="13"/>
              <w:rPr>
                <w:sz w:val="18"/>
              </w:rPr>
            </w:pPr>
            <w:r>
              <w:rPr>
                <w:sz w:val="18"/>
              </w:rPr>
              <w:t>24V-</w:t>
            </w:r>
          </w:p>
        </w:tc>
        <w:tc>
          <w:tcPr>
            <w:tcW w:w="2532" w:type="dxa"/>
          </w:tcPr>
          <w:p>
            <w:pPr>
              <w:pStyle w:val="9"/>
              <w:spacing w:before="98"/>
              <w:ind w:left="14" w:right="2"/>
              <w:rPr>
                <w:sz w:val="18"/>
              </w:rPr>
            </w:pPr>
            <w:r>
              <w:rPr>
                <w:spacing w:val="-4"/>
                <w:sz w:val="18"/>
              </w:rPr>
              <w:t>电源负</w:t>
            </w:r>
          </w:p>
        </w:tc>
        <w:tc>
          <w:tcPr>
            <w:tcW w:w="425" w:type="dxa"/>
          </w:tcPr>
          <w:p>
            <w:pPr>
              <w:pStyle w:val="9"/>
              <w:spacing w:before="98"/>
              <w:ind w:left="13" w:right="1"/>
              <w:rPr>
                <w:sz w:val="18"/>
              </w:rPr>
            </w:pPr>
            <w:r>
              <w:rPr>
                <w:spacing w:val="-5"/>
                <w:sz w:val="18"/>
              </w:rPr>
              <w:t>45</w:t>
            </w:r>
          </w:p>
        </w:tc>
        <w:tc>
          <w:tcPr>
            <w:tcW w:w="703" w:type="dxa"/>
          </w:tcPr>
          <w:p>
            <w:pPr>
              <w:pStyle w:val="9"/>
              <w:spacing w:before="98"/>
              <w:ind w:left="12"/>
              <w:rPr>
                <w:sz w:val="18"/>
              </w:rPr>
            </w:pPr>
            <w:r>
              <w:rPr>
                <w:spacing w:val="-5"/>
                <w:sz w:val="18"/>
              </w:rPr>
              <w:t>30d</w:t>
            </w:r>
          </w:p>
        </w:tc>
        <w:tc>
          <w:tcPr>
            <w:tcW w:w="977" w:type="dxa"/>
          </w:tcPr>
          <w:p>
            <w:pPr>
              <w:pStyle w:val="9"/>
              <w:jc w:val="left"/>
              <w:rPr>
                <w:rFonts w:ascii="Times New Roman"/>
                <w:sz w:val="18"/>
              </w:rPr>
            </w:pPr>
          </w:p>
        </w:tc>
        <w:tc>
          <w:tcPr>
            <w:tcW w:w="2239" w:type="dxa"/>
          </w:tcPr>
          <w:p>
            <w:pPr>
              <w:pStyle w:val="9"/>
              <w:spacing w:before="98"/>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6" w:hRule="atLeast"/>
        </w:trPr>
        <w:tc>
          <w:tcPr>
            <w:tcW w:w="427" w:type="dxa"/>
          </w:tcPr>
          <w:p>
            <w:pPr>
              <w:pStyle w:val="9"/>
              <w:spacing w:before="98"/>
              <w:ind w:left="9"/>
              <w:rPr>
                <w:sz w:val="18"/>
              </w:rPr>
            </w:pPr>
            <w:r>
              <w:rPr>
                <w:spacing w:val="-5"/>
                <w:sz w:val="18"/>
              </w:rPr>
              <w:t>22</w:t>
            </w:r>
          </w:p>
        </w:tc>
        <w:tc>
          <w:tcPr>
            <w:tcW w:w="669" w:type="dxa"/>
          </w:tcPr>
          <w:p>
            <w:pPr>
              <w:pStyle w:val="9"/>
              <w:spacing w:before="98"/>
              <w:ind w:left="12" w:right="1"/>
              <w:rPr>
                <w:sz w:val="18"/>
              </w:rPr>
            </w:pPr>
            <w:r>
              <w:rPr>
                <w:spacing w:val="-5"/>
                <w:sz w:val="18"/>
              </w:rPr>
              <w:t>16z</w:t>
            </w:r>
          </w:p>
        </w:tc>
        <w:tc>
          <w:tcPr>
            <w:tcW w:w="1046" w:type="dxa"/>
          </w:tcPr>
          <w:p>
            <w:pPr>
              <w:pStyle w:val="9"/>
              <w:jc w:val="left"/>
              <w:rPr>
                <w:rFonts w:ascii="Times New Roman"/>
                <w:sz w:val="18"/>
              </w:rPr>
            </w:pPr>
          </w:p>
        </w:tc>
        <w:tc>
          <w:tcPr>
            <w:tcW w:w="2532" w:type="dxa"/>
          </w:tcPr>
          <w:p>
            <w:pPr>
              <w:pStyle w:val="9"/>
              <w:spacing w:before="98"/>
              <w:ind w:left="14"/>
              <w:rPr>
                <w:sz w:val="18"/>
              </w:rPr>
            </w:pPr>
            <w:r>
              <w:rPr>
                <w:spacing w:val="-2"/>
                <w:sz w:val="18"/>
              </w:rPr>
              <w:t>未定义，保留</w:t>
            </w:r>
          </w:p>
        </w:tc>
        <w:tc>
          <w:tcPr>
            <w:tcW w:w="425" w:type="dxa"/>
          </w:tcPr>
          <w:p>
            <w:pPr>
              <w:pStyle w:val="9"/>
              <w:spacing w:before="98"/>
              <w:ind w:left="13"/>
              <w:rPr>
                <w:sz w:val="18"/>
              </w:rPr>
            </w:pPr>
            <w:r>
              <w:rPr>
                <w:spacing w:val="-5"/>
                <w:sz w:val="18"/>
              </w:rPr>
              <w:t>46</w:t>
            </w:r>
          </w:p>
        </w:tc>
        <w:tc>
          <w:tcPr>
            <w:tcW w:w="703" w:type="dxa"/>
          </w:tcPr>
          <w:p>
            <w:pPr>
              <w:pStyle w:val="9"/>
              <w:spacing w:before="98"/>
              <w:ind w:left="12"/>
              <w:rPr>
                <w:sz w:val="18"/>
              </w:rPr>
            </w:pPr>
            <w:r>
              <w:rPr>
                <w:spacing w:val="-5"/>
                <w:sz w:val="18"/>
              </w:rPr>
              <w:t>32z</w:t>
            </w:r>
          </w:p>
        </w:tc>
        <w:tc>
          <w:tcPr>
            <w:tcW w:w="977" w:type="dxa"/>
          </w:tcPr>
          <w:p>
            <w:pPr>
              <w:pStyle w:val="9"/>
              <w:jc w:val="left"/>
              <w:rPr>
                <w:rFonts w:ascii="Times New Roman"/>
                <w:sz w:val="18"/>
              </w:rPr>
            </w:pPr>
          </w:p>
        </w:tc>
        <w:tc>
          <w:tcPr>
            <w:tcW w:w="2239" w:type="dxa"/>
          </w:tcPr>
          <w:p>
            <w:pPr>
              <w:pStyle w:val="9"/>
              <w:spacing w:before="98"/>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6"/>
              <w:ind w:left="9"/>
              <w:rPr>
                <w:sz w:val="18"/>
              </w:rPr>
            </w:pPr>
            <w:r>
              <w:rPr>
                <w:spacing w:val="-5"/>
                <w:sz w:val="18"/>
              </w:rPr>
              <w:t>23</w:t>
            </w:r>
          </w:p>
        </w:tc>
        <w:tc>
          <w:tcPr>
            <w:tcW w:w="669" w:type="dxa"/>
          </w:tcPr>
          <w:p>
            <w:pPr>
              <w:pStyle w:val="9"/>
              <w:spacing w:before="96"/>
              <w:ind w:left="12" w:right="1"/>
              <w:rPr>
                <w:sz w:val="18"/>
              </w:rPr>
            </w:pPr>
            <w:r>
              <w:rPr>
                <w:spacing w:val="-5"/>
                <w:sz w:val="18"/>
              </w:rPr>
              <w:t>16b</w:t>
            </w:r>
          </w:p>
        </w:tc>
        <w:tc>
          <w:tcPr>
            <w:tcW w:w="1046" w:type="dxa"/>
          </w:tcPr>
          <w:p>
            <w:pPr>
              <w:pStyle w:val="9"/>
              <w:jc w:val="left"/>
              <w:rPr>
                <w:rFonts w:ascii="Times New Roman"/>
                <w:sz w:val="18"/>
              </w:rPr>
            </w:pPr>
          </w:p>
        </w:tc>
        <w:tc>
          <w:tcPr>
            <w:tcW w:w="2532" w:type="dxa"/>
          </w:tcPr>
          <w:p>
            <w:pPr>
              <w:pStyle w:val="9"/>
              <w:spacing w:before="96"/>
              <w:ind w:left="14"/>
              <w:rPr>
                <w:sz w:val="18"/>
              </w:rPr>
            </w:pPr>
            <w:r>
              <w:rPr>
                <w:spacing w:val="-2"/>
                <w:sz w:val="18"/>
              </w:rPr>
              <w:t>未定义，保留</w:t>
            </w:r>
          </w:p>
        </w:tc>
        <w:tc>
          <w:tcPr>
            <w:tcW w:w="425" w:type="dxa"/>
          </w:tcPr>
          <w:p>
            <w:pPr>
              <w:pStyle w:val="9"/>
              <w:spacing w:before="96"/>
              <w:ind w:left="13"/>
              <w:rPr>
                <w:sz w:val="18"/>
              </w:rPr>
            </w:pPr>
            <w:r>
              <w:rPr>
                <w:spacing w:val="-5"/>
                <w:sz w:val="18"/>
              </w:rPr>
              <w:t>47</w:t>
            </w:r>
          </w:p>
        </w:tc>
        <w:tc>
          <w:tcPr>
            <w:tcW w:w="703" w:type="dxa"/>
          </w:tcPr>
          <w:p>
            <w:pPr>
              <w:pStyle w:val="9"/>
              <w:spacing w:before="96"/>
              <w:ind w:left="12"/>
              <w:rPr>
                <w:sz w:val="18"/>
              </w:rPr>
            </w:pPr>
            <w:r>
              <w:rPr>
                <w:spacing w:val="-5"/>
                <w:sz w:val="18"/>
              </w:rPr>
              <w:t>32b</w:t>
            </w:r>
          </w:p>
        </w:tc>
        <w:tc>
          <w:tcPr>
            <w:tcW w:w="977" w:type="dxa"/>
          </w:tcPr>
          <w:p>
            <w:pPr>
              <w:pStyle w:val="9"/>
              <w:jc w:val="left"/>
              <w:rPr>
                <w:rFonts w:ascii="Times New Roman"/>
                <w:sz w:val="18"/>
              </w:rPr>
            </w:pPr>
          </w:p>
        </w:tc>
        <w:tc>
          <w:tcPr>
            <w:tcW w:w="2239" w:type="dxa"/>
          </w:tcPr>
          <w:p>
            <w:pPr>
              <w:pStyle w:val="9"/>
              <w:spacing w:before="96"/>
              <w:ind w:left="11" w:right="2"/>
              <w:rPr>
                <w:sz w:val="18"/>
              </w:rPr>
            </w:pPr>
            <w:r>
              <w:rPr>
                <w:spacing w:val="-2"/>
                <w:sz w:val="18"/>
              </w:rPr>
              <w:t>未定义，保留</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424" w:hRule="atLeast"/>
        </w:trPr>
        <w:tc>
          <w:tcPr>
            <w:tcW w:w="427" w:type="dxa"/>
          </w:tcPr>
          <w:p>
            <w:pPr>
              <w:pStyle w:val="9"/>
              <w:spacing w:before="96"/>
              <w:ind w:left="9"/>
              <w:rPr>
                <w:sz w:val="18"/>
              </w:rPr>
            </w:pPr>
            <w:r>
              <w:rPr>
                <w:spacing w:val="-5"/>
                <w:sz w:val="18"/>
              </w:rPr>
              <w:t>24</w:t>
            </w:r>
          </w:p>
        </w:tc>
        <w:tc>
          <w:tcPr>
            <w:tcW w:w="669" w:type="dxa"/>
          </w:tcPr>
          <w:p>
            <w:pPr>
              <w:pStyle w:val="9"/>
              <w:spacing w:before="96"/>
              <w:ind w:left="12" w:right="1"/>
              <w:rPr>
                <w:sz w:val="18"/>
              </w:rPr>
            </w:pPr>
            <w:r>
              <w:rPr>
                <w:spacing w:val="-5"/>
                <w:sz w:val="18"/>
              </w:rPr>
              <w:t>16d</w:t>
            </w:r>
          </w:p>
        </w:tc>
        <w:tc>
          <w:tcPr>
            <w:tcW w:w="1046" w:type="dxa"/>
          </w:tcPr>
          <w:p>
            <w:pPr>
              <w:pStyle w:val="9"/>
              <w:jc w:val="left"/>
              <w:rPr>
                <w:rFonts w:ascii="Times New Roman"/>
                <w:sz w:val="18"/>
              </w:rPr>
            </w:pPr>
          </w:p>
        </w:tc>
        <w:tc>
          <w:tcPr>
            <w:tcW w:w="2532" w:type="dxa"/>
          </w:tcPr>
          <w:p>
            <w:pPr>
              <w:pStyle w:val="9"/>
              <w:spacing w:before="96"/>
              <w:ind w:left="14"/>
              <w:rPr>
                <w:sz w:val="18"/>
              </w:rPr>
            </w:pPr>
            <w:r>
              <w:rPr>
                <w:spacing w:val="-2"/>
                <w:sz w:val="18"/>
              </w:rPr>
              <w:t>未定义，保留</w:t>
            </w:r>
          </w:p>
        </w:tc>
        <w:tc>
          <w:tcPr>
            <w:tcW w:w="425" w:type="dxa"/>
          </w:tcPr>
          <w:p>
            <w:pPr>
              <w:pStyle w:val="9"/>
              <w:spacing w:before="96"/>
              <w:ind w:left="13"/>
              <w:rPr>
                <w:sz w:val="18"/>
              </w:rPr>
            </w:pPr>
            <w:r>
              <w:rPr>
                <w:spacing w:val="-5"/>
                <w:sz w:val="18"/>
              </w:rPr>
              <w:t>48</w:t>
            </w:r>
          </w:p>
        </w:tc>
        <w:tc>
          <w:tcPr>
            <w:tcW w:w="703" w:type="dxa"/>
          </w:tcPr>
          <w:p>
            <w:pPr>
              <w:pStyle w:val="9"/>
              <w:spacing w:before="96"/>
              <w:ind w:left="12"/>
              <w:rPr>
                <w:sz w:val="18"/>
              </w:rPr>
            </w:pPr>
            <w:r>
              <w:rPr>
                <w:spacing w:val="-5"/>
                <w:sz w:val="18"/>
              </w:rPr>
              <w:t>32d</w:t>
            </w:r>
          </w:p>
        </w:tc>
        <w:tc>
          <w:tcPr>
            <w:tcW w:w="977" w:type="dxa"/>
          </w:tcPr>
          <w:p>
            <w:pPr>
              <w:pStyle w:val="9"/>
              <w:jc w:val="left"/>
              <w:rPr>
                <w:rFonts w:ascii="Times New Roman"/>
                <w:sz w:val="18"/>
              </w:rPr>
            </w:pPr>
          </w:p>
        </w:tc>
        <w:tc>
          <w:tcPr>
            <w:tcW w:w="2239" w:type="dxa"/>
          </w:tcPr>
          <w:p>
            <w:pPr>
              <w:pStyle w:val="9"/>
              <w:spacing w:before="96"/>
              <w:ind w:left="11" w:right="2"/>
              <w:rPr>
                <w:sz w:val="18"/>
              </w:rPr>
            </w:pPr>
            <w:r>
              <w:rPr>
                <w:spacing w:val="-2"/>
                <w:sz w:val="18"/>
              </w:rPr>
              <w:t>未定义，保留</w:t>
            </w:r>
          </w:p>
        </w:tc>
      </w:tr>
    </w:tbl>
    <w:p>
      <w:pPr>
        <w:pStyle w:val="9"/>
        <w:spacing w:after="0"/>
        <w:rPr>
          <w:sz w:val="18"/>
        </w:rPr>
        <w:sectPr>
          <w:pgSz w:w="11910" w:h="16840"/>
          <w:pgMar w:top="1500" w:right="850" w:bottom="640" w:left="992" w:header="7" w:footer="452" w:gutter="0"/>
          <w:cols w:space="720" w:num="1"/>
        </w:sectPr>
      </w:pPr>
    </w:p>
    <w:p>
      <w:pPr>
        <w:pStyle w:val="8"/>
        <w:numPr>
          <w:ilvl w:val="1"/>
          <w:numId w:val="3"/>
        </w:numPr>
        <w:tabs>
          <w:tab w:val="left" w:pos="821"/>
        </w:tabs>
        <w:spacing w:before="87" w:after="0" w:line="240" w:lineRule="auto"/>
        <w:ind w:left="821" w:right="0" w:hanging="373"/>
        <w:jc w:val="left"/>
        <w:rPr>
          <w:sz w:val="21"/>
        </w:rPr>
      </w:pPr>
      <w:r>
        <w:rPr>
          <w:color w:val="5066A5"/>
          <w:spacing w:val="-4"/>
          <w:sz w:val="21"/>
        </w:rPr>
        <w:t>拨码开关的设置</w:t>
      </w:r>
    </w:p>
    <w:p>
      <w:pPr>
        <w:pStyle w:val="3"/>
        <w:spacing w:before="120"/>
        <w:ind w:left="868"/>
      </w:pPr>
      <w:r>
        <w:rPr>
          <w:spacing w:val="-12"/>
        </w:rPr>
        <w:t xml:space="preserve">拨码开关的第 </w:t>
      </w:r>
      <w:r>
        <w:rPr>
          <w:spacing w:val="-4"/>
        </w:rPr>
        <w:t>1～6</w:t>
      </w:r>
      <w:r>
        <w:rPr>
          <w:spacing w:val="-12"/>
        </w:rPr>
        <w:t xml:space="preserve"> 位用于设置传感器的二进制通讯地址</w:t>
      </w:r>
      <w:r>
        <w:rPr>
          <w:spacing w:val="9"/>
        </w:rPr>
        <w:t>（</w:t>
      </w:r>
      <w:r>
        <w:rPr>
          <w:spacing w:val="12"/>
        </w:rPr>
        <w:t>1～</w:t>
      </w:r>
      <w:r>
        <w:rPr>
          <w:spacing w:val="9"/>
        </w:rPr>
        <w:t>6</w:t>
      </w:r>
      <w:r>
        <w:rPr>
          <w:spacing w:val="12"/>
        </w:rPr>
        <w:t>3</w:t>
      </w:r>
      <w:r>
        <w:rPr>
          <w:spacing w:val="-94"/>
        </w:rPr>
        <w:t>）</w:t>
      </w:r>
      <w:r>
        <w:rPr>
          <w:spacing w:val="-14"/>
        </w:rPr>
        <w:t xml:space="preserve">，如表 </w:t>
      </w:r>
      <w:r>
        <w:rPr>
          <w:spacing w:val="-4"/>
        </w:rPr>
        <w:t>3</w:t>
      </w:r>
      <w:r>
        <w:rPr>
          <w:spacing w:val="-18"/>
        </w:rPr>
        <w:t xml:space="preserve"> 所示。</w:t>
      </w:r>
    </w:p>
    <w:p>
      <w:pPr>
        <w:pStyle w:val="3"/>
        <w:spacing w:before="122" w:after="59"/>
        <w:ind w:left="3649"/>
      </w:pPr>
      <w:r>
        <w:rPr>
          <w:spacing w:val="-29"/>
        </w:rPr>
        <w:t xml:space="preserve">表 </w:t>
      </w:r>
      <w:r>
        <w:rPr>
          <w:spacing w:val="-2"/>
        </w:rPr>
        <w:t>3</w:t>
      </w:r>
      <w:r>
        <w:rPr>
          <w:spacing w:val="-18"/>
        </w:rPr>
        <w:t xml:space="preserve"> 拨码开关第 </w:t>
      </w:r>
      <w:r>
        <w:rPr>
          <w:spacing w:val="-2"/>
        </w:rPr>
        <w:t>1～6</w:t>
      </w:r>
      <w:r>
        <w:rPr>
          <w:spacing w:val="-17"/>
        </w:rPr>
        <w:t xml:space="preserve"> 位设置</w:t>
      </w:r>
    </w:p>
    <w:tbl>
      <w:tblPr>
        <w:tblStyle w:val="5"/>
        <w:tblW w:w="0" w:type="auto"/>
        <w:tblInd w:w="1170" w:type="dxa"/>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Layout w:type="fixed"/>
        <w:tblCellMar>
          <w:top w:w="0" w:type="dxa"/>
          <w:left w:w="0" w:type="dxa"/>
          <w:bottom w:w="0" w:type="dxa"/>
          <w:right w:w="0" w:type="dxa"/>
        </w:tblCellMar>
      </w:tblPr>
      <w:tblGrid>
        <w:gridCol w:w="1082"/>
        <w:gridCol w:w="1087"/>
        <w:gridCol w:w="1085"/>
        <w:gridCol w:w="1085"/>
        <w:gridCol w:w="1085"/>
        <w:gridCol w:w="1085"/>
        <w:gridCol w:w="1085"/>
      </w:tblGrid>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90" w:hRule="atLeast"/>
        </w:trPr>
        <w:tc>
          <w:tcPr>
            <w:tcW w:w="1082" w:type="dxa"/>
            <w:shd w:val="clear" w:color="auto" w:fill="5066A5"/>
          </w:tcPr>
          <w:p>
            <w:pPr>
              <w:pStyle w:val="9"/>
              <w:spacing w:before="81"/>
              <w:ind w:left="11"/>
              <w:rPr>
                <w:sz w:val="18"/>
              </w:rPr>
            </w:pPr>
            <w:r>
              <w:rPr>
                <w:color w:val="FFFFFF"/>
                <w:spacing w:val="-5"/>
                <w:sz w:val="18"/>
              </w:rPr>
              <w:t>K6</w:t>
            </w:r>
          </w:p>
        </w:tc>
        <w:tc>
          <w:tcPr>
            <w:tcW w:w="1087" w:type="dxa"/>
            <w:shd w:val="clear" w:color="auto" w:fill="5066A5"/>
          </w:tcPr>
          <w:p>
            <w:pPr>
              <w:pStyle w:val="9"/>
              <w:spacing w:before="81"/>
              <w:ind w:left="7"/>
              <w:rPr>
                <w:sz w:val="18"/>
              </w:rPr>
            </w:pPr>
            <w:r>
              <w:rPr>
                <w:color w:val="FFFFFF"/>
                <w:spacing w:val="-5"/>
                <w:sz w:val="18"/>
              </w:rPr>
              <w:t>K5</w:t>
            </w:r>
          </w:p>
        </w:tc>
        <w:tc>
          <w:tcPr>
            <w:tcW w:w="1085" w:type="dxa"/>
            <w:shd w:val="clear" w:color="auto" w:fill="5066A5"/>
          </w:tcPr>
          <w:p>
            <w:pPr>
              <w:pStyle w:val="9"/>
              <w:spacing w:before="81"/>
              <w:ind w:left="10"/>
              <w:rPr>
                <w:sz w:val="18"/>
              </w:rPr>
            </w:pPr>
            <w:r>
              <w:rPr>
                <w:color w:val="FFFFFF"/>
                <w:spacing w:val="-5"/>
                <w:sz w:val="18"/>
              </w:rPr>
              <w:t>K4</w:t>
            </w:r>
          </w:p>
        </w:tc>
        <w:tc>
          <w:tcPr>
            <w:tcW w:w="1085" w:type="dxa"/>
            <w:shd w:val="clear" w:color="auto" w:fill="5066A5"/>
          </w:tcPr>
          <w:p>
            <w:pPr>
              <w:pStyle w:val="9"/>
              <w:spacing w:before="81"/>
              <w:ind w:left="10" w:right="1"/>
              <w:rPr>
                <w:sz w:val="18"/>
              </w:rPr>
            </w:pPr>
            <w:r>
              <w:rPr>
                <w:color w:val="FFFFFF"/>
                <w:spacing w:val="-5"/>
                <w:sz w:val="18"/>
              </w:rPr>
              <w:t>K3</w:t>
            </w:r>
          </w:p>
        </w:tc>
        <w:tc>
          <w:tcPr>
            <w:tcW w:w="1085" w:type="dxa"/>
            <w:shd w:val="clear" w:color="auto" w:fill="5066A5"/>
          </w:tcPr>
          <w:p>
            <w:pPr>
              <w:pStyle w:val="9"/>
              <w:spacing w:before="81"/>
              <w:ind w:left="10" w:right="1"/>
              <w:rPr>
                <w:sz w:val="18"/>
              </w:rPr>
            </w:pPr>
            <w:r>
              <w:rPr>
                <w:color w:val="FFFFFF"/>
                <w:spacing w:val="-5"/>
                <w:sz w:val="18"/>
              </w:rPr>
              <w:t>K2</w:t>
            </w:r>
          </w:p>
        </w:tc>
        <w:tc>
          <w:tcPr>
            <w:tcW w:w="1085" w:type="dxa"/>
            <w:shd w:val="clear" w:color="auto" w:fill="5066A5"/>
          </w:tcPr>
          <w:p>
            <w:pPr>
              <w:pStyle w:val="9"/>
              <w:spacing w:before="81"/>
              <w:ind w:left="10" w:right="2"/>
              <w:rPr>
                <w:sz w:val="18"/>
              </w:rPr>
            </w:pPr>
            <w:r>
              <w:rPr>
                <w:color w:val="FFFFFF"/>
                <w:spacing w:val="-5"/>
                <w:sz w:val="18"/>
              </w:rPr>
              <w:t>K1</w:t>
            </w:r>
          </w:p>
        </w:tc>
        <w:tc>
          <w:tcPr>
            <w:tcW w:w="1085" w:type="dxa"/>
            <w:shd w:val="clear" w:color="auto" w:fill="5066A5"/>
          </w:tcPr>
          <w:p>
            <w:pPr>
              <w:pStyle w:val="9"/>
              <w:spacing w:before="81"/>
              <w:ind w:left="10" w:right="4"/>
              <w:rPr>
                <w:sz w:val="18"/>
              </w:rPr>
            </w:pPr>
            <w:r>
              <w:rPr>
                <w:color w:val="FFFFFF"/>
                <w:spacing w:val="-5"/>
                <w:sz w:val="18"/>
              </w:rPr>
              <w:t>地址</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90" w:hRule="atLeast"/>
        </w:trPr>
        <w:tc>
          <w:tcPr>
            <w:tcW w:w="1082" w:type="dxa"/>
          </w:tcPr>
          <w:p>
            <w:pPr>
              <w:pStyle w:val="9"/>
              <w:spacing w:before="79"/>
              <w:ind w:left="11"/>
              <w:rPr>
                <w:sz w:val="18"/>
              </w:rPr>
            </w:pPr>
            <w:r>
              <w:rPr>
                <w:spacing w:val="-5"/>
                <w:sz w:val="18"/>
              </w:rPr>
              <w:t>ON</w:t>
            </w:r>
          </w:p>
        </w:tc>
        <w:tc>
          <w:tcPr>
            <w:tcW w:w="1087" w:type="dxa"/>
          </w:tcPr>
          <w:p>
            <w:pPr>
              <w:pStyle w:val="9"/>
              <w:spacing w:before="79"/>
              <w:ind w:left="7" w:right="1"/>
              <w:rPr>
                <w:sz w:val="18"/>
              </w:rPr>
            </w:pPr>
            <w:r>
              <w:rPr>
                <w:spacing w:val="-5"/>
                <w:sz w:val="18"/>
              </w:rPr>
              <w:t>ON</w:t>
            </w:r>
          </w:p>
        </w:tc>
        <w:tc>
          <w:tcPr>
            <w:tcW w:w="1085" w:type="dxa"/>
          </w:tcPr>
          <w:p>
            <w:pPr>
              <w:pStyle w:val="9"/>
              <w:spacing w:before="79"/>
              <w:ind w:left="10"/>
              <w:rPr>
                <w:sz w:val="18"/>
              </w:rPr>
            </w:pPr>
            <w:r>
              <w:rPr>
                <w:spacing w:val="-5"/>
                <w:sz w:val="18"/>
              </w:rPr>
              <w:t>ON</w:t>
            </w:r>
          </w:p>
        </w:tc>
        <w:tc>
          <w:tcPr>
            <w:tcW w:w="1085" w:type="dxa"/>
          </w:tcPr>
          <w:p>
            <w:pPr>
              <w:pStyle w:val="9"/>
              <w:spacing w:before="79"/>
              <w:ind w:left="10" w:right="1"/>
              <w:rPr>
                <w:sz w:val="18"/>
              </w:rPr>
            </w:pPr>
            <w:r>
              <w:rPr>
                <w:spacing w:val="-5"/>
                <w:sz w:val="18"/>
              </w:rPr>
              <w:t>ON</w:t>
            </w:r>
          </w:p>
        </w:tc>
        <w:tc>
          <w:tcPr>
            <w:tcW w:w="1085" w:type="dxa"/>
          </w:tcPr>
          <w:p>
            <w:pPr>
              <w:pStyle w:val="9"/>
              <w:spacing w:before="79"/>
              <w:ind w:left="10" w:right="2"/>
              <w:rPr>
                <w:sz w:val="18"/>
              </w:rPr>
            </w:pPr>
            <w:r>
              <w:rPr>
                <w:spacing w:val="-5"/>
                <w:sz w:val="18"/>
              </w:rPr>
              <w:t>ON</w:t>
            </w:r>
          </w:p>
        </w:tc>
        <w:tc>
          <w:tcPr>
            <w:tcW w:w="1085" w:type="dxa"/>
          </w:tcPr>
          <w:p>
            <w:pPr>
              <w:pStyle w:val="9"/>
              <w:spacing w:before="79"/>
              <w:ind w:left="10" w:right="1"/>
              <w:rPr>
                <w:sz w:val="18"/>
              </w:rPr>
            </w:pPr>
            <w:r>
              <w:rPr>
                <w:spacing w:val="-5"/>
                <w:sz w:val="18"/>
              </w:rPr>
              <w:t>OFF</w:t>
            </w:r>
          </w:p>
        </w:tc>
        <w:tc>
          <w:tcPr>
            <w:tcW w:w="1085" w:type="dxa"/>
          </w:tcPr>
          <w:p>
            <w:pPr>
              <w:pStyle w:val="9"/>
              <w:spacing w:before="79"/>
              <w:ind w:left="10" w:right="3"/>
              <w:rPr>
                <w:sz w:val="18"/>
              </w:rPr>
            </w:pPr>
            <w:r>
              <w:rPr>
                <w:spacing w:val="-10"/>
                <w:sz w:val="18"/>
              </w:rPr>
              <w:t>1</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88" w:hRule="atLeast"/>
        </w:trPr>
        <w:tc>
          <w:tcPr>
            <w:tcW w:w="1082" w:type="dxa"/>
          </w:tcPr>
          <w:p>
            <w:pPr>
              <w:pStyle w:val="9"/>
              <w:spacing w:before="79"/>
              <w:ind w:left="11"/>
              <w:rPr>
                <w:sz w:val="18"/>
              </w:rPr>
            </w:pPr>
            <w:r>
              <w:rPr>
                <w:spacing w:val="-5"/>
                <w:sz w:val="18"/>
              </w:rPr>
              <w:t>ON</w:t>
            </w:r>
          </w:p>
        </w:tc>
        <w:tc>
          <w:tcPr>
            <w:tcW w:w="1087" w:type="dxa"/>
          </w:tcPr>
          <w:p>
            <w:pPr>
              <w:pStyle w:val="9"/>
              <w:spacing w:before="79"/>
              <w:ind w:left="7" w:right="1"/>
              <w:rPr>
                <w:sz w:val="18"/>
              </w:rPr>
            </w:pPr>
            <w:r>
              <w:rPr>
                <w:spacing w:val="-5"/>
                <w:sz w:val="18"/>
              </w:rPr>
              <w:t>ON</w:t>
            </w:r>
          </w:p>
        </w:tc>
        <w:tc>
          <w:tcPr>
            <w:tcW w:w="1085" w:type="dxa"/>
          </w:tcPr>
          <w:p>
            <w:pPr>
              <w:pStyle w:val="9"/>
              <w:spacing w:before="79"/>
              <w:ind w:left="10"/>
              <w:rPr>
                <w:sz w:val="18"/>
              </w:rPr>
            </w:pPr>
            <w:r>
              <w:rPr>
                <w:spacing w:val="-5"/>
                <w:sz w:val="18"/>
              </w:rPr>
              <w:t>ON</w:t>
            </w:r>
          </w:p>
        </w:tc>
        <w:tc>
          <w:tcPr>
            <w:tcW w:w="1085" w:type="dxa"/>
          </w:tcPr>
          <w:p>
            <w:pPr>
              <w:pStyle w:val="9"/>
              <w:spacing w:before="79"/>
              <w:ind w:left="10" w:right="1"/>
              <w:rPr>
                <w:sz w:val="18"/>
              </w:rPr>
            </w:pPr>
            <w:r>
              <w:rPr>
                <w:spacing w:val="-5"/>
                <w:sz w:val="18"/>
              </w:rPr>
              <w:t>ON</w:t>
            </w:r>
          </w:p>
        </w:tc>
        <w:tc>
          <w:tcPr>
            <w:tcW w:w="1085" w:type="dxa"/>
          </w:tcPr>
          <w:p>
            <w:pPr>
              <w:pStyle w:val="9"/>
              <w:spacing w:before="79"/>
              <w:ind w:left="10" w:right="2"/>
              <w:rPr>
                <w:sz w:val="18"/>
              </w:rPr>
            </w:pPr>
            <w:r>
              <w:rPr>
                <w:spacing w:val="-5"/>
                <w:sz w:val="18"/>
              </w:rPr>
              <w:t>OFF</w:t>
            </w:r>
          </w:p>
        </w:tc>
        <w:tc>
          <w:tcPr>
            <w:tcW w:w="1085" w:type="dxa"/>
          </w:tcPr>
          <w:p>
            <w:pPr>
              <w:pStyle w:val="9"/>
              <w:spacing w:before="79"/>
              <w:ind w:left="10" w:right="1"/>
              <w:rPr>
                <w:sz w:val="18"/>
              </w:rPr>
            </w:pPr>
            <w:r>
              <w:rPr>
                <w:spacing w:val="-5"/>
                <w:sz w:val="18"/>
              </w:rPr>
              <w:t>ON</w:t>
            </w:r>
          </w:p>
        </w:tc>
        <w:tc>
          <w:tcPr>
            <w:tcW w:w="1085" w:type="dxa"/>
          </w:tcPr>
          <w:p>
            <w:pPr>
              <w:pStyle w:val="9"/>
              <w:spacing w:before="79"/>
              <w:ind w:left="10" w:right="3"/>
              <w:rPr>
                <w:sz w:val="18"/>
              </w:rPr>
            </w:pPr>
            <w:r>
              <w:rPr>
                <w:spacing w:val="-10"/>
                <w:sz w:val="18"/>
              </w:rPr>
              <w:t>2</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90" w:hRule="atLeast"/>
        </w:trPr>
        <w:tc>
          <w:tcPr>
            <w:tcW w:w="1082" w:type="dxa"/>
          </w:tcPr>
          <w:p>
            <w:pPr>
              <w:pStyle w:val="9"/>
              <w:spacing w:before="81"/>
              <w:ind w:left="11" w:right="1"/>
              <w:rPr>
                <w:sz w:val="18"/>
              </w:rPr>
            </w:pPr>
            <w:r>
              <w:rPr>
                <w:spacing w:val="-10"/>
                <w:sz w:val="18"/>
              </w:rPr>
              <w:t>…</w:t>
            </w:r>
          </w:p>
        </w:tc>
        <w:tc>
          <w:tcPr>
            <w:tcW w:w="1087" w:type="dxa"/>
          </w:tcPr>
          <w:p>
            <w:pPr>
              <w:pStyle w:val="9"/>
              <w:spacing w:before="81"/>
              <w:ind w:left="7" w:right="3"/>
              <w:rPr>
                <w:sz w:val="18"/>
              </w:rPr>
            </w:pPr>
            <w:r>
              <w:rPr>
                <w:spacing w:val="-10"/>
                <w:sz w:val="18"/>
              </w:rPr>
              <w:t>…</w:t>
            </w:r>
          </w:p>
        </w:tc>
        <w:tc>
          <w:tcPr>
            <w:tcW w:w="1085" w:type="dxa"/>
          </w:tcPr>
          <w:p>
            <w:pPr>
              <w:pStyle w:val="9"/>
              <w:spacing w:before="81"/>
              <w:ind w:left="10" w:right="2"/>
              <w:rPr>
                <w:sz w:val="18"/>
              </w:rPr>
            </w:pPr>
            <w:r>
              <w:rPr>
                <w:spacing w:val="-10"/>
                <w:sz w:val="18"/>
              </w:rPr>
              <w:t>…</w:t>
            </w:r>
          </w:p>
        </w:tc>
        <w:tc>
          <w:tcPr>
            <w:tcW w:w="1085" w:type="dxa"/>
          </w:tcPr>
          <w:p>
            <w:pPr>
              <w:pStyle w:val="9"/>
              <w:spacing w:before="81"/>
              <w:ind w:left="10" w:right="1"/>
              <w:rPr>
                <w:sz w:val="18"/>
              </w:rPr>
            </w:pPr>
            <w:r>
              <w:rPr>
                <w:spacing w:val="-10"/>
                <w:sz w:val="18"/>
              </w:rPr>
              <w:t>…</w:t>
            </w:r>
          </w:p>
        </w:tc>
        <w:tc>
          <w:tcPr>
            <w:tcW w:w="1085" w:type="dxa"/>
          </w:tcPr>
          <w:p>
            <w:pPr>
              <w:pStyle w:val="9"/>
              <w:spacing w:before="81"/>
              <w:ind w:left="10" w:right="4"/>
              <w:rPr>
                <w:sz w:val="18"/>
              </w:rPr>
            </w:pPr>
            <w:r>
              <w:rPr>
                <w:spacing w:val="-10"/>
                <w:sz w:val="18"/>
              </w:rPr>
              <w:t>…</w:t>
            </w:r>
          </w:p>
        </w:tc>
        <w:tc>
          <w:tcPr>
            <w:tcW w:w="1085" w:type="dxa"/>
          </w:tcPr>
          <w:p>
            <w:pPr>
              <w:pStyle w:val="9"/>
              <w:spacing w:before="81"/>
              <w:ind w:left="10" w:right="3"/>
              <w:rPr>
                <w:sz w:val="18"/>
              </w:rPr>
            </w:pPr>
            <w:r>
              <w:rPr>
                <w:spacing w:val="-10"/>
                <w:sz w:val="18"/>
              </w:rPr>
              <w:t>…</w:t>
            </w:r>
          </w:p>
        </w:tc>
        <w:tc>
          <w:tcPr>
            <w:tcW w:w="1085" w:type="dxa"/>
          </w:tcPr>
          <w:p>
            <w:pPr>
              <w:pStyle w:val="9"/>
              <w:spacing w:before="81"/>
              <w:ind w:left="10" w:right="4"/>
              <w:rPr>
                <w:sz w:val="18"/>
              </w:rPr>
            </w:pPr>
            <w:r>
              <w:rPr>
                <w:spacing w:val="-10"/>
                <w:sz w:val="18"/>
              </w:rPr>
              <w:t>…</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90" w:hRule="atLeast"/>
        </w:trPr>
        <w:tc>
          <w:tcPr>
            <w:tcW w:w="1082" w:type="dxa"/>
          </w:tcPr>
          <w:p>
            <w:pPr>
              <w:pStyle w:val="9"/>
              <w:spacing w:before="79"/>
              <w:ind w:left="11" w:right="1"/>
              <w:rPr>
                <w:sz w:val="18"/>
              </w:rPr>
            </w:pPr>
            <w:r>
              <w:rPr>
                <w:spacing w:val="-5"/>
                <w:sz w:val="18"/>
              </w:rPr>
              <w:t>OFF</w:t>
            </w:r>
          </w:p>
        </w:tc>
        <w:tc>
          <w:tcPr>
            <w:tcW w:w="1087" w:type="dxa"/>
          </w:tcPr>
          <w:p>
            <w:pPr>
              <w:pStyle w:val="9"/>
              <w:spacing w:before="79"/>
              <w:ind w:left="7"/>
              <w:rPr>
                <w:sz w:val="18"/>
              </w:rPr>
            </w:pPr>
            <w:r>
              <w:rPr>
                <w:spacing w:val="-5"/>
                <w:sz w:val="18"/>
              </w:rPr>
              <w:t>OFF</w:t>
            </w:r>
          </w:p>
        </w:tc>
        <w:tc>
          <w:tcPr>
            <w:tcW w:w="1085" w:type="dxa"/>
          </w:tcPr>
          <w:p>
            <w:pPr>
              <w:pStyle w:val="9"/>
              <w:spacing w:before="79"/>
              <w:ind w:left="10" w:right="2"/>
              <w:rPr>
                <w:sz w:val="18"/>
              </w:rPr>
            </w:pPr>
            <w:r>
              <w:rPr>
                <w:spacing w:val="-5"/>
                <w:sz w:val="18"/>
              </w:rPr>
              <w:t>OFF</w:t>
            </w:r>
          </w:p>
        </w:tc>
        <w:tc>
          <w:tcPr>
            <w:tcW w:w="1085" w:type="dxa"/>
          </w:tcPr>
          <w:p>
            <w:pPr>
              <w:pStyle w:val="9"/>
              <w:spacing w:before="79"/>
              <w:ind w:left="10" w:right="1"/>
              <w:rPr>
                <w:sz w:val="18"/>
              </w:rPr>
            </w:pPr>
            <w:r>
              <w:rPr>
                <w:spacing w:val="-5"/>
                <w:sz w:val="18"/>
              </w:rPr>
              <w:t>OFF</w:t>
            </w:r>
          </w:p>
        </w:tc>
        <w:tc>
          <w:tcPr>
            <w:tcW w:w="1085" w:type="dxa"/>
          </w:tcPr>
          <w:p>
            <w:pPr>
              <w:pStyle w:val="9"/>
              <w:spacing w:before="79"/>
              <w:ind w:left="10" w:right="2"/>
              <w:rPr>
                <w:sz w:val="18"/>
              </w:rPr>
            </w:pPr>
            <w:r>
              <w:rPr>
                <w:spacing w:val="-5"/>
                <w:sz w:val="18"/>
              </w:rPr>
              <w:t>OFF</w:t>
            </w:r>
          </w:p>
        </w:tc>
        <w:tc>
          <w:tcPr>
            <w:tcW w:w="1085" w:type="dxa"/>
          </w:tcPr>
          <w:p>
            <w:pPr>
              <w:pStyle w:val="9"/>
              <w:spacing w:before="79"/>
              <w:ind w:left="10" w:right="3"/>
              <w:rPr>
                <w:sz w:val="18"/>
              </w:rPr>
            </w:pPr>
            <w:r>
              <w:rPr>
                <w:spacing w:val="-5"/>
                <w:sz w:val="18"/>
              </w:rPr>
              <w:t>OFF</w:t>
            </w:r>
          </w:p>
        </w:tc>
        <w:tc>
          <w:tcPr>
            <w:tcW w:w="1085" w:type="dxa"/>
          </w:tcPr>
          <w:p>
            <w:pPr>
              <w:pStyle w:val="9"/>
              <w:spacing w:before="79"/>
              <w:ind w:left="10" w:right="2"/>
              <w:rPr>
                <w:sz w:val="18"/>
              </w:rPr>
            </w:pPr>
            <w:r>
              <w:rPr>
                <w:spacing w:val="-5"/>
                <w:sz w:val="18"/>
              </w:rPr>
              <w:t>63</w:t>
            </w:r>
          </w:p>
        </w:tc>
      </w:tr>
    </w:tbl>
    <w:p>
      <w:pPr>
        <w:pStyle w:val="3"/>
        <w:spacing w:before="220"/>
        <w:ind w:left="868"/>
      </w:pPr>
      <w:r>
        <w:rPr>
          <w:spacing w:val="-9"/>
        </w:rPr>
        <w:t xml:space="preserve">拨码开关的第 </w:t>
      </w:r>
      <w:r>
        <w:rPr>
          <w:spacing w:val="-2"/>
        </w:rPr>
        <w:t>7～8</w:t>
      </w:r>
      <w:r>
        <w:rPr>
          <w:spacing w:val="-13"/>
        </w:rPr>
        <w:t xml:space="preserve"> 位用于波特率设置，如表 </w:t>
      </w:r>
      <w:r>
        <w:rPr>
          <w:spacing w:val="-2"/>
        </w:rPr>
        <w:t>4</w:t>
      </w:r>
      <w:r>
        <w:rPr>
          <w:spacing w:val="-16"/>
        </w:rPr>
        <w:t xml:space="preserve"> 所示。</w:t>
      </w:r>
    </w:p>
    <w:p>
      <w:pPr>
        <w:pStyle w:val="3"/>
        <w:spacing w:before="120"/>
        <w:ind w:left="3649"/>
      </w:pPr>
      <w:r>
        <w:rPr>
          <w:spacing w:val="-29"/>
        </w:rPr>
        <w:t xml:space="preserve">表 </w:t>
      </w:r>
      <w:r>
        <w:rPr>
          <w:spacing w:val="-2"/>
        </w:rPr>
        <w:t>4</w:t>
      </w:r>
      <w:r>
        <w:rPr>
          <w:spacing w:val="-18"/>
        </w:rPr>
        <w:t xml:space="preserve"> 拨码开关第 </w:t>
      </w:r>
      <w:r>
        <w:rPr>
          <w:spacing w:val="-2"/>
        </w:rPr>
        <w:t>7～8</w:t>
      </w:r>
      <w:r>
        <w:rPr>
          <w:spacing w:val="-17"/>
        </w:rPr>
        <w:t xml:space="preserve"> 位设置</w:t>
      </w:r>
    </w:p>
    <w:p>
      <w:pPr>
        <w:pStyle w:val="3"/>
        <w:spacing w:before="9"/>
        <w:rPr>
          <w:sz w:val="4"/>
        </w:rPr>
      </w:pPr>
    </w:p>
    <w:tbl>
      <w:tblPr>
        <w:tblStyle w:val="5"/>
        <w:tblW w:w="0" w:type="auto"/>
        <w:tblInd w:w="3028" w:type="dxa"/>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Layout w:type="fixed"/>
        <w:tblCellMar>
          <w:top w:w="0" w:type="dxa"/>
          <w:left w:w="0" w:type="dxa"/>
          <w:bottom w:w="0" w:type="dxa"/>
          <w:right w:w="0" w:type="dxa"/>
        </w:tblCellMar>
      </w:tblPr>
      <w:tblGrid>
        <w:gridCol w:w="1294"/>
        <w:gridCol w:w="1292"/>
        <w:gridCol w:w="1294"/>
      </w:tblGrid>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11" w:hRule="atLeast"/>
        </w:trPr>
        <w:tc>
          <w:tcPr>
            <w:tcW w:w="1294" w:type="dxa"/>
            <w:shd w:val="clear" w:color="auto" w:fill="5066A5"/>
          </w:tcPr>
          <w:p>
            <w:pPr>
              <w:pStyle w:val="9"/>
              <w:spacing w:before="38"/>
              <w:ind w:left="8" w:right="2"/>
              <w:rPr>
                <w:sz w:val="18"/>
              </w:rPr>
            </w:pPr>
            <w:r>
              <w:rPr>
                <w:color w:val="FFFFFF"/>
                <w:spacing w:val="-5"/>
                <w:sz w:val="18"/>
              </w:rPr>
              <w:t>K8</w:t>
            </w:r>
          </w:p>
        </w:tc>
        <w:tc>
          <w:tcPr>
            <w:tcW w:w="1292" w:type="dxa"/>
            <w:shd w:val="clear" w:color="auto" w:fill="5066A5"/>
          </w:tcPr>
          <w:p>
            <w:pPr>
              <w:pStyle w:val="9"/>
              <w:spacing w:before="38"/>
              <w:ind w:left="7"/>
              <w:rPr>
                <w:sz w:val="18"/>
              </w:rPr>
            </w:pPr>
            <w:r>
              <w:rPr>
                <w:color w:val="FFFFFF"/>
                <w:spacing w:val="-5"/>
                <w:sz w:val="18"/>
              </w:rPr>
              <w:t>K7</w:t>
            </w:r>
          </w:p>
        </w:tc>
        <w:tc>
          <w:tcPr>
            <w:tcW w:w="1294" w:type="dxa"/>
            <w:shd w:val="clear" w:color="auto" w:fill="5066A5"/>
          </w:tcPr>
          <w:p>
            <w:pPr>
              <w:pStyle w:val="9"/>
              <w:spacing w:before="38"/>
              <w:ind w:left="8" w:right="5"/>
              <w:rPr>
                <w:sz w:val="18"/>
              </w:rPr>
            </w:pPr>
            <w:r>
              <w:rPr>
                <w:color w:val="FFFFFF"/>
                <w:spacing w:val="-4"/>
                <w:sz w:val="18"/>
              </w:rPr>
              <w:t>波特率</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11" w:hRule="atLeast"/>
        </w:trPr>
        <w:tc>
          <w:tcPr>
            <w:tcW w:w="1294" w:type="dxa"/>
          </w:tcPr>
          <w:p>
            <w:pPr>
              <w:pStyle w:val="9"/>
              <w:spacing w:before="38"/>
              <w:ind w:left="8" w:right="2"/>
              <w:rPr>
                <w:sz w:val="18"/>
              </w:rPr>
            </w:pPr>
            <w:r>
              <w:rPr>
                <w:spacing w:val="-5"/>
                <w:sz w:val="18"/>
              </w:rPr>
              <w:t>ON</w:t>
            </w:r>
          </w:p>
        </w:tc>
        <w:tc>
          <w:tcPr>
            <w:tcW w:w="1292" w:type="dxa"/>
          </w:tcPr>
          <w:p>
            <w:pPr>
              <w:pStyle w:val="9"/>
              <w:spacing w:before="40"/>
              <w:ind w:left="7"/>
              <w:rPr>
                <w:sz w:val="18"/>
              </w:rPr>
            </w:pPr>
            <w:r>
              <w:rPr>
                <w:spacing w:val="-5"/>
                <w:sz w:val="18"/>
              </w:rPr>
              <w:t>ON</w:t>
            </w:r>
          </w:p>
        </w:tc>
        <w:tc>
          <w:tcPr>
            <w:tcW w:w="1294" w:type="dxa"/>
          </w:tcPr>
          <w:p>
            <w:pPr>
              <w:pStyle w:val="9"/>
              <w:spacing w:before="40"/>
              <w:ind w:left="8"/>
              <w:rPr>
                <w:sz w:val="18"/>
              </w:rPr>
            </w:pPr>
            <w:r>
              <w:rPr>
                <w:spacing w:val="-2"/>
                <w:sz w:val="18"/>
              </w:rPr>
              <w:t>9600bps</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11" w:hRule="atLeast"/>
        </w:trPr>
        <w:tc>
          <w:tcPr>
            <w:tcW w:w="1294" w:type="dxa"/>
          </w:tcPr>
          <w:p>
            <w:pPr>
              <w:pStyle w:val="9"/>
              <w:spacing w:before="38"/>
              <w:ind w:left="8" w:right="2"/>
              <w:rPr>
                <w:sz w:val="18"/>
              </w:rPr>
            </w:pPr>
            <w:r>
              <w:rPr>
                <w:spacing w:val="-5"/>
                <w:sz w:val="18"/>
              </w:rPr>
              <w:t>ON</w:t>
            </w:r>
          </w:p>
        </w:tc>
        <w:tc>
          <w:tcPr>
            <w:tcW w:w="1292" w:type="dxa"/>
          </w:tcPr>
          <w:p>
            <w:pPr>
              <w:pStyle w:val="9"/>
              <w:spacing w:before="40"/>
              <w:ind w:left="7" w:right="1"/>
              <w:rPr>
                <w:sz w:val="18"/>
              </w:rPr>
            </w:pPr>
            <w:r>
              <w:rPr>
                <w:spacing w:val="-5"/>
                <w:sz w:val="18"/>
              </w:rPr>
              <w:t>OFF</w:t>
            </w:r>
          </w:p>
        </w:tc>
        <w:tc>
          <w:tcPr>
            <w:tcW w:w="1294" w:type="dxa"/>
          </w:tcPr>
          <w:p>
            <w:pPr>
              <w:pStyle w:val="9"/>
              <w:spacing w:before="40"/>
              <w:ind w:left="8" w:right="3"/>
              <w:rPr>
                <w:sz w:val="18"/>
              </w:rPr>
            </w:pPr>
            <w:r>
              <w:rPr>
                <w:spacing w:val="-2"/>
                <w:sz w:val="18"/>
              </w:rPr>
              <w:t>19200bps</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14" w:hRule="atLeast"/>
        </w:trPr>
        <w:tc>
          <w:tcPr>
            <w:tcW w:w="1294" w:type="dxa"/>
          </w:tcPr>
          <w:p>
            <w:pPr>
              <w:pStyle w:val="9"/>
              <w:spacing w:before="40"/>
              <w:ind w:left="8" w:right="3"/>
              <w:rPr>
                <w:sz w:val="18"/>
              </w:rPr>
            </w:pPr>
            <w:r>
              <w:rPr>
                <w:spacing w:val="-5"/>
                <w:sz w:val="18"/>
              </w:rPr>
              <w:t>OFF</w:t>
            </w:r>
          </w:p>
        </w:tc>
        <w:tc>
          <w:tcPr>
            <w:tcW w:w="1292" w:type="dxa"/>
          </w:tcPr>
          <w:p>
            <w:pPr>
              <w:pStyle w:val="9"/>
              <w:spacing w:before="40"/>
              <w:ind w:left="7"/>
              <w:rPr>
                <w:sz w:val="18"/>
              </w:rPr>
            </w:pPr>
            <w:r>
              <w:rPr>
                <w:spacing w:val="-5"/>
                <w:sz w:val="18"/>
              </w:rPr>
              <w:t>ON</w:t>
            </w:r>
          </w:p>
        </w:tc>
        <w:tc>
          <w:tcPr>
            <w:tcW w:w="1294" w:type="dxa"/>
          </w:tcPr>
          <w:p>
            <w:pPr>
              <w:pStyle w:val="9"/>
              <w:spacing w:before="40"/>
              <w:ind w:left="8" w:right="2"/>
              <w:rPr>
                <w:sz w:val="18"/>
              </w:rPr>
            </w:pPr>
            <w:r>
              <w:rPr>
                <w:spacing w:val="-2"/>
                <w:sz w:val="18"/>
              </w:rPr>
              <w:t>38400bps</w:t>
            </w:r>
          </w:p>
        </w:tc>
      </w:tr>
      <w:tr>
        <w:tblPrEx>
          <w:tblBorders>
            <w:top w:val="single" w:color="4472C3" w:sz="4" w:space="0"/>
            <w:left w:val="single" w:color="4472C3" w:sz="4" w:space="0"/>
            <w:bottom w:val="single" w:color="4472C3" w:sz="4" w:space="0"/>
            <w:right w:val="single" w:color="4472C3" w:sz="4" w:space="0"/>
            <w:insideH w:val="single" w:color="4472C3" w:sz="4" w:space="0"/>
            <w:insideV w:val="single" w:color="4472C3" w:sz="4" w:space="0"/>
          </w:tblBorders>
          <w:tblCellMar>
            <w:top w:w="0" w:type="dxa"/>
            <w:left w:w="0" w:type="dxa"/>
            <w:bottom w:w="0" w:type="dxa"/>
            <w:right w:w="0" w:type="dxa"/>
          </w:tblCellMar>
        </w:tblPrEx>
        <w:trPr>
          <w:trHeight w:val="311" w:hRule="atLeast"/>
        </w:trPr>
        <w:tc>
          <w:tcPr>
            <w:tcW w:w="1294" w:type="dxa"/>
          </w:tcPr>
          <w:p>
            <w:pPr>
              <w:pStyle w:val="9"/>
              <w:spacing w:before="38"/>
              <w:ind w:left="8" w:right="3"/>
              <w:rPr>
                <w:sz w:val="18"/>
              </w:rPr>
            </w:pPr>
            <w:r>
              <w:rPr>
                <w:spacing w:val="-5"/>
                <w:sz w:val="18"/>
              </w:rPr>
              <w:t>OFF</w:t>
            </w:r>
          </w:p>
        </w:tc>
        <w:tc>
          <w:tcPr>
            <w:tcW w:w="1292" w:type="dxa"/>
          </w:tcPr>
          <w:p>
            <w:pPr>
              <w:pStyle w:val="9"/>
              <w:spacing w:before="38"/>
              <w:ind w:left="7"/>
              <w:rPr>
                <w:sz w:val="18"/>
              </w:rPr>
            </w:pPr>
            <w:r>
              <w:rPr>
                <w:spacing w:val="-5"/>
                <w:sz w:val="18"/>
              </w:rPr>
              <w:t>OFF</w:t>
            </w:r>
          </w:p>
        </w:tc>
        <w:tc>
          <w:tcPr>
            <w:tcW w:w="1294" w:type="dxa"/>
          </w:tcPr>
          <w:p>
            <w:pPr>
              <w:pStyle w:val="9"/>
              <w:spacing w:before="38"/>
              <w:ind w:left="8" w:right="2"/>
              <w:rPr>
                <w:sz w:val="18"/>
              </w:rPr>
            </w:pPr>
            <w:r>
              <w:rPr>
                <w:spacing w:val="-2"/>
                <w:sz w:val="18"/>
              </w:rPr>
              <w:t>57600bps</w:t>
            </w:r>
          </w:p>
        </w:tc>
      </w:tr>
    </w:tbl>
    <w:p>
      <w:pPr>
        <w:pStyle w:val="8"/>
        <w:numPr>
          <w:ilvl w:val="1"/>
          <w:numId w:val="3"/>
        </w:numPr>
        <w:tabs>
          <w:tab w:val="left" w:pos="821"/>
        </w:tabs>
        <w:spacing w:before="64" w:after="0" w:line="240" w:lineRule="auto"/>
        <w:ind w:left="821" w:right="0" w:hanging="373"/>
        <w:jc w:val="left"/>
        <w:rPr>
          <w:sz w:val="21"/>
        </w:rPr>
      </w:pPr>
      <w:r>
        <w:rPr>
          <w:color w:val="5066A5"/>
          <w:spacing w:val="-4"/>
          <w:sz w:val="21"/>
        </w:rPr>
        <w:t>数据通信</w:t>
      </w:r>
    </w:p>
    <w:p>
      <w:pPr>
        <w:pStyle w:val="3"/>
        <w:spacing w:before="119"/>
        <w:ind w:left="868"/>
      </w:pPr>
      <w:r>
        <w:rPr>
          <w:spacing w:val="-14"/>
        </w:rPr>
        <w:t xml:space="preserve">见附件 </w:t>
      </w:r>
      <w:r>
        <w:rPr>
          <w:spacing w:val="-2"/>
        </w:rPr>
        <w:t>A</w:t>
      </w:r>
      <w:r>
        <w:rPr>
          <w:spacing w:val="-12"/>
        </w:rPr>
        <w:t xml:space="preserve"> 通信协议。</w:t>
      </w:r>
    </w:p>
    <w:p>
      <w:pPr>
        <w:pStyle w:val="8"/>
        <w:numPr>
          <w:ilvl w:val="1"/>
          <w:numId w:val="3"/>
        </w:numPr>
        <w:tabs>
          <w:tab w:val="left" w:pos="821"/>
          <w:tab w:val="left" w:pos="868"/>
        </w:tabs>
        <w:spacing w:before="123" w:after="0" w:line="362" w:lineRule="auto"/>
        <w:ind w:left="868" w:right="7976" w:hanging="420"/>
        <w:jc w:val="left"/>
        <w:rPr>
          <w:sz w:val="21"/>
        </w:rPr>
      </w:pPr>
      <w:r>
        <w:rPr>
          <w:color w:val="5066A5"/>
          <w:spacing w:val="-2"/>
          <w:sz w:val="21"/>
        </w:rPr>
        <w:t>外围推荐电路</w:t>
      </w:r>
      <w:r>
        <w:rPr>
          <w:spacing w:val="-6"/>
          <w:sz w:val="21"/>
        </w:rPr>
        <w:t>无。</w:t>
      </w:r>
    </w:p>
    <w:p>
      <w:pPr>
        <w:pStyle w:val="8"/>
        <w:numPr>
          <w:ilvl w:val="1"/>
          <w:numId w:val="3"/>
        </w:numPr>
        <w:tabs>
          <w:tab w:val="left" w:pos="821"/>
        </w:tabs>
        <w:spacing w:before="0" w:after="0" w:line="268" w:lineRule="exact"/>
        <w:ind w:left="821" w:right="0" w:hanging="373"/>
        <w:jc w:val="left"/>
        <w:rPr>
          <w:sz w:val="21"/>
        </w:rPr>
      </w:pPr>
      <w:r>
        <w:rPr>
          <w:color w:val="5066A5"/>
          <w:spacing w:val="-4"/>
          <w:sz w:val="21"/>
        </w:rPr>
        <w:t>使用限制说明</w:t>
      </w:r>
    </w:p>
    <w:p>
      <w:pPr>
        <w:pStyle w:val="3"/>
        <w:spacing w:before="136"/>
        <w:ind w:left="868"/>
      </w:pPr>
      <w:r>
        <w:rPr>
          <w:spacing w:val="-3"/>
        </w:rPr>
        <w:t>符合产品辅助电源及工作环境要求即可。</w:t>
      </w:r>
    </w:p>
    <w:p>
      <w:pPr>
        <w:pStyle w:val="2"/>
        <w:numPr>
          <w:ilvl w:val="0"/>
          <w:numId w:val="1"/>
        </w:numPr>
        <w:tabs>
          <w:tab w:val="left" w:pos="1107"/>
        </w:tabs>
        <w:spacing w:before="415" w:after="0" w:line="240" w:lineRule="auto"/>
        <w:ind w:left="1107" w:right="0" w:hanging="659"/>
        <w:jc w:val="left"/>
      </w:pPr>
      <w:r>
        <w:rPr>
          <w:color w:val="5066A5"/>
          <w:spacing w:val="-6"/>
        </w:rPr>
        <w:t>注意事项</w:t>
      </w:r>
    </w:p>
    <w:p>
      <w:pPr>
        <w:pStyle w:val="8"/>
        <w:numPr>
          <w:ilvl w:val="1"/>
          <w:numId w:val="4"/>
        </w:numPr>
        <w:tabs>
          <w:tab w:val="left" w:pos="869"/>
        </w:tabs>
        <w:spacing w:before="111" w:after="0" w:line="240" w:lineRule="auto"/>
        <w:ind w:left="869" w:right="0" w:hanging="421"/>
        <w:jc w:val="left"/>
        <w:rPr>
          <w:sz w:val="21"/>
        </w:rPr>
      </w:pPr>
      <w:r>
        <w:rPr>
          <w:spacing w:val="-2"/>
          <w:sz w:val="21"/>
        </w:rPr>
        <w:t>产品应尽量安装在干燥、通风良好并远离热源和强电（磁）</w:t>
      </w:r>
      <w:r>
        <w:rPr>
          <w:spacing w:val="-4"/>
          <w:sz w:val="21"/>
        </w:rPr>
        <w:t>场的地方。</w:t>
      </w:r>
    </w:p>
    <w:p>
      <w:pPr>
        <w:pStyle w:val="8"/>
        <w:numPr>
          <w:ilvl w:val="1"/>
          <w:numId w:val="4"/>
        </w:numPr>
        <w:tabs>
          <w:tab w:val="left" w:pos="869"/>
        </w:tabs>
        <w:spacing w:before="151" w:after="0" w:line="240" w:lineRule="auto"/>
        <w:ind w:left="869" w:right="0" w:hanging="421"/>
        <w:jc w:val="left"/>
        <w:rPr>
          <w:sz w:val="21"/>
        </w:rPr>
      </w:pPr>
      <w:r>
        <w:rPr>
          <w:spacing w:val="-3"/>
          <w:sz w:val="21"/>
        </w:rPr>
        <w:t>产品必须牢固安装，以防止震动导致安全事故。</w:t>
      </w:r>
    </w:p>
    <w:p>
      <w:pPr>
        <w:pStyle w:val="8"/>
        <w:numPr>
          <w:ilvl w:val="1"/>
          <w:numId w:val="4"/>
        </w:numPr>
        <w:tabs>
          <w:tab w:val="left" w:pos="869"/>
        </w:tabs>
        <w:spacing w:before="153" w:after="0" w:line="240" w:lineRule="auto"/>
        <w:ind w:left="869" w:right="0" w:hanging="421"/>
        <w:jc w:val="left"/>
        <w:rPr>
          <w:sz w:val="21"/>
        </w:rPr>
      </w:pPr>
      <w:r>
        <w:rPr>
          <w:spacing w:val="-3"/>
          <w:sz w:val="21"/>
        </w:rPr>
        <w:t xml:space="preserve">多台设备连接在总线上时，请在位于总线始端和末端的设备的总线之间跨接 </w:t>
      </w:r>
      <w:r>
        <w:rPr>
          <w:spacing w:val="-2"/>
          <w:sz w:val="21"/>
        </w:rPr>
        <w:t>120Ω</w:t>
      </w:r>
      <w:r>
        <w:rPr>
          <w:spacing w:val="-4"/>
          <w:sz w:val="21"/>
        </w:rPr>
        <w:t>匹配电阻。</w:t>
      </w:r>
    </w:p>
    <w:p>
      <w:pPr>
        <w:pStyle w:val="2"/>
        <w:numPr>
          <w:ilvl w:val="0"/>
          <w:numId w:val="1"/>
        </w:numPr>
        <w:tabs>
          <w:tab w:val="left" w:pos="1107"/>
        </w:tabs>
        <w:spacing w:before="413" w:after="0" w:line="240" w:lineRule="auto"/>
        <w:ind w:left="1107" w:right="0" w:hanging="659"/>
        <w:jc w:val="left"/>
      </w:pPr>
      <w:r>
        <w:rPr>
          <w:color w:val="5066A5"/>
          <w:spacing w:val="-6"/>
        </w:rPr>
        <w:t>质量承诺</w:t>
      </w:r>
    </w:p>
    <w:p>
      <w:pPr>
        <w:pStyle w:val="3"/>
        <w:spacing w:before="33" w:line="328" w:lineRule="auto"/>
        <w:ind w:left="448" w:right="681" w:firstLine="420"/>
      </w:pPr>
      <w:r>
        <w:rPr>
          <w:spacing w:val="-7"/>
        </w:rPr>
        <w:t xml:space="preserve">凡本公司售出的 </w:t>
      </w:r>
      <w:r>
        <w:t>WB</w:t>
      </w:r>
      <w:r>
        <w:rPr>
          <w:spacing w:val="-8"/>
        </w:rPr>
        <w:t xml:space="preserve"> 品牌产品，如发现质量问题或非人为原因损坏，六个月内包换、包退，三</w:t>
      </w:r>
      <w:r>
        <w:rPr>
          <w:spacing w:val="-2"/>
        </w:rPr>
        <w:t>年之内包修。</w:t>
      </w:r>
    </w:p>
    <w:p>
      <w:pPr>
        <w:pStyle w:val="3"/>
        <w:spacing w:before="77"/>
        <w:ind w:left="868"/>
      </w:pPr>
      <w:r>
        <w:rPr>
          <w:spacing w:val="5"/>
        </w:rPr>
        <w:t xml:space="preserve">※ 版本： </w:t>
      </w:r>
      <w:r>
        <w:rPr>
          <w:rFonts w:ascii="Calibri" w:hAnsi="Calibri" w:eastAsia="Calibri"/>
        </w:rPr>
        <w:t>A</w:t>
      </w:r>
      <w:r>
        <w:rPr>
          <w:rFonts w:ascii="Calibri" w:hAnsi="Calibri" w:eastAsia="Calibri"/>
          <w:spacing w:val="2"/>
        </w:rPr>
        <w:t xml:space="preserve"> </w:t>
      </w:r>
      <w:r>
        <w:rPr>
          <w:spacing w:val="-2"/>
        </w:rPr>
        <w:t xml:space="preserve">版 </w:t>
      </w:r>
      <w:r>
        <w:rPr>
          <w:rFonts w:ascii="Calibri" w:hAnsi="Calibri" w:eastAsia="Calibri"/>
        </w:rPr>
        <w:t>2026.04.22</w:t>
      </w:r>
      <w:r>
        <w:rPr>
          <w:spacing w:val="-10"/>
        </w:rPr>
        <w:t>。</w:t>
      </w:r>
    </w:p>
    <w:p>
      <w:pPr>
        <w:pStyle w:val="3"/>
        <w:spacing w:after="0"/>
        <w:sectPr>
          <w:pgSz w:w="11910" w:h="16840"/>
          <w:pgMar w:top="1500" w:right="850" w:bottom="640" w:left="992" w:header="7" w:footer="452" w:gutter="0"/>
          <w:cols w:space="720" w:num="1"/>
        </w:sectPr>
      </w:pPr>
    </w:p>
    <w:p>
      <w:pPr>
        <w:pStyle w:val="3"/>
        <w:spacing w:before="104"/>
        <w:ind w:left="448"/>
      </w:pPr>
      <w:r>
        <w:rPr>
          <w:spacing w:val="25"/>
        </w:rPr>
        <w:t>附件</w:t>
      </w:r>
      <w:r>
        <w:rPr>
          <w:rFonts w:ascii="Calibri" w:eastAsia="Calibri"/>
        </w:rPr>
        <w:t>A</w:t>
      </w:r>
      <w:r>
        <w:rPr>
          <w:rFonts w:ascii="Calibri" w:eastAsia="Calibri"/>
          <w:spacing w:val="-1"/>
        </w:rPr>
        <w:t xml:space="preserve"> </w:t>
      </w:r>
      <w:r>
        <w:rPr>
          <w:spacing w:val="-3"/>
        </w:rPr>
        <w:t>通信协议</w:t>
      </w:r>
    </w:p>
    <w:p>
      <w:pPr>
        <w:spacing w:before="191"/>
        <w:ind w:left="567" w:right="108" w:firstLine="0"/>
        <w:jc w:val="center"/>
        <w:rPr>
          <w:sz w:val="30"/>
        </w:rPr>
      </w:pPr>
      <w:r>
        <w:rPr>
          <w:spacing w:val="-1"/>
          <w:sz w:val="30"/>
        </w:rPr>
        <w:t>智能防雷分线柜站联电压电流采集传感器</w:t>
      </w:r>
    </w:p>
    <w:p>
      <w:pPr>
        <w:spacing w:before="239"/>
        <w:ind w:left="568" w:right="108" w:firstLine="0"/>
        <w:jc w:val="center"/>
        <w:rPr>
          <w:sz w:val="30"/>
        </w:rPr>
      </w:pPr>
      <w:r>
        <w:rPr>
          <w:sz w:val="30"/>
        </w:rPr>
        <w:t>曲线启停逻辑及通信协议</w:t>
      </w:r>
      <w:r>
        <w:rPr>
          <w:spacing w:val="-2"/>
          <w:sz w:val="30"/>
        </w:rPr>
        <w:t>（</w:t>
      </w:r>
      <w:r>
        <w:rPr>
          <w:rFonts w:ascii="Calibri" w:eastAsia="Calibri"/>
          <w:b/>
          <w:spacing w:val="-2"/>
          <w:sz w:val="30"/>
        </w:rPr>
        <w:t>V1.0</w:t>
      </w:r>
      <w:r>
        <w:rPr>
          <w:spacing w:val="-2"/>
          <w:sz w:val="30"/>
        </w:rPr>
        <w:t>）</w:t>
      </w:r>
    </w:p>
    <w:p>
      <w:pPr>
        <w:pStyle w:val="8"/>
        <w:numPr>
          <w:ilvl w:val="0"/>
          <w:numId w:val="5"/>
        </w:numPr>
        <w:tabs>
          <w:tab w:val="left" w:pos="822"/>
        </w:tabs>
        <w:spacing w:before="152" w:after="0" w:line="240" w:lineRule="auto"/>
        <w:ind w:left="822" w:right="0" w:hanging="374"/>
        <w:jc w:val="left"/>
        <w:rPr>
          <w:sz w:val="21"/>
        </w:rPr>
      </w:pPr>
      <w:r>
        <w:rPr>
          <w:spacing w:val="-2"/>
          <w:sz w:val="21"/>
        </w:rPr>
        <w:t>通信规约及方式</w:t>
      </w:r>
    </w:p>
    <w:p>
      <w:pPr>
        <w:pStyle w:val="3"/>
        <w:spacing w:before="62"/>
        <w:ind w:left="868"/>
        <w:jc w:val="both"/>
      </w:pPr>
      <w:r>
        <w:rPr>
          <w:rFonts w:ascii="Calibri" w:eastAsia="Calibri"/>
          <w:spacing w:val="-2"/>
        </w:rPr>
        <w:t>MODBUS-RTU</w:t>
      </w:r>
      <w:r>
        <w:rPr>
          <w:rFonts w:ascii="Calibri" w:eastAsia="Calibri"/>
          <w:spacing w:val="9"/>
        </w:rPr>
        <w:t xml:space="preserve"> </w:t>
      </w:r>
      <w:r>
        <w:rPr>
          <w:spacing w:val="-8"/>
        </w:rPr>
        <w:t xml:space="preserve">协议，起始位 </w:t>
      </w:r>
      <w:r>
        <w:rPr>
          <w:rFonts w:ascii="Calibri" w:eastAsia="Calibri"/>
          <w:spacing w:val="-2"/>
        </w:rPr>
        <w:t>1</w:t>
      </w:r>
      <w:r>
        <w:rPr>
          <w:spacing w:val="-12"/>
        </w:rPr>
        <w:t xml:space="preserve">，数据位 </w:t>
      </w:r>
      <w:r>
        <w:rPr>
          <w:rFonts w:ascii="Calibri" w:eastAsia="Calibri"/>
          <w:spacing w:val="-2"/>
        </w:rPr>
        <w:t>8</w:t>
      </w:r>
      <w:r>
        <w:rPr>
          <w:spacing w:val="-11"/>
        </w:rPr>
        <w:t xml:space="preserve">，停止位 </w:t>
      </w:r>
      <w:r>
        <w:rPr>
          <w:rFonts w:ascii="Calibri" w:eastAsia="Calibri"/>
          <w:spacing w:val="-2"/>
        </w:rPr>
        <w:t>1</w:t>
      </w:r>
      <w:r>
        <w:rPr>
          <w:spacing w:val="-4"/>
        </w:rPr>
        <w:t>，无校验位。</w:t>
      </w:r>
    </w:p>
    <w:p>
      <w:pPr>
        <w:pStyle w:val="8"/>
        <w:numPr>
          <w:ilvl w:val="0"/>
          <w:numId w:val="5"/>
        </w:numPr>
        <w:tabs>
          <w:tab w:val="left" w:pos="822"/>
        </w:tabs>
        <w:spacing w:before="91" w:after="0" w:line="240" w:lineRule="auto"/>
        <w:ind w:left="822" w:right="0" w:hanging="374"/>
        <w:jc w:val="both"/>
        <w:rPr>
          <w:sz w:val="21"/>
        </w:rPr>
      </w:pPr>
      <w:r>
        <w:rPr>
          <w:spacing w:val="-2"/>
          <w:sz w:val="21"/>
        </w:rPr>
        <w:t>输出寄存器数据定义（</w:t>
      </w:r>
      <w:r>
        <w:rPr>
          <w:spacing w:val="-10"/>
          <w:sz w:val="21"/>
        </w:rPr>
        <w:t xml:space="preserve">见附表 </w:t>
      </w:r>
      <w:r>
        <w:rPr>
          <w:rFonts w:ascii="Calibri" w:eastAsia="Calibri"/>
          <w:b/>
          <w:spacing w:val="-2"/>
          <w:sz w:val="21"/>
        </w:rPr>
        <w:t>1</w:t>
      </w:r>
      <w:r>
        <w:rPr>
          <w:spacing w:val="-106"/>
          <w:sz w:val="21"/>
        </w:rPr>
        <w:t>）</w:t>
      </w:r>
      <w:r>
        <w:rPr>
          <w:spacing w:val="-10"/>
          <w:sz w:val="21"/>
        </w:rPr>
        <w:t>。</w:t>
      </w:r>
    </w:p>
    <w:p>
      <w:pPr>
        <w:pStyle w:val="8"/>
        <w:numPr>
          <w:ilvl w:val="0"/>
          <w:numId w:val="5"/>
        </w:numPr>
        <w:tabs>
          <w:tab w:val="left" w:pos="822"/>
        </w:tabs>
        <w:spacing w:before="31" w:after="0" w:line="240" w:lineRule="auto"/>
        <w:ind w:left="822" w:right="0" w:hanging="374"/>
        <w:jc w:val="both"/>
        <w:rPr>
          <w:sz w:val="21"/>
        </w:rPr>
      </w:pPr>
      <w:r>
        <w:rPr>
          <w:spacing w:val="-2"/>
          <w:sz w:val="21"/>
        </w:rPr>
        <w:t>曲线启停逻辑</w:t>
      </w:r>
    </w:p>
    <w:p>
      <w:pPr>
        <w:pStyle w:val="3"/>
        <w:spacing w:before="62" w:line="348" w:lineRule="auto"/>
        <w:ind w:left="448" w:right="580" w:firstLine="420"/>
        <w:jc w:val="both"/>
      </w:pPr>
      <w:r>
        <w:rPr>
          <w:spacing w:val="-2"/>
        </w:rPr>
        <w:t>电压≥</w:t>
      </w:r>
      <w:r>
        <w:rPr>
          <w:rFonts w:ascii="Calibri" w:hAnsi="Calibri" w:eastAsia="Calibri"/>
          <w:spacing w:val="-2"/>
        </w:rPr>
        <w:t>15V</w:t>
      </w:r>
      <w:r>
        <w:rPr>
          <w:rFonts w:ascii="Calibri" w:hAnsi="Calibri" w:eastAsia="Calibri"/>
          <w:spacing w:val="-10"/>
        </w:rPr>
        <w:t xml:space="preserve"> </w:t>
      </w:r>
      <w:r>
        <w:rPr>
          <w:spacing w:val="-2"/>
        </w:rPr>
        <w:t>或者≤</w:t>
      </w:r>
      <w:r>
        <w:rPr>
          <w:rFonts w:ascii="Calibri" w:hAnsi="Calibri" w:eastAsia="Calibri"/>
          <w:spacing w:val="-2"/>
        </w:rPr>
        <w:t>10V</w:t>
      </w:r>
      <w:r>
        <w:rPr>
          <w:spacing w:val="-6"/>
        </w:rPr>
        <w:t xml:space="preserve">，连续判断 </w:t>
      </w:r>
      <w:r>
        <w:rPr>
          <w:rFonts w:ascii="Calibri" w:hAnsi="Calibri" w:eastAsia="Calibri"/>
          <w:spacing w:val="-2"/>
        </w:rPr>
        <w:t>3</w:t>
      </w:r>
      <w:r>
        <w:rPr>
          <w:rFonts w:ascii="Calibri" w:hAnsi="Calibri" w:eastAsia="Calibri"/>
          <w:spacing w:val="-9"/>
        </w:rPr>
        <w:t xml:space="preserve"> </w:t>
      </w:r>
      <w:r>
        <w:rPr>
          <w:spacing w:val="-2"/>
        </w:rPr>
        <w:t>个点</w:t>
      </w:r>
      <w:r>
        <w:rPr>
          <w:rFonts w:ascii="Calibri" w:hAnsi="Calibri" w:eastAsia="Calibri"/>
          <w:spacing w:val="-2"/>
        </w:rPr>
        <w:t>(20ms</w:t>
      </w:r>
      <w:r>
        <w:rPr>
          <w:rFonts w:ascii="Calibri" w:hAnsi="Calibri" w:eastAsia="Calibri"/>
          <w:spacing w:val="-10"/>
        </w:rPr>
        <w:t xml:space="preserve"> </w:t>
      </w:r>
      <w:r>
        <w:rPr>
          <w:spacing w:val="-2"/>
        </w:rPr>
        <w:t>一个点</w:t>
      </w:r>
      <w:r>
        <w:rPr>
          <w:rFonts w:ascii="Calibri" w:hAnsi="Calibri" w:eastAsia="Calibri"/>
          <w:spacing w:val="-2"/>
        </w:rPr>
        <w:t>)</w:t>
      </w:r>
      <w:r>
        <w:rPr>
          <w:spacing w:val="-2"/>
        </w:rPr>
        <w:t xml:space="preserve">，认为继电器有动作，以此为曲线起始条件，曲线缓存继电器动作前的 </w:t>
      </w:r>
      <w:r>
        <w:rPr>
          <w:rFonts w:ascii="Calibri" w:hAnsi="Calibri" w:eastAsia="Calibri"/>
        </w:rPr>
        <w:t>0.5s</w:t>
      </w:r>
      <w:r>
        <w:rPr>
          <w:rFonts w:ascii="Calibri" w:hAnsi="Calibri" w:eastAsia="Calibri"/>
          <w:spacing w:val="1"/>
        </w:rPr>
        <w:t xml:space="preserve"> </w:t>
      </w:r>
      <w:r>
        <w:rPr>
          <w:spacing w:val="-2"/>
        </w:rPr>
        <w:t xml:space="preserve">数据，曲线停止条件为判断到继电器动作后持续 </w:t>
      </w:r>
      <w:r>
        <w:rPr>
          <w:rFonts w:ascii="Calibri" w:hAnsi="Calibri" w:eastAsia="Calibri"/>
        </w:rPr>
        <w:t>1s</w:t>
      </w:r>
      <w:r>
        <w:rPr>
          <w:rFonts w:ascii="Calibri" w:hAnsi="Calibri" w:eastAsia="Calibri"/>
          <w:spacing w:val="21"/>
        </w:rPr>
        <w:t xml:space="preserve"> </w:t>
      </w:r>
      <w:r>
        <w:t>时间到，曲</w:t>
      </w:r>
      <w:r>
        <w:rPr>
          <w:spacing w:val="-4"/>
        </w:rPr>
        <w:t xml:space="preserve">线总长为 </w:t>
      </w:r>
      <w:r>
        <w:rPr>
          <w:rFonts w:ascii="Calibri" w:hAnsi="Calibri" w:eastAsia="Calibri"/>
        </w:rPr>
        <w:t xml:space="preserve">1.5s </w:t>
      </w:r>
      <w:r>
        <w:rPr>
          <w:spacing w:val="-1"/>
        </w:rPr>
        <w:t xml:space="preserve">数据，即继电器动作前 </w:t>
      </w:r>
      <w:r>
        <w:rPr>
          <w:rFonts w:ascii="Calibri" w:hAnsi="Calibri" w:eastAsia="Calibri"/>
        </w:rPr>
        <w:t>0.5s+</w:t>
      </w:r>
      <w:r>
        <w:rPr>
          <w:spacing w:val="-3"/>
        </w:rPr>
        <w:t xml:space="preserve">继电器动作后 </w:t>
      </w:r>
      <w:r>
        <w:rPr>
          <w:rFonts w:ascii="Calibri" w:hAnsi="Calibri" w:eastAsia="Calibri"/>
        </w:rPr>
        <w:t>1s</w:t>
      </w:r>
      <w:r>
        <w:t>。</w:t>
      </w:r>
    </w:p>
    <w:p>
      <w:pPr>
        <w:pStyle w:val="3"/>
        <w:spacing w:line="348" w:lineRule="auto"/>
        <w:ind w:left="448" w:right="585" w:firstLine="420"/>
        <w:jc w:val="both"/>
      </w:pPr>
      <w:r>
        <w:rPr>
          <w:spacing w:val="-4"/>
        </w:rPr>
        <w:t xml:space="preserve">异常情况：若继电器动作后 </w:t>
      </w:r>
      <w:r>
        <w:rPr>
          <w:rFonts w:ascii="Calibri" w:eastAsia="Calibri"/>
          <w:spacing w:val="-2"/>
        </w:rPr>
        <w:t>1s</w:t>
      </w:r>
      <w:r>
        <w:rPr>
          <w:rFonts w:ascii="Calibri" w:eastAsia="Calibri"/>
          <w:spacing w:val="-10"/>
        </w:rPr>
        <w:t xml:space="preserve"> </w:t>
      </w:r>
      <w:r>
        <w:rPr>
          <w:spacing w:val="-4"/>
        </w:rPr>
        <w:t xml:space="preserve">内再次或多次动作，曲线仍以 </w:t>
      </w:r>
      <w:r>
        <w:rPr>
          <w:rFonts w:ascii="Calibri" w:eastAsia="Calibri"/>
          <w:spacing w:val="-2"/>
        </w:rPr>
        <w:t>1s</w:t>
      </w:r>
      <w:r>
        <w:rPr>
          <w:rFonts w:ascii="Calibri" w:eastAsia="Calibri"/>
          <w:spacing w:val="-10"/>
        </w:rPr>
        <w:t xml:space="preserve"> </w:t>
      </w:r>
      <w:r>
        <w:rPr>
          <w:spacing w:val="-4"/>
        </w:rPr>
        <w:t xml:space="preserve">结束，即继电器动作后 </w:t>
      </w:r>
      <w:r>
        <w:rPr>
          <w:rFonts w:ascii="Calibri" w:eastAsia="Calibri"/>
          <w:spacing w:val="-2"/>
        </w:rPr>
        <w:t>1s</w:t>
      </w:r>
      <w:r>
        <w:rPr>
          <w:rFonts w:ascii="Calibri" w:eastAsia="Calibri"/>
          <w:spacing w:val="-10"/>
        </w:rPr>
        <w:t xml:space="preserve"> </w:t>
      </w:r>
      <w:r>
        <w:rPr>
          <w:spacing w:val="-2"/>
        </w:rPr>
        <w:t>内再次或多次动作只产生一条曲线。</w:t>
      </w:r>
    </w:p>
    <w:p>
      <w:pPr>
        <w:pStyle w:val="8"/>
        <w:numPr>
          <w:ilvl w:val="0"/>
          <w:numId w:val="5"/>
        </w:numPr>
        <w:tabs>
          <w:tab w:val="left" w:pos="822"/>
        </w:tabs>
        <w:spacing w:before="0" w:after="0" w:line="238" w:lineRule="exact"/>
        <w:ind w:left="822" w:right="0" w:hanging="374"/>
        <w:jc w:val="both"/>
        <w:rPr>
          <w:sz w:val="21"/>
        </w:rPr>
      </w:pPr>
      <w:r>
        <w:rPr>
          <w:spacing w:val="-3"/>
          <w:sz w:val="21"/>
        </w:rPr>
        <w:t>通信命令</w:t>
      </w:r>
    </w:p>
    <w:p>
      <w:pPr>
        <w:pStyle w:val="8"/>
        <w:numPr>
          <w:ilvl w:val="1"/>
          <w:numId w:val="5"/>
        </w:numPr>
        <w:tabs>
          <w:tab w:val="left" w:pos="768"/>
        </w:tabs>
        <w:spacing w:before="30" w:after="0" w:line="240" w:lineRule="auto"/>
        <w:ind w:left="768" w:right="0" w:hanging="320"/>
        <w:jc w:val="both"/>
        <w:rPr>
          <w:sz w:val="21"/>
        </w:rPr>
      </w:pPr>
      <w:r>
        <w:rPr>
          <w:sz w:val="21"/>
        </w:rPr>
        <w:t>校时命令</w:t>
      </w:r>
      <w:r>
        <w:rPr>
          <w:spacing w:val="-2"/>
          <w:sz w:val="21"/>
        </w:rPr>
        <w:t>（</w:t>
      </w:r>
      <w:r>
        <w:rPr>
          <w:rFonts w:ascii="Calibri" w:eastAsia="Calibri"/>
          <w:b/>
          <w:spacing w:val="-2"/>
          <w:sz w:val="21"/>
        </w:rPr>
        <w:t>0x10</w:t>
      </w:r>
      <w:r>
        <w:rPr>
          <w:spacing w:val="-2"/>
          <w:sz w:val="21"/>
        </w:rPr>
        <w:t>）</w:t>
      </w:r>
    </w:p>
    <w:p>
      <w:pPr>
        <w:pStyle w:val="3"/>
        <w:spacing w:before="62" w:line="348" w:lineRule="auto"/>
        <w:ind w:left="868" w:right="664"/>
        <w:jc w:val="both"/>
      </w:pPr>
      <w:r>
        <w:rPr>
          <w:spacing w:val="-14"/>
        </w:rPr>
        <w:t xml:space="preserve">写 </w:t>
      </w:r>
      <w:r>
        <w:rPr>
          <w:rFonts w:ascii="Calibri" w:eastAsia="Calibri"/>
        </w:rPr>
        <w:t>unix</w:t>
      </w:r>
      <w:r>
        <w:rPr>
          <w:rFonts w:ascii="Calibri" w:eastAsia="Calibri"/>
          <w:spacing w:val="-12"/>
        </w:rPr>
        <w:t xml:space="preserve"> </w:t>
      </w:r>
      <w:r>
        <w:rPr>
          <w:spacing w:val="-6"/>
        </w:rPr>
        <w:t xml:space="preserve">时间采用 </w:t>
      </w:r>
      <w:r>
        <w:rPr>
          <w:rFonts w:ascii="Calibri" w:eastAsia="Calibri"/>
        </w:rPr>
        <w:t>0x10</w:t>
      </w:r>
      <w:r>
        <w:rPr>
          <w:rFonts w:ascii="Calibri" w:eastAsia="Calibri"/>
          <w:spacing w:val="-2"/>
        </w:rPr>
        <w:t xml:space="preserve"> </w:t>
      </w:r>
      <w:r>
        <w:rPr>
          <w:spacing w:val="-2"/>
        </w:rPr>
        <w:t xml:space="preserve">命令，例如：需要配置传感器 </w:t>
      </w:r>
      <w:r>
        <w:rPr>
          <w:rFonts w:ascii="Calibri" w:eastAsia="Calibri"/>
        </w:rPr>
        <w:t>uinx</w:t>
      </w:r>
      <w:r>
        <w:rPr>
          <w:rFonts w:ascii="Calibri" w:eastAsia="Calibri"/>
          <w:spacing w:val="3"/>
        </w:rPr>
        <w:t xml:space="preserve"> </w:t>
      </w:r>
      <w:r>
        <w:rPr>
          <w:spacing w:val="-7"/>
        </w:rPr>
        <w:t xml:space="preserve">时间为 </w:t>
      </w:r>
      <w:r>
        <w:rPr>
          <w:rFonts w:ascii="Calibri" w:eastAsia="Calibri"/>
        </w:rPr>
        <w:t>0x4E4E2D18</w:t>
      </w:r>
      <w:r>
        <w:rPr>
          <w:rFonts w:ascii="Calibri" w:eastAsia="Calibri"/>
          <w:spacing w:val="-2"/>
        </w:rPr>
        <w:t xml:space="preserve"> (</w:t>
      </w:r>
      <w:r>
        <w:rPr>
          <w:rFonts w:ascii="Calibri" w:eastAsia="Calibri"/>
        </w:rPr>
        <w:t>1313746200)</w:t>
      </w:r>
      <w:r>
        <w:t>。</w:t>
      </w:r>
      <w:r>
        <w:rPr>
          <w:spacing w:val="-4"/>
        </w:rPr>
        <w:t xml:space="preserve">主机发送命令格式：地址 </w:t>
      </w:r>
      <w:r>
        <w:rPr>
          <w:rFonts w:ascii="Calibri" w:eastAsia="Calibri"/>
        </w:rPr>
        <w:t>10 00 00 00 02 04</w:t>
      </w:r>
      <w:r>
        <w:rPr>
          <w:rFonts w:hint="eastAsia" w:ascii="Calibri"/>
          <w:lang w:val="en-US" w:eastAsia="zh-CN"/>
        </w:rPr>
        <w:t xml:space="preserve"> </w:t>
      </w:r>
      <w:r>
        <w:rPr>
          <w:rFonts w:ascii="Calibri" w:eastAsia="Calibri"/>
        </w:rPr>
        <w:t>4E</w:t>
      </w:r>
      <w:r>
        <w:rPr>
          <w:rFonts w:hint="eastAsia" w:ascii="Calibri"/>
          <w:lang w:val="en-US" w:eastAsia="zh-CN"/>
        </w:rPr>
        <w:t xml:space="preserve"> </w:t>
      </w:r>
      <w:r>
        <w:rPr>
          <w:rFonts w:ascii="Calibri" w:eastAsia="Calibri"/>
        </w:rPr>
        <w:t>4E 2D 18 CRCH CRCL</w:t>
      </w:r>
      <w:r>
        <w:t>。</w:t>
      </w:r>
    </w:p>
    <w:p>
      <w:pPr>
        <w:pStyle w:val="3"/>
        <w:spacing w:after="0" w:line="348" w:lineRule="auto"/>
        <w:jc w:val="both"/>
        <w:sectPr>
          <w:pgSz w:w="11910" w:h="16840"/>
          <w:pgMar w:top="1500" w:right="850" w:bottom="640" w:left="992" w:header="7" w:footer="452" w:gutter="0"/>
          <w:cols w:space="720" w:num="1"/>
        </w:sectPr>
      </w:pPr>
    </w:p>
    <w:p>
      <w:pPr>
        <w:pStyle w:val="3"/>
        <w:spacing w:before="5"/>
        <w:ind w:left="868"/>
        <w:rPr>
          <w:position w:val="1"/>
        </w:rPr>
      </w:pPr>
      <w:r>
        <w:rPr>
          <w:position w:val="1"/>
        </w:rPr>
        <w:t>从机</w:t>
      </w:r>
      <w:r>
        <w:rPr>
          <w:spacing w:val="5"/>
          <w:position w:val="1"/>
        </w:rPr>
        <w:t>返</w:t>
      </w:r>
      <w:r>
        <w:rPr>
          <w:spacing w:val="17"/>
        </w:rPr>
        <w:drawing>
          <wp:inline distT="0" distB="0" distL="0" distR="0">
            <wp:extent cx="107950" cy="111125"/>
            <wp:effectExtent l="0" t="0" r="0" b="0"/>
            <wp:docPr id="376" name="Image 376"/>
            <wp:cNvGraphicFramePr/>
            <a:graphic xmlns:a="http://schemas.openxmlformats.org/drawingml/2006/main">
              <a:graphicData uri="http://schemas.openxmlformats.org/drawingml/2006/picture">
                <pic:pic xmlns:pic="http://schemas.openxmlformats.org/drawingml/2006/picture">
                  <pic:nvPicPr>
                    <pic:cNvPr id="376" name="Image 376"/>
                    <pic:cNvPicPr/>
                  </pic:nvPicPr>
                  <pic:blipFill>
                    <a:blip r:embed="rId20" cstate="print"/>
                    <a:stretch>
                      <a:fillRect/>
                    </a:stretch>
                  </pic:blipFill>
                  <pic:spPr>
                    <a:xfrm>
                      <a:off x="0" y="0"/>
                      <a:ext cx="107950" cy="111125"/>
                    </a:xfrm>
                    <a:prstGeom prst="rect">
                      <a:avLst/>
                    </a:prstGeom>
                  </pic:spPr>
                </pic:pic>
              </a:graphicData>
            </a:graphic>
          </wp:inline>
        </w:drawing>
      </w:r>
      <w:r>
        <w:rPr>
          <w:position w:val="1"/>
        </w:rPr>
        <w:t>命令格式：地</w:t>
      </w:r>
      <w:r>
        <w:rPr>
          <w:spacing w:val="-10"/>
          <w:position w:val="1"/>
        </w:rPr>
        <w:t>址</w:t>
      </w:r>
    </w:p>
    <w:p>
      <w:pPr>
        <w:pStyle w:val="8"/>
        <w:numPr>
          <w:ilvl w:val="1"/>
          <w:numId w:val="5"/>
        </w:numPr>
        <w:tabs>
          <w:tab w:val="left" w:pos="821"/>
        </w:tabs>
        <w:spacing w:before="86" w:after="0" w:line="240" w:lineRule="auto"/>
        <w:ind w:left="821" w:right="0" w:hanging="373"/>
        <w:jc w:val="left"/>
        <w:rPr>
          <w:sz w:val="21"/>
        </w:rPr>
      </w:pPr>
      <w:r>
        <w:rPr>
          <w:sz w:val="21"/>
        </w:rPr>
        <w:t>读数据命令</w:t>
      </w:r>
      <w:r>
        <w:rPr>
          <w:spacing w:val="-2"/>
          <w:sz w:val="21"/>
        </w:rPr>
        <w:t>（</w:t>
      </w:r>
      <w:r>
        <w:rPr>
          <w:rFonts w:ascii="Calibri" w:eastAsia="Calibri"/>
          <w:b/>
          <w:spacing w:val="-2"/>
          <w:sz w:val="21"/>
        </w:rPr>
        <w:t>0x03</w:t>
      </w:r>
      <w:r>
        <w:rPr>
          <w:spacing w:val="-2"/>
          <w:sz w:val="21"/>
        </w:rPr>
        <w:t>）</w:t>
      </w:r>
    </w:p>
    <w:p>
      <w:pPr>
        <w:pStyle w:val="3"/>
        <w:spacing w:before="62" w:line="350" w:lineRule="auto"/>
        <w:ind w:left="868"/>
        <w:rPr>
          <w:position w:val="1"/>
        </w:rPr>
      </w:pPr>
      <w:r>
        <w:rPr>
          <w:spacing w:val="-2"/>
        </w:rPr>
        <w:t>主机发送命令格式：地址</w:t>
      </w:r>
      <w:r>
        <w:rPr>
          <w:position w:val="1"/>
        </w:rPr>
        <w:t>从机</w:t>
      </w:r>
      <w:r>
        <w:rPr>
          <w:spacing w:val="5"/>
          <w:position w:val="1"/>
        </w:rPr>
        <w:t>返</w:t>
      </w:r>
      <w:r>
        <w:rPr>
          <w:spacing w:val="17"/>
        </w:rPr>
        <w:drawing>
          <wp:inline distT="0" distB="0" distL="0" distR="0">
            <wp:extent cx="107950" cy="111125"/>
            <wp:effectExtent l="0" t="0" r="0" b="0"/>
            <wp:docPr id="377" name="Image 377"/>
            <wp:cNvGraphicFramePr/>
            <a:graphic xmlns:a="http://schemas.openxmlformats.org/drawingml/2006/main">
              <a:graphicData uri="http://schemas.openxmlformats.org/drawingml/2006/picture">
                <pic:pic xmlns:pic="http://schemas.openxmlformats.org/drawingml/2006/picture">
                  <pic:nvPicPr>
                    <pic:cNvPr id="377" name="Image 377"/>
                    <pic:cNvPicPr/>
                  </pic:nvPicPr>
                  <pic:blipFill>
                    <a:blip r:embed="rId20" cstate="print"/>
                    <a:stretch>
                      <a:fillRect/>
                    </a:stretch>
                  </pic:blipFill>
                  <pic:spPr>
                    <a:xfrm>
                      <a:off x="0" y="0"/>
                      <a:ext cx="107950" cy="111125"/>
                    </a:xfrm>
                    <a:prstGeom prst="rect">
                      <a:avLst/>
                    </a:prstGeom>
                  </pic:spPr>
                </pic:pic>
              </a:graphicData>
            </a:graphic>
          </wp:inline>
        </w:drawing>
      </w:r>
      <w:r>
        <w:rPr>
          <w:position w:val="1"/>
        </w:rPr>
        <w:t>命令格式：地</w:t>
      </w:r>
      <w:r>
        <w:rPr>
          <w:spacing w:val="-10"/>
          <w:position w:val="1"/>
        </w:rPr>
        <w:t>址</w:t>
      </w:r>
    </w:p>
    <w:p>
      <w:pPr>
        <w:pStyle w:val="3"/>
        <w:ind w:left="64"/>
      </w:pPr>
      <w:r>
        <w:br w:type="column"/>
      </w:r>
      <w:r>
        <w:rPr>
          <w:rFonts w:ascii="Calibri" w:eastAsia="Calibri"/>
        </w:rPr>
        <w:t>10</w:t>
      </w:r>
      <w:r>
        <w:rPr>
          <w:rFonts w:ascii="Calibri" w:eastAsia="Calibri"/>
          <w:spacing w:val="-6"/>
        </w:rPr>
        <w:t xml:space="preserve"> </w:t>
      </w:r>
      <w:r>
        <w:rPr>
          <w:rFonts w:ascii="Calibri" w:eastAsia="Calibri"/>
        </w:rPr>
        <w:t>00</w:t>
      </w:r>
      <w:r>
        <w:rPr>
          <w:rFonts w:ascii="Calibri" w:eastAsia="Calibri"/>
          <w:spacing w:val="-3"/>
        </w:rPr>
        <w:t xml:space="preserve"> </w:t>
      </w:r>
      <w:r>
        <w:rPr>
          <w:rFonts w:ascii="Calibri" w:eastAsia="Calibri"/>
        </w:rPr>
        <w:t>00</w:t>
      </w:r>
      <w:r>
        <w:rPr>
          <w:rFonts w:ascii="Calibri" w:eastAsia="Calibri"/>
          <w:spacing w:val="-4"/>
        </w:rPr>
        <w:t xml:space="preserve"> </w:t>
      </w:r>
      <w:r>
        <w:rPr>
          <w:rFonts w:ascii="Calibri" w:eastAsia="Calibri"/>
        </w:rPr>
        <w:t>00</w:t>
      </w:r>
      <w:r>
        <w:rPr>
          <w:rFonts w:ascii="Calibri" w:eastAsia="Calibri"/>
          <w:spacing w:val="-3"/>
        </w:rPr>
        <w:t xml:space="preserve"> </w:t>
      </w:r>
      <w:r>
        <w:rPr>
          <w:rFonts w:ascii="Calibri" w:eastAsia="Calibri"/>
        </w:rPr>
        <w:t>02</w:t>
      </w:r>
      <w:r>
        <w:rPr>
          <w:rFonts w:ascii="Calibri" w:eastAsia="Calibri"/>
          <w:spacing w:val="-2"/>
        </w:rPr>
        <w:t xml:space="preserve"> </w:t>
      </w:r>
      <w:r>
        <w:rPr>
          <w:rFonts w:ascii="Calibri" w:eastAsia="Calibri"/>
        </w:rPr>
        <w:t>CRCH</w:t>
      </w:r>
      <w:r>
        <w:rPr>
          <w:rFonts w:ascii="Calibri" w:eastAsia="Calibri"/>
          <w:spacing w:val="-3"/>
        </w:rPr>
        <w:t xml:space="preserve"> </w:t>
      </w:r>
      <w:r>
        <w:rPr>
          <w:rFonts w:ascii="Calibri" w:eastAsia="Calibri"/>
        </w:rPr>
        <w:t>CRCL</w:t>
      </w:r>
      <w:r>
        <w:rPr>
          <w:spacing w:val="-10"/>
        </w:rPr>
        <w:t>。</w:t>
      </w:r>
    </w:p>
    <w:p>
      <w:pPr>
        <w:pStyle w:val="3"/>
        <w:spacing w:before="152"/>
      </w:pPr>
    </w:p>
    <w:p>
      <w:pPr>
        <w:pStyle w:val="3"/>
        <w:tabs>
          <w:tab w:val="left" w:pos="591"/>
          <w:tab w:val="left" w:pos="1016"/>
          <w:tab w:val="left" w:pos="1438"/>
          <w:tab w:val="left" w:pos="1860"/>
          <w:tab w:val="left" w:pos="2283"/>
          <w:tab w:val="left" w:pos="2959"/>
        </w:tabs>
        <w:spacing w:before="1"/>
        <w:ind w:left="169"/>
      </w:pPr>
      <w:r>
        <w:rPr>
          <w:rFonts w:ascii="Calibri" w:eastAsia="Calibri"/>
          <w:spacing w:val="-5"/>
        </w:rPr>
        <w:t>03</w:t>
      </w:r>
      <w:r>
        <w:rPr>
          <w:rFonts w:ascii="Calibri" w:eastAsia="Calibri"/>
        </w:rPr>
        <w:tab/>
      </w:r>
      <w:r>
        <w:rPr>
          <w:rFonts w:ascii="Calibri" w:eastAsia="Calibri"/>
          <w:spacing w:val="-5"/>
        </w:rPr>
        <w:t>00</w:t>
      </w:r>
      <w:r>
        <w:rPr>
          <w:rFonts w:ascii="Calibri" w:eastAsia="Calibri"/>
        </w:rPr>
        <w:tab/>
      </w:r>
      <w:r>
        <w:rPr>
          <w:rFonts w:ascii="Calibri" w:eastAsia="Calibri"/>
          <w:spacing w:val="-5"/>
        </w:rPr>
        <w:t>00</w:t>
      </w:r>
      <w:r>
        <w:rPr>
          <w:rFonts w:ascii="Calibri" w:eastAsia="Calibri"/>
        </w:rPr>
        <w:tab/>
      </w:r>
      <w:r>
        <w:rPr>
          <w:rFonts w:ascii="Calibri" w:eastAsia="Calibri"/>
          <w:spacing w:val="-5"/>
        </w:rPr>
        <w:t>00</w:t>
      </w:r>
      <w:r>
        <w:rPr>
          <w:rFonts w:ascii="Calibri" w:eastAsia="Calibri"/>
        </w:rPr>
        <w:tab/>
      </w:r>
      <w:r>
        <w:rPr>
          <w:rFonts w:ascii="Calibri" w:eastAsia="Calibri"/>
          <w:spacing w:val="-5"/>
        </w:rPr>
        <w:t>00</w:t>
      </w:r>
      <w:r>
        <w:rPr>
          <w:rFonts w:ascii="Calibri" w:eastAsia="Calibri"/>
        </w:rPr>
        <w:tab/>
      </w:r>
      <w:r>
        <w:rPr>
          <w:rFonts w:ascii="Calibri" w:eastAsia="Calibri"/>
          <w:spacing w:val="-4"/>
        </w:rPr>
        <w:t>CRCH</w:t>
      </w:r>
      <w:r>
        <w:rPr>
          <w:rFonts w:ascii="Calibri" w:eastAsia="Calibri"/>
        </w:rPr>
        <w:tab/>
      </w:r>
      <w:r>
        <w:rPr>
          <w:rFonts w:ascii="Calibri" w:eastAsia="Calibri"/>
          <w:spacing w:val="-2"/>
        </w:rPr>
        <w:t>CRCL</w:t>
      </w:r>
      <w:r>
        <w:rPr>
          <w:spacing w:val="-10"/>
        </w:rPr>
        <w:t>。</w:t>
      </w:r>
    </w:p>
    <w:p>
      <w:pPr>
        <w:pStyle w:val="3"/>
        <w:tabs>
          <w:tab w:val="left" w:pos="593"/>
          <w:tab w:val="left" w:pos="1023"/>
          <w:tab w:val="left" w:pos="2551"/>
        </w:tabs>
        <w:spacing w:before="119"/>
        <w:ind w:left="169"/>
      </w:pPr>
      <w:r>
        <w:rPr>
          <w:rFonts w:ascii="Calibri" w:hAnsi="Calibri" w:eastAsia="Calibri"/>
          <w:spacing w:val="-5"/>
        </w:rPr>
        <w:t>03</w:t>
      </w:r>
      <w:r>
        <w:rPr>
          <w:rFonts w:ascii="Calibri" w:hAnsi="Calibri" w:eastAsia="Calibri"/>
        </w:rPr>
        <w:tab/>
      </w:r>
      <w:r>
        <w:rPr>
          <w:rFonts w:ascii="Calibri" w:hAnsi="Calibri" w:eastAsia="Calibri"/>
          <w:spacing w:val="-5"/>
        </w:rPr>
        <w:t>dd</w:t>
      </w:r>
      <w:r>
        <w:rPr>
          <w:rFonts w:ascii="Calibri" w:hAnsi="Calibri" w:eastAsia="Calibri"/>
        </w:rPr>
        <w:tab/>
      </w:r>
      <w:r>
        <w:rPr>
          <w:rFonts w:ascii="Calibri" w:hAnsi="Calibri" w:eastAsia="Calibri"/>
        </w:rPr>
        <w:t>dd</w:t>
      </w:r>
      <w:r>
        <w:t>……</w:t>
      </w:r>
      <w:r>
        <w:rPr>
          <w:spacing w:val="48"/>
          <w:w w:val="150"/>
        </w:rPr>
        <w:t xml:space="preserve"> </w:t>
      </w:r>
      <w:r>
        <w:rPr>
          <w:rFonts w:ascii="Calibri" w:hAnsi="Calibri" w:eastAsia="Calibri"/>
          <w:spacing w:val="-4"/>
        </w:rPr>
        <w:t>CRCH</w:t>
      </w:r>
      <w:r>
        <w:rPr>
          <w:rFonts w:ascii="Calibri" w:hAnsi="Calibri" w:eastAsia="Calibri"/>
        </w:rPr>
        <w:tab/>
      </w:r>
      <w:r>
        <w:rPr>
          <w:rFonts w:ascii="Calibri" w:hAnsi="Calibri" w:eastAsia="Calibri"/>
        </w:rPr>
        <w:t>CRCL</w:t>
      </w:r>
      <w:r>
        <w:t>（</w:t>
      </w:r>
      <w:r>
        <w:rPr>
          <w:rFonts w:ascii="Calibri" w:hAnsi="Calibri" w:eastAsia="Calibri"/>
        </w:rPr>
        <w:t>dd</w:t>
      </w:r>
      <w:r>
        <w:rPr>
          <w:rFonts w:ascii="Calibri" w:hAnsi="Calibri" w:eastAsia="Calibri"/>
          <w:spacing w:val="-10"/>
        </w:rPr>
        <w:t xml:space="preserve"> </w:t>
      </w:r>
      <w:r>
        <w:rPr>
          <w:rFonts w:ascii="Calibri" w:hAnsi="Calibri" w:eastAsia="Calibri"/>
        </w:rPr>
        <w:t>dd</w:t>
      </w:r>
      <w:r>
        <w:rPr>
          <w:rFonts w:ascii="Calibri" w:hAnsi="Calibri" w:eastAsia="Calibri"/>
          <w:spacing w:val="-6"/>
        </w:rPr>
        <w:t xml:space="preserve"> </w:t>
      </w:r>
      <w:r>
        <w:t>为寄存器数据</w:t>
      </w:r>
      <w:r>
        <w:rPr>
          <w:spacing w:val="-106"/>
        </w:rPr>
        <w:t>）</w:t>
      </w:r>
      <w:r>
        <w:rPr>
          <w:spacing w:val="-10"/>
        </w:rPr>
        <w:t>。</w:t>
      </w:r>
    </w:p>
    <w:p>
      <w:pPr>
        <w:pStyle w:val="3"/>
        <w:spacing w:after="0"/>
        <w:sectPr>
          <w:type w:val="continuous"/>
          <w:pgSz w:w="11910" w:h="16840"/>
          <w:pgMar w:top="1920" w:right="850" w:bottom="280" w:left="992" w:header="7" w:footer="452" w:gutter="0"/>
          <w:cols w:equalWidth="0" w:num="2">
            <w:col w:w="3181" w:space="40"/>
            <w:col w:w="6847"/>
          </w:cols>
        </w:sectPr>
      </w:pPr>
    </w:p>
    <w:p>
      <w:pPr>
        <w:pStyle w:val="3"/>
        <w:spacing w:line="258" w:lineRule="exact"/>
        <w:ind w:left="868"/>
        <w:rPr>
          <w:position w:val="2"/>
        </w:rPr>
      </w:pPr>
      <w:r>
        <w:rPr>
          <w:position w:val="2"/>
        </w:rPr>
        <w:t>从机</w:t>
      </w:r>
      <w:r>
        <w:rPr>
          <w:spacing w:val="17"/>
          <w:position w:val="2"/>
        </w:rPr>
        <w:t>返</w:t>
      </w:r>
      <w:r>
        <w:rPr>
          <w:spacing w:val="17"/>
        </w:rPr>
        <w:drawing>
          <wp:inline distT="0" distB="0" distL="0" distR="0">
            <wp:extent cx="107950" cy="111125"/>
            <wp:effectExtent l="0" t="0" r="0" b="0"/>
            <wp:docPr id="378" name="Image 378"/>
            <wp:cNvGraphicFramePr/>
            <a:graphic xmlns:a="http://schemas.openxmlformats.org/drawingml/2006/main">
              <a:graphicData uri="http://schemas.openxmlformats.org/drawingml/2006/picture">
                <pic:pic xmlns:pic="http://schemas.openxmlformats.org/drawingml/2006/picture">
                  <pic:nvPicPr>
                    <pic:cNvPr id="378" name="Image 378"/>
                    <pic:cNvPicPr/>
                  </pic:nvPicPr>
                  <pic:blipFill>
                    <a:blip r:embed="rId20" cstate="print"/>
                    <a:stretch>
                      <a:fillRect/>
                    </a:stretch>
                  </pic:blipFill>
                  <pic:spPr>
                    <a:xfrm>
                      <a:off x="0" y="0"/>
                      <a:ext cx="107950" cy="111125"/>
                    </a:xfrm>
                    <a:prstGeom prst="rect">
                      <a:avLst/>
                    </a:prstGeom>
                  </pic:spPr>
                </pic:pic>
              </a:graphicData>
            </a:graphic>
          </wp:inline>
        </w:drawing>
      </w:r>
      <w:r>
        <w:rPr>
          <w:position w:val="2"/>
        </w:rPr>
        <w:t>下表寄存器地址</w:t>
      </w:r>
      <w:r>
        <w:rPr>
          <w:spacing w:val="-55"/>
          <w:position w:val="2"/>
        </w:rPr>
        <w:t xml:space="preserve"> </w:t>
      </w:r>
      <w:r>
        <w:rPr>
          <w:rFonts w:ascii="Calibri" w:eastAsia="Calibri"/>
          <w:position w:val="2"/>
        </w:rPr>
        <w:t>0</w:t>
      </w:r>
      <w:r>
        <w:rPr>
          <w:rFonts w:ascii="Calibri" w:eastAsia="Calibri"/>
          <w:spacing w:val="-12"/>
          <w:position w:val="2"/>
        </w:rPr>
        <w:t xml:space="preserve"> </w:t>
      </w:r>
      <w:r>
        <w:rPr>
          <w:position w:val="2"/>
        </w:rPr>
        <w:t>为产品软件版本，</w:t>
      </w:r>
      <w:r>
        <w:rPr>
          <w:rFonts w:ascii="Calibri" w:eastAsia="Calibri"/>
          <w:position w:val="2"/>
        </w:rPr>
        <w:t>1</w:t>
      </w:r>
      <w:r>
        <w:rPr>
          <w:rFonts w:ascii="Calibri" w:eastAsia="Calibri"/>
          <w:spacing w:val="-11"/>
          <w:position w:val="2"/>
        </w:rPr>
        <w:t xml:space="preserve"> </w:t>
      </w:r>
      <w:r>
        <w:rPr>
          <w:position w:val="2"/>
        </w:rPr>
        <w:t>为预留字节</w:t>
      </w:r>
      <w:r>
        <w:rPr>
          <w:spacing w:val="-10"/>
          <w:position w:val="2"/>
        </w:rPr>
        <w:t>。</w:t>
      </w:r>
    </w:p>
    <w:p>
      <w:pPr>
        <w:pStyle w:val="3"/>
        <w:spacing w:before="129" w:line="345" w:lineRule="auto"/>
        <w:ind w:left="448" w:right="583" w:firstLine="420"/>
      </w:pPr>
      <w:r>
        <w:rPr>
          <w:position w:val="1"/>
        </w:rPr>
        <w:t>无曲线时</w:t>
      </w:r>
      <w:r>
        <w:rPr>
          <w:spacing w:val="-64"/>
          <w:position w:val="1"/>
        </w:rPr>
        <w:t>，</w:t>
      </w:r>
      <w:r>
        <w:rPr>
          <w:position w:val="1"/>
        </w:rPr>
        <w:t>从机</w:t>
      </w:r>
      <w:r>
        <w:rPr>
          <w:spacing w:val="10"/>
          <w:position w:val="1"/>
        </w:rPr>
        <w:t>返</w:t>
      </w:r>
      <w:r>
        <w:rPr>
          <w:spacing w:val="20"/>
        </w:rPr>
        <w:drawing>
          <wp:inline distT="0" distB="0" distL="0" distR="0">
            <wp:extent cx="107950" cy="111125"/>
            <wp:effectExtent l="0" t="0" r="0" b="0"/>
            <wp:docPr id="379" name="Image 379"/>
            <wp:cNvGraphicFramePr/>
            <a:graphic xmlns:a="http://schemas.openxmlformats.org/drawingml/2006/main">
              <a:graphicData uri="http://schemas.openxmlformats.org/drawingml/2006/picture">
                <pic:pic xmlns:pic="http://schemas.openxmlformats.org/drawingml/2006/picture">
                  <pic:nvPicPr>
                    <pic:cNvPr id="379" name="Image 379"/>
                    <pic:cNvPicPr/>
                  </pic:nvPicPr>
                  <pic:blipFill>
                    <a:blip r:embed="rId20" cstate="print"/>
                    <a:stretch>
                      <a:fillRect/>
                    </a:stretch>
                  </pic:blipFill>
                  <pic:spPr>
                    <a:xfrm>
                      <a:off x="0" y="0"/>
                      <a:ext cx="107950" cy="111125"/>
                    </a:xfrm>
                    <a:prstGeom prst="rect">
                      <a:avLst/>
                    </a:prstGeom>
                  </pic:spPr>
                </pic:pic>
              </a:graphicData>
            </a:graphic>
          </wp:inline>
        </w:drawing>
      </w:r>
      <w:r>
        <w:rPr>
          <w:position w:val="1"/>
        </w:rPr>
        <w:t>下表寄存器地址为</w:t>
      </w:r>
      <w:r>
        <w:rPr>
          <w:spacing w:val="-56"/>
          <w:position w:val="1"/>
        </w:rPr>
        <w:t xml:space="preserve"> </w:t>
      </w:r>
      <w:r>
        <w:rPr>
          <w:rFonts w:ascii="Calibri" w:eastAsia="Calibri"/>
          <w:position w:val="1"/>
        </w:rPr>
        <w:t>2</w:t>
      </w:r>
      <w:r>
        <w:rPr>
          <w:position w:val="1"/>
        </w:rPr>
        <w:t>～</w:t>
      </w:r>
      <w:r>
        <w:rPr>
          <w:rFonts w:ascii="Calibri" w:eastAsia="Calibri"/>
          <w:position w:val="1"/>
        </w:rPr>
        <w:t>11</w:t>
      </w:r>
      <w:r>
        <w:rPr>
          <w:rFonts w:ascii="Calibri" w:eastAsia="Calibri"/>
          <w:spacing w:val="-12"/>
          <w:position w:val="1"/>
        </w:rPr>
        <w:t xml:space="preserve"> </w:t>
      </w:r>
      <w:r>
        <w:rPr>
          <w:position w:val="1"/>
        </w:rPr>
        <w:t>的数据</w:t>
      </w:r>
      <w:r>
        <w:rPr>
          <w:spacing w:val="-62"/>
          <w:position w:val="1"/>
        </w:rPr>
        <w:t>，</w:t>
      </w:r>
      <w:r>
        <w:rPr>
          <w:position w:val="1"/>
        </w:rPr>
        <w:t>且曲线标识寄存</w:t>
      </w:r>
      <w:r>
        <w:rPr>
          <w:spacing w:val="-62"/>
          <w:position w:val="1"/>
        </w:rPr>
        <w:t>器</w:t>
      </w:r>
      <w:r>
        <w:rPr>
          <w:position w:val="1"/>
        </w:rPr>
        <w:t>（地址</w:t>
      </w:r>
      <w:r>
        <w:rPr>
          <w:spacing w:val="-53"/>
          <w:position w:val="1"/>
        </w:rPr>
        <w:t xml:space="preserve"> </w:t>
      </w:r>
      <w:r>
        <w:rPr>
          <w:position w:val="1"/>
          <w:sz w:val="18"/>
        </w:rPr>
        <w:t>10</w:t>
      </w:r>
      <w:r>
        <w:rPr>
          <w:position w:val="1"/>
        </w:rPr>
        <w:t>：</w:t>
      </w:r>
      <w:r>
        <w:rPr>
          <w:rFonts w:ascii="Calibri" w:eastAsia="Calibri"/>
          <w:position w:val="1"/>
        </w:rPr>
        <w:t>CurveFlag</w:t>
      </w:r>
      <w:r>
        <w:rPr>
          <w:position w:val="1"/>
        </w:rPr>
        <w:t>）</w:t>
      </w:r>
      <w:r>
        <w:rPr>
          <w:spacing w:val="-11"/>
        </w:rPr>
        <w:t xml:space="preserve">的值为 </w:t>
      </w:r>
      <w:r>
        <w:rPr>
          <w:rFonts w:ascii="Calibri" w:eastAsia="Calibri"/>
        </w:rPr>
        <w:t>0x0000</w:t>
      </w:r>
      <w:r>
        <w:t>（无曲线数据</w:t>
      </w:r>
      <w:r>
        <w:rPr>
          <w:spacing w:val="-106"/>
        </w:rPr>
        <w:t>）</w:t>
      </w:r>
      <w:r>
        <w:t>。</w:t>
      </w:r>
    </w:p>
    <w:p>
      <w:pPr>
        <w:pStyle w:val="3"/>
        <w:spacing w:before="6"/>
        <w:ind w:left="868"/>
        <w:rPr>
          <w:position w:val="1"/>
        </w:rPr>
      </w:pPr>
      <w:r>
        <w:rPr>
          <w:spacing w:val="-4"/>
          <w:position w:val="1"/>
        </w:rPr>
        <w:t>有曲线时</w:t>
      </w:r>
      <w:r>
        <w:rPr>
          <w:spacing w:val="-51"/>
          <w:position w:val="1"/>
        </w:rPr>
        <w:t>，</w:t>
      </w:r>
      <w:r>
        <w:rPr>
          <w:spacing w:val="-4"/>
          <w:position w:val="1"/>
        </w:rPr>
        <w:t>首条曲线</w:t>
      </w:r>
      <w:r>
        <w:rPr>
          <w:spacing w:val="-51"/>
          <w:position w:val="1"/>
        </w:rPr>
        <w:t>，</w:t>
      </w:r>
      <w:r>
        <w:rPr>
          <w:spacing w:val="-4"/>
          <w:position w:val="1"/>
        </w:rPr>
        <w:t>从机返</w:t>
      </w:r>
      <w:r>
        <w:rPr>
          <w:spacing w:val="20"/>
        </w:rPr>
        <w:drawing>
          <wp:inline distT="0" distB="0" distL="0" distR="0">
            <wp:extent cx="107950" cy="111125"/>
            <wp:effectExtent l="0" t="0" r="0" b="0"/>
            <wp:docPr id="380" name="Image 380"/>
            <wp:cNvGraphicFramePr/>
            <a:graphic xmlns:a="http://schemas.openxmlformats.org/drawingml/2006/main">
              <a:graphicData uri="http://schemas.openxmlformats.org/drawingml/2006/picture">
                <pic:pic xmlns:pic="http://schemas.openxmlformats.org/drawingml/2006/picture">
                  <pic:nvPicPr>
                    <pic:cNvPr id="380" name="Image 380"/>
                    <pic:cNvPicPr/>
                  </pic:nvPicPr>
                  <pic:blipFill>
                    <a:blip r:embed="rId20" cstate="print"/>
                    <a:stretch>
                      <a:fillRect/>
                    </a:stretch>
                  </pic:blipFill>
                  <pic:spPr>
                    <a:xfrm>
                      <a:off x="0" y="0"/>
                      <a:ext cx="107950" cy="111125"/>
                    </a:xfrm>
                    <a:prstGeom prst="rect">
                      <a:avLst/>
                    </a:prstGeom>
                  </pic:spPr>
                </pic:pic>
              </a:graphicData>
            </a:graphic>
          </wp:inline>
        </w:drawing>
      </w:r>
      <w:r>
        <w:rPr>
          <w:spacing w:val="-4"/>
          <w:position w:val="1"/>
        </w:rPr>
        <w:t>附表</w:t>
      </w:r>
      <w:r>
        <w:rPr>
          <w:spacing w:val="-53"/>
          <w:position w:val="1"/>
        </w:rPr>
        <w:t xml:space="preserve"> </w:t>
      </w:r>
      <w:r>
        <w:rPr>
          <w:rFonts w:ascii="Calibri" w:eastAsia="Calibri"/>
          <w:spacing w:val="-4"/>
          <w:position w:val="1"/>
        </w:rPr>
        <w:t>1</w:t>
      </w:r>
      <w:r>
        <w:rPr>
          <w:rFonts w:ascii="Calibri" w:eastAsia="Calibri"/>
          <w:spacing w:val="10"/>
          <w:position w:val="1"/>
        </w:rPr>
        <w:t xml:space="preserve"> </w:t>
      </w:r>
      <w:r>
        <w:rPr>
          <w:spacing w:val="-4"/>
          <w:position w:val="1"/>
        </w:rPr>
        <w:t>中的全部数据，且曲线标识寄存器（地址</w:t>
      </w:r>
      <w:r>
        <w:rPr>
          <w:spacing w:val="-47"/>
          <w:position w:val="1"/>
        </w:rPr>
        <w:t xml:space="preserve"> </w:t>
      </w:r>
      <w:r>
        <w:rPr>
          <w:spacing w:val="-4"/>
          <w:position w:val="1"/>
          <w:sz w:val="18"/>
        </w:rPr>
        <w:t>10</w:t>
      </w:r>
      <w:r>
        <w:rPr>
          <w:spacing w:val="-4"/>
          <w:position w:val="1"/>
        </w:rPr>
        <w:t>：</w:t>
      </w:r>
      <w:r>
        <w:rPr>
          <w:rFonts w:ascii="Calibri" w:eastAsia="Calibri"/>
          <w:spacing w:val="-4"/>
          <w:position w:val="1"/>
        </w:rPr>
        <w:t>CurveFlag</w:t>
      </w:r>
      <w:r>
        <w:rPr>
          <w:spacing w:val="-4"/>
          <w:position w:val="1"/>
        </w:rPr>
        <w:t>）</w:t>
      </w:r>
    </w:p>
    <w:p>
      <w:pPr>
        <w:pStyle w:val="3"/>
        <w:spacing w:before="117"/>
        <w:ind w:left="448"/>
      </w:pPr>
      <w:r>
        <w:rPr>
          <w:spacing w:val="-14"/>
        </w:rPr>
        <w:t xml:space="preserve">的值为 </w:t>
      </w:r>
      <w:r>
        <w:rPr>
          <w:rFonts w:ascii="Calibri" w:eastAsia="Calibri"/>
        </w:rPr>
        <w:t>0x80FF</w:t>
      </w:r>
      <w:r>
        <w:rPr>
          <w:spacing w:val="-1"/>
        </w:rPr>
        <w:t xml:space="preserve">，曲线发送条数 </w:t>
      </w:r>
      <w:r>
        <w:rPr>
          <w:rFonts w:hint="eastAsia"/>
          <w:spacing w:val="-1"/>
          <w:lang w:eastAsia="zh-CN"/>
        </w:rPr>
        <w:t>（</w:t>
      </w:r>
      <w:r>
        <w:rPr>
          <w:spacing w:val="-1"/>
        </w:rPr>
        <w:t xml:space="preserve">地址 </w:t>
      </w:r>
      <w:r>
        <w:rPr>
          <w:rFonts w:ascii="Calibri" w:eastAsia="Calibri"/>
        </w:rPr>
        <w:t>11</w:t>
      </w:r>
      <w:r>
        <w:t>：</w:t>
      </w:r>
      <w:r>
        <w:rPr>
          <w:rFonts w:ascii="Calibri" w:eastAsia="Calibri"/>
        </w:rPr>
        <w:t>AllCurveFrame</w:t>
      </w:r>
      <w:r>
        <w:t>）</w:t>
      </w:r>
      <w:r>
        <w:rPr>
          <w:spacing w:val="-27"/>
        </w:rPr>
        <w:t xml:space="preserve">为 </w:t>
      </w:r>
      <w:r>
        <w:rPr>
          <w:rFonts w:ascii="Calibri" w:eastAsia="Calibri"/>
        </w:rPr>
        <w:t>1</w:t>
      </w:r>
      <w:r>
        <w:rPr>
          <w:spacing w:val="-10"/>
        </w:rPr>
        <w:t>。</w:t>
      </w:r>
    </w:p>
    <w:p>
      <w:pPr>
        <w:pStyle w:val="3"/>
        <w:spacing w:before="119" w:line="348" w:lineRule="auto"/>
        <w:ind w:left="448" w:right="583" w:firstLine="420"/>
        <w:jc w:val="both"/>
      </w:pPr>
      <w:r>
        <w:rPr>
          <w:spacing w:val="-14"/>
        </w:rPr>
        <w:t xml:space="preserve">此时，主机需确认从机上传的曲线并请求从机发下一条曲线数据，主机发送命令格式：地址 </w:t>
      </w:r>
      <w:r>
        <w:rPr>
          <w:rFonts w:ascii="Calibri" w:hAnsi="Calibri" w:eastAsia="Calibri"/>
        </w:rPr>
        <w:t>03 00</w:t>
      </w:r>
      <w:r>
        <w:rPr>
          <w:rFonts w:ascii="Calibri" w:hAnsi="Calibri" w:eastAsia="Calibri"/>
          <w:spacing w:val="40"/>
        </w:rPr>
        <w:t xml:space="preserve">  </w:t>
      </w:r>
      <w:r>
        <w:rPr>
          <w:rFonts w:ascii="Calibri" w:hAnsi="Calibri" w:eastAsia="Calibri"/>
        </w:rPr>
        <w:t>00</w:t>
      </w:r>
      <w:r>
        <w:rPr>
          <w:rFonts w:ascii="Calibri" w:hAnsi="Calibri" w:eastAsia="Calibri"/>
          <w:spacing w:val="40"/>
        </w:rPr>
        <w:t xml:space="preserve">  </w:t>
      </w:r>
      <w:r>
        <w:rPr>
          <w:rFonts w:ascii="Calibri" w:hAnsi="Calibri" w:eastAsia="Calibri"/>
        </w:rPr>
        <w:t>XX</w:t>
      </w:r>
      <w:r>
        <w:rPr>
          <w:rFonts w:ascii="Calibri" w:hAnsi="Calibri" w:eastAsia="Calibri"/>
          <w:spacing w:val="40"/>
        </w:rPr>
        <w:t xml:space="preserve">  </w:t>
      </w:r>
      <w:r>
        <w:rPr>
          <w:rFonts w:ascii="Calibri" w:hAnsi="Calibri" w:eastAsia="Calibri"/>
        </w:rPr>
        <w:t>XX</w:t>
      </w:r>
      <w:r>
        <w:rPr>
          <w:rFonts w:ascii="Calibri" w:hAnsi="Calibri" w:eastAsia="Calibri"/>
          <w:spacing w:val="40"/>
        </w:rPr>
        <w:t xml:space="preserve">  </w:t>
      </w:r>
      <w:r>
        <w:rPr>
          <w:rFonts w:ascii="Calibri" w:hAnsi="Calibri" w:eastAsia="Calibri"/>
        </w:rPr>
        <w:t>CRCH</w:t>
      </w:r>
      <w:r>
        <w:rPr>
          <w:rFonts w:ascii="Calibri" w:hAnsi="Calibri" w:eastAsia="Calibri"/>
          <w:spacing w:val="40"/>
        </w:rPr>
        <w:t xml:space="preserve">  </w:t>
      </w:r>
      <w:r>
        <w:rPr>
          <w:rFonts w:ascii="Calibri" w:hAnsi="Calibri" w:eastAsia="Calibri"/>
        </w:rPr>
        <w:t>CRCL</w:t>
      </w:r>
      <w:r>
        <w:t>（</w:t>
      </w:r>
      <w:r>
        <w:rPr>
          <w:rFonts w:ascii="Calibri" w:hAnsi="Calibri" w:eastAsia="Calibri"/>
        </w:rPr>
        <w:t>XX</w:t>
      </w:r>
      <w:r>
        <w:rPr>
          <w:rFonts w:ascii="Calibri" w:hAnsi="Calibri" w:eastAsia="Calibri"/>
          <w:spacing w:val="40"/>
        </w:rPr>
        <w:t xml:space="preserve">  </w:t>
      </w:r>
      <w:r>
        <w:rPr>
          <w:rFonts w:ascii="Calibri" w:hAnsi="Calibri" w:eastAsia="Calibri"/>
        </w:rPr>
        <w:t>XX</w:t>
      </w:r>
      <w:r>
        <w:rPr>
          <w:rFonts w:ascii="Calibri" w:hAnsi="Calibri" w:eastAsia="Calibri"/>
          <w:spacing w:val="-1"/>
        </w:rPr>
        <w:t xml:space="preserve"> </w:t>
      </w:r>
      <w:r>
        <w:rPr>
          <w:spacing w:val="-1"/>
        </w:rPr>
        <w:t xml:space="preserve">为曲线发送条数，从机收到此命令，视为主机已收到第 </w:t>
      </w:r>
      <w:r>
        <w:rPr>
          <w:rFonts w:ascii="Calibri" w:hAnsi="Calibri" w:eastAsia="Calibri"/>
        </w:rPr>
        <w:t xml:space="preserve">XX XX </w:t>
      </w:r>
      <w:r>
        <w:t xml:space="preserve">条曲线数据，发送紧邻的下一条曲线数据 </w:t>
      </w:r>
      <w:r>
        <w:rPr>
          <w:rFonts w:ascii="Calibri" w:hAnsi="Calibri" w:eastAsia="Calibri"/>
        </w:rPr>
        <w:t>dd dd</w:t>
      </w:r>
      <w:r>
        <w:rPr>
          <w:spacing w:val="-36"/>
        </w:rPr>
        <w:t>……。</w:t>
      </w:r>
      <w:r>
        <w:t>）</w:t>
      </w:r>
    </w:p>
    <w:p>
      <w:pPr>
        <w:pStyle w:val="3"/>
        <w:spacing w:before="1"/>
        <w:ind w:left="868"/>
      </w:pPr>
      <w:r>
        <w:rPr>
          <w:spacing w:val="-4"/>
        </w:rPr>
        <w:t>例如：</w:t>
      </w:r>
    </w:p>
    <w:p>
      <w:pPr>
        <w:pStyle w:val="3"/>
        <w:spacing w:before="120"/>
        <w:ind w:left="868"/>
        <w:rPr>
          <w:rFonts w:ascii="Calibri" w:eastAsia="Calibri"/>
        </w:rPr>
      </w:pPr>
      <w:r>
        <w:rPr>
          <w:spacing w:val="-7"/>
        </w:rPr>
        <w:t xml:space="preserve">主机发送：地址 </w:t>
      </w:r>
      <w:r>
        <w:rPr>
          <w:rFonts w:ascii="Calibri" w:eastAsia="Calibri"/>
        </w:rPr>
        <w:t>03</w:t>
      </w:r>
      <w:r>
        <w:rPr>
          <w:rFonts w:ascii="Calibri" w:eastAsia="Calibri"/>
          <w:spacing w:val="-6"/>
        </w:rPr>
        <w:t xml:space="preserve"> </w:t>
      </w:r>
      <w:r>
        <w:rPr>
          <w:rFonts w:ascii="Calibri" w:eastAsia="Calibri"/>
        </w:rPr>
        <w:t>00</w:t>
      </w:r>
      <w:r>
        <w:rPr>
          <w:rFonts w:ascii="Calibri" w:eastAsia="Calibri"/>
          <w:spacing w:val="-4"/>
        </w:rPr>
        <w:t xml:space="preserve"> </w:t>
      </w:r>
      <w:r>
        <w:rPr>
          <w:rFonts w:ascii="Calibri" w:eastAsia="Calibri"/>
        </w:rPr>
        <w:t>00</w:t>
      </w:r>
      <w:r>
        <w:rPr>
          <w:rFonts w:ascii="Calibri" w:eastAsia="Calibri"/>
          <w:spacing w:val="-4"/>
        </w:rPr>
        <w:t xml:space="preserve"> </w:t>
      </w:r>
      <w:r>
        <w:rPr>
          <w:rFonts w:ascii="Calibri" w:eastAsia="Calibri"/>
        </w:rPr>
        <w:t>00</w:t>
      </w:r>
      <w:r>
        <w:rPr>
          <w:rFonts w:ascii="Calibri" w:eastAsia="Calibri"/>
          <w:spacing w:val="-3"/>
        </w:rPr>
        <w:t xml:space="preserve"> </w:t>
      </w:r>
      <w:r>
        <w:rPr>
          <w:rFonts w:ascii="Calibri" w:eastAsia="Calibri"/>
        </w:rPr>
        <w:t>02</w:t>
      </w:r>
      <w:r>
        <w:rPr>
          <w:rFonts w:ascii="Calibri" w:eastAsia="Calibri"/>
          <w:spacing w:val="-3"/>
        </w:rPr>
        <w:t xml:space="preserve"> </w:t>
      </w:r>
      <w:r>
        <w:rPr>
          <w:rFonts w:ascii="Calibri" w:eastAsia="Calibri"/>
        </w:rPr>
        <w:t>CRCH</w:t>
      </w:r>
      <w:r>
        <w:rPr>
          <w:rFonts w:ascii="Calibri" w:eastAsia="Calibri"/>
          <w:spacing w:val="-2"/>
        </w:rPr>
        <w:t xml:space="preserve"> </w:t>
      </w:r>
      <w:r>
        <w:rPr>
          <w:rFonts w:ascii="Calibri" w:eastAsia="Calibri"/>
          <w:spacing w:val="-4"/>
        </w:rPr>
        <w:t>CRCL</w:t>
      </w:r>
    </w:p>
    <w:p>
      <w:pPr>
        <w:pStyle w:val="3"/>
        <w:spacing w:before="122"/>
        <w:ind w:left="868"/>
      </w:pPr>
      <w:r>
        <w:rPr>
          <w:spacing w:val="9"/>
        </w:rPr>
        <w:t xml:space="preserve">该命令表示主机已经正确收到从机发送的第 </w:t>
      </w:r>
      <w:r>
        <w:rPr>
          <w:rFonts w:ascii="Calibri" w:eastAsia="Calibri"/>
        </w:rPr>
        <w:t>2</w:t>
      </w:r>
      <w:r>
        <w:rPr>
          <w:rFonts w:ascii="Calibri" w:eastAsia="Calibri"/>
          <w:spacing w:val="70"/>
        </w:rPr>
        <w:t xml:space="preserve"> </w:t>
      </w:r>
      <w:r>
        <w:rPr>
          <w:spacing w:val="11"/>
        </w:rPr>
        <w:t>条曲线数据</w:t>
      </w:r>
      <w:r>
        <w:rPr>
          <w:spacing w:val="12"/>
        </w:rPr>
        <w:t>（即曲线发送条数</w:t>
      </w:r>
      <w:r>
        <w:rPr>
          <w:rFonts w:ascii="Calibri" w:eastAsia="Calibri"/>
          <w:spacing w:val="14"/>
        </w:rPr>
        <w:t>&lt;</w:t>
      </w:r>
      <w:r>
        <w:rPr>
          <w:spacing w:val="7"/>
        </w:rPr>
        <w:t xml:space="preserve">地址 </w:t>
      </w:r>
      <w:r>
        <w:rPr>
          <w:rFonts w:ascii="Calibri" w:eastAsia="Calibri"/>
          <w:spacing w:val="-5"/>
        </w:rPr>
        <w:t>11</w:t>
      </w:r>
      <w:r>
        <w:rPr>
          <w:spacing w:val="-5"/>
        </w:rPr>
        <w:t>：</w:t>
      </w:r>
    </w:p>
    <w:p>
      <w:pPr>
        <w:pStyle w:val="3"/>
        <w:spacing w:before="120"/>
        <w:ind w:left="448"/>
      </w:pPr>
      <w:r>
        <w:rPr>
          <w:rFonts w:ascii="Calibri" w:eastAsia="Calibri"/>
          <w:spacing w:val="-2"/>
        </w:rPr>
        <w:t>AllCurveFrame&gt;</w:t>
      </w:r>
      <w:r>
        <w:rPr>
          <w:spacing w:val="-25"/>
        </w:rPr>
        <w:t xml:space="preserve">为 </w:t>
      </w:r>
      <w:r>
        <w:rPr>
          <w:rFonts w:ascii="Calibri" w:eastAsia="Calibri"/>
          <w:spacing w:val="-2"/>
        </w:rPr>
        <w:t>2</w:t>
      </w:r>
      <w:r>
        <w:rPr>
          <w:rFonts w:ascii="Calibri" w:eastAsia="Calibri"/>
          <w:spacing w:val="9"/>
        </w:rPr>
        <w:t xml:space="preserve"> </w:t>
      </w:r>
      <w:r>
        <w:rPr>
          <w:spacing w:val="-5"/>
        </w:rPr>
        <w:t>的这条曲线</w:t>
      </w:r>
      <w:r>
        <w:rPr>
          <w:rFonts w:hint="eastAsia"/>
          <w:spacing w:val="-5"/>
          <w:lang w:eastAsia="zh-CN"/>
        </w:rPr>
        <w:t>）</w:t>
      </w:r>
      <w:bookmarkStart w:id="0" w:name="_GoBack"/>
      <w:bookmarkEnd w:id="0"/>
      <w:r>
        <w:rPr>
          <w:spacing w:val="-5"/>
        </w:rPr>
        <w:t xml:space="preserve"> ，并请求从机发送第 </w:t>
      </w:r>
      <w:r>
        <w:rPr>
          <w:rFonts w:ascii="Calibri" w:eastAsia="Calibri"/>
          <w:spacing w:val="-2"/>
        </w:rPr>
        <w:t>3</w:t>
      </w:r>
      <w:r>
        <w:rPr>
          <w:rFonts w:ascii="Calibri" w:eastAsia="Calibri"/>
          <w:spacing w:val="13"/>
        </w:rPr>
        <w:t xml:space="preserve"> </w:t>
      </w:r>
      <w:r>
        <w:rPr>
          <w:spacing w:val="-3"/>
        </w:rPr>
        <w:t>条曲线数据。若主机没有收到从机发送的第</w:t>
      </w:r>
    </w:p>
    <w:p>
      <w:pPr>
        <w:pStyle w:val="3"/>
        <w:spacing w:before="122" w:line="348" w:lineRule="auto"/>
        <w:ind w:left="868" w:right="582" w:hanging="420"/>
      </w:pPr>
      <w:r>
        <w:rPr>
          <w:rFonts w:ascii="Calibri" w:eastAsia="Calibri"/>
        </w:rPr>
        <w:t xml:space="preserve">2 </w:t>
      </w:r>
      <w:r>
        <w:rPr>
          <w:spacing w:val="-3"/>
        </w:rPr>
        <w:t xml:space="preserve">条曲线数据，则主机继续发送：地址 </w:t>
      </w:r>
      <w:r>
        <w:rPr>
          <w:rFonts w:ascii="Calibri" w:eastAsia="Calibri"/>
        </w:rPr>
        <w:t>03 00 00 00 01 CRCH CRCL</w:t>
      </w:r>
      <w:r>
        <w:rPr>
          <w:spacing w:val="-6"/>
        </w:rPr>
        <w:t xml:space="preserve">，请求从机发送第 </w:t>
      </w:r>
      <w:r>
        <w:rPr>
          <w:rFonts w:ascii="Calibri" w:eastAsia="Calibri"/>
        </w:rPr>
        <w:t xml:space="preserve">2 </w:t>
      </w:r>
      <w:r>
        <w:t>条曲线数据。</w:t>
      </w:r>
      <w:r>
        <w:rPr>
          <w:spacing w:val="-2"/>
        </w:rPr>
        <w:t>对于从机发送完最后一条曲线后，主机也应当发送确认命令，此时从机作一次无曲线数据作为</w:t>
      </w:r>
    </w:p>
    <w:p>
      <w:pPr>
        <w:pStyle w:val="3"/>
        <w:tabs>
          <w:tab w:val="left" w:pos="4654"/>
          <w:tab w:val="left" w:pos="5076"/>
          <w:tab w:val="left" w:pos="5498"/>
          <w:tab w:val="left" w:pos="5921"/>
          <w:tab w:val="left" w:pos="6347"/>
          <w:tab w:val="left" w:pos="7024"/>
        </w:tabs>
        <w:spacing w:line="269" w:lineRule="exact"/>
        <w:ind w:left="448"/>
      </w:pPr>
      <w:r>
        <w:t>响应。随后，主机重新发送命令：地址</w:t>
      </w:r>
      <w:r>
        <w:rPr>
          <w:spacing w:val="31"/>
          <w:w w:val="150"/>
        </w:rPr>
        <w:t xml:space="preserve"> </w:t>
      </w:r>
      <w:r>
        <w:rPr>
          <w:rFonts w:ascii="Calibri" w:eastAsia="Calibri"/>
          <w:spacing w:val="-5"/>
        </w:rPr>
        <w:t>03</w:t>
      </w:r>
      <w:r>
        <w:rPr>
          <w:rFonts w:ascii="Calibri" w:eastAsia="Calibri"/>
        </w:rPr>
        <w:tab/>
      </w:r>
      <w:r>
        <w:rPr>
          <w:rFonts w:ascii="Calibri" w:eastAsia="Calibri"/>
          <w:spacing w:val="-5"/>
        </w:rPr>
        <w:t>00</w:t>
      </w:r>
      <w:r>
        <w:rPr>
          <w:rFonts w:ascii="Calibri" w:eastAsia="Calibri"/>
        </w:rPr>
        <w:tab/>
      </w:r>
      <w:r>
        <w:rPr>
          <w:rFonts w:ascii="Calibri" w:eastAsia="Calibri"/>
          <w:spacing w:val="-5"/>
        </w:rPr>
        <w:t>00</w:t>
      </w:r>
      <w:r>
        <w:rPr>
          <w:rFonts w:ascii="Calibri" w:eastAsia="Calibri"/>
        </w:rPr>
        <w:tab/>
      </w:r>
      <w:r>
        <w:rPr>
          <w:rFonts w:ascii="Calibri" w:eastAsia="Calibri"/>
          <w:spacing w:val="-5"/>
        </w:rPr>
        <w:t>00</w:t>
      </w:r>
      <w:r>
        <w:rPr>
          <w:rFonts w:ascii="Calibri" w:eastAsia="Calibri"/>
        </w:rPr>
        <w:tab/>
      </w:r>
      <w:r>
        <w:rPr>
          <w:rFonts w:ascii="Calibri" w:eastAsia="Calibri"/>
          <w:spacing w:val="-5"/>
        </w:rPr>
        <w:t>00</w:t>
      </w:r>
      <w:r>
        <w:rPr>
          <w:rFonts w:ascii="Calibri" w:eastAsia="Calibri"/>
        </w:rPr>
        <w:tab/>
      </w:r>
      <w:r>
        <w:rPr>
          <w:rFonts w:ascii="Calibri" w:eastAsia="Calibri"/>
          <w:spacing w:val="-4"/>
        </w:rPr>
        <w:t>CRCH</w:t>
      </w:r>
      <w:r>
        <w:rPr>
          <w:rFonts w:ascii="Calibri" w:eastAsia="Calibri"/>
        </w:rPr>
        <w:tab/>
      </w:r>
      <w:r>
        <w:rPr>
          <w:rFonts w:ascii="Calibri" w:eastAsia="Calibri"/>
          <w:spacing w:val="-2"/>
        </w:rPr>
        <w:t>CRCL</w:t>
      </w:r>
      <w:r>
        <w:rPr>
          <w:spacing w:val="-10"/>
        </w:rPr>
        <w:t>。</w:t>
      </w:r>
    </w:p>
    <w:p>
      <w:pPr>
        <w:pStyle w:val="3"/>
        <w:spacing w:before="124"/>
      </w:pPr>
    </w:p>
    <w:p>
      <w:pPr>
        <w:pStyle w:val="3"/>
        <w:tabs>
          <w:tab w:val="left" w:pos="1177"/>
        </w:tabs>
        <w:spacing w:after="21"/>
        <w:ind w:left="282"/>
        <w:jc w:val="center"/>
      </w:pPr>
      <w:r>
        <w:t>附表</w:t>
      </w:r>
      <w:r>
        <w:rPr>
          <w:spacing w:val="-53"/>
        </w:rPr>
        <w:t xml:space="preserve"> </w:t>
      </w:r>
      <w:r>
        <w:rPr>
          <w:spacing w:val="-10"/>
        </w:rPr>
        <w:t>1</w:t>
      </w:r>
      <w:r>
        <w:tab/>
      </w:r>
      <w:r>
        <w:rPr>
          <w:spacing w:val="-2"/>
        </w:rPr>
        <w:t>03</w:t>
      </w:r>
      <w:r>
        <w:rPr>
          <w:spacing w:val="-52"/>
        </w:rPr>
        <w:t xml:space="preserve"> </w:t>
      </w:r>
      <w:r>
        <w:rPr>
          <w:spacing w:val="-2"/>
        </w:rPr>
        <w:t>命令输出寄存器列</w:t>
      </w:r>
      <w:r>
        <w:rPr>
          <w:spacing w:val="-10"/>
        </w:rPr>
        <w:t>表</w:t>
      </w:r>
    </w:p>
    <w:tbl>
      <w:tblPr>
        <w:tblStyle w:val="5"/>
        <w:tblW w:w="0" w:type="auto"/>
        <w:tblInd w:w="1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4"/>
        <w:gridCol w:w="1173"/>
        <w:gridCol w:w="1478"/>
        <w:gridCol w:w="1521"/>
        <w:gridCol w:w="1843"/>
        <w:gridCol w:w="991"/>
        <w:gridCol w:w="993"/>
        <w:gridCol w:w="97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0" w:hRule="atLeast"/>
        </w:trPr>
        <w:tc>
          <w:tcPr>
            <w:tcW w:w="674" w:type="dxa"/>
          </w:tcPr>
          <w:p>
            <w:pPr>
              <w:pStyle w:val="9"/>
              <w:spacing w:before="19"/>
              <w:ind w:left="155"/>
              <w:jc w:val="left"/>
              <w:rPr>
                <w:sz w:val="18"/>
              </w:rPr>
            </w:pPr>
            <w:r>
              <w:rPr>
                <w:spacing w:val="-5"/>
                <w:sz w:val="18"/>
              </w:rPr>
              <w:t>序号</w:t>
            </w:r>
          </w:p>
        </w:tc>
        <w:tc>
          <w:tcPr>
            <w:tcW w:w="1173" w:type="dxa"/>
          </w:tcPr>
          <w:p>
            <w:pPr>
              <w:pStyle w:val="9"/>
              <w:spacing w:before="19"/>
              <w:ind w:left="134"/>
              <w:jc w:val="left"/>
              <w:rPr>
                <w:sz w:val="18"/>
              </w:rPr>
            </w:pPr>
            <w:r>
              <w:rPr>
                <w:spacing w:val="-2"/>
                <w:sz w:val="18"/>
              </w:rPr>
              <w:t>寄存器地址</w:t>
            </w:r>
          </w:p>
        </w:tc>
        <w:tc>
          <w:tcPr>
            <w:tcW w:w="1478" w:type="dxa"/>
          </w:tcPr>
          <w:p>
            <w:pPr>
              <w:pStyle w:val="9"/>
              <w:spacing w:before="19"/>
              <w:ind w:left="13" w:right="4"/>
              <w:rPr>
                <w:sz w:val="18"/>
              </w:rPr>
            </w:pPr>
            <w:r>
              <w:rPr>
                <w:spacing w:val="-5"/>
                <w:sz w:val="18"/>
              </w:rPr>
              <w:t>名称</w:t>
            </w:r>
          </w:p>
        </w:tc>
        <w:tc>
          <w:tcPr>
            <w:tcW w:w="1521" w:type="dxa"/>
          </w:tcPr>
          <w:p>
            <w:pPr>
              <w:pStyle w:val="9"/>
              <w:spacing w:before="19"/>
              <w:ind w:left="10"/>
              <w:rPr>
                <w:sz w:val="18"/>
              </w:rPr>
            </w:pPr>
            <w:r>
              <w:rPr>
                <w:spacing w:val="-5"/>
                <w:sz w:val="18"/>
              </w:rPr>
              <w:t>含义</w:t>
            </w:r>
          </w:p>
        </w:tc>
        <w:tc>
          <w:tcPr>
            <w:tcW w:w="1843" w:type="dxa"/>
          </w:tcPr>
          <w:p>
            <w:pPr>
              <w:pStyle w:val="9"/>
              <w:spacing w:before="19"/>
              <w:ind w:left="514"/>
              <w:jc w:val="left"/>
              <w:rPr>
                <w:sz w:val="18"/>
              </w:rPr>
            </w:pPr>
            <w:r>
              <w:rPr>
                <w:spacing w:val="-2"/>
                <w:sz w:val="18"/>
              </w:rPr>
              <w:t>倍率/说明</w:t>
            </w:r>
          </w:p>
        </w:tc>
        <w:tc>
          <w:tcPr>
            <w:tcW w:w="991" w:type="dxa"/>
          </w:tcPr>
          <w:p>
            <w:pPr>
              <w:pStyle w:val="9"/>
              <w:spacing w:before="19"/>
              <w:ind w:left="136"/>
              <w:jc w:val="left"/>
              <w:rPr>
                <w:sz w:val="18"/>
              </w:rPr>
            </w:pPr>
            <w:r>
              <w:rPr>
                <w:spacing w:val="-3"/>
                <w:sz w:val="18"/>
              </w:rPr>
              <w:t>数据类型</w:t>
            </w:r>
          </w:p>
        </w:tc>
        <w:tc>
          <w:tcPr>
            <w:tcW w:w="993" w:type="dxa"/>
          </w:tcPr>
          <w:p>
            <w:pPr>
              <w:pStyle w:val="9"/>
              <w:spacing w:before="19"/>
              <w:ind w:left="136"/>
              <w:jc w:val="left"/>
              <w:rPr>
                <w:sz w:val="18"/>
              </w:rPr>
            </w:pPr>
            <w:r>
              <w:rPr>
                <w:spacing w:val="-3"/>
                <w:sz w:val="18"/>
              </w:rPr>
              <w:t>支持命令</w:t>
            </w:r>
          </w:p>
        </w:tc>
        <w:tc>
          <w:tcPr>
            <w:tcW w:w="971" w:type="dxa"/>
          </w:tcPr>
          <w:p>
            <w:pPr>
              <w:pStyle w:val="9"/>
              <w:spacing w:before="19"/>
              <w:ind w:left="127"/>
              <w:jc w:val="left"/>
              <w:rPr>
                <w:sz w:val="18"/>
              </w:rPr>
            </w:pPr>
            <w:r>
              <w:rPr>
                <w:spacing w:val="-3"/>
                <w:sz w:val="18"/>
              </w:rPr>
              <w:t>字节长度</w:t>
            </w:r>
          </w:p>
        </w:tc>
      </w:tr>
    </w:tbl>
    <w:p>
      <w:pPr>
        <w:pStyle w:val="9"/>
        <w:spacing w:after="0"/>
        <w:jc w:val="left"/>
        <w:rPr>
          <w:sz w:val="18"/>
        </w:rPr>
        <w:sectPr>
          <w:type w:val="continuous"/>
          <w:pgSz w:w="11910" w:h="16840"/>
          <w:pgMar w:top="1920" w:right="850" w:bottom="280" w:left="992" w:header="7" w:footer="452" w:gutter="0"/>
          <w:cols w:space="720" w:num="1"/>
        </w:sectPr>
      </w:pPr>
    </w:p>
    <w:tbl>
      <w:tblPr>
        <w:tblStyle w:val="5"/>
        <w:tblW w:w="0" w:type="auto"/>
        <w:tblInd w:w="1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74"/>
        <w:gridCol w:w="1173"/>
        <w:gridCol w:w="1478"/>
        <w:gridCol w:w="1521"/>
        <w:gridCol w:w="1843"/>
        <w:gridCol w:w="991"/>
        <w:gridCol w:w="993"/>
        <w:gridCol w:w="97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9644" w:type="dxa"/>
            <w:gridSpan w:val="8"/>
          </w:tcPr>
          <w:p>
            <w:pPr>
              <w:pStyle w:val="9"/>
              <w:spacing w:before="19"/>
              <w:ind w:left="107"/>
              <w:jc w:val="left"/>
              <w:rPr>
                <w:sz w:val="18"/>
              </w:rPr>
            </w:pPr>
            <w:r>
              <w:rPr>
                <w:spacing w:val="-2"/>
                <w:sz w:val="18"/>
              </w:rPr>
              <w:t>实时数据+曲线状态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674" w:type="dxa"/>
          </w:tcPr>
          <w:p>
            <w:pPr>
              <w:pStyle w:val="9"/>
              <w:spacing w:before="153"/>
              <w:ind w:left="11" w:right="5"/>
              <w:rPr>
                <w:sz w:val="18"/>
              </w:rPr>
            </w:pPr>
            <w:r>
              <w:rPr>
                <w:spacing w:val="-10"/>
                <w:sz w:val="18"/>
              </w:rPr>
              <w:t>1</w:t>
            </w:r>
          </w:p>
        </w:tc>
        <w:tc>
          <w:tcPr>
            <w:tcW w:w="1173" w:type="dxa"/>
          </w:tcPr>
          <w:p>
            <w:pPr>
              <w:pStyle w:val="9"/>
              <w:spacing w:before="153"/>
              <w:ind w:left="11" w:right="5"/>
              <w:rPr>
                <w:sz w:val="18"/>
              </w:rPr>
            </w:pPr>
            <w:r>
              <w:rPr>
                <w:spacing w:val="-10"/>
                <w:sz w:val="18"/>
              </w:rPr>
              <w:t>0</w:t>
            </w:r>
          </w:p>
        </w:tc>
        <w:tc>
          <w:tcPr>
            <w:tcW w:w="1478" w:type="dxa"/>
          </w:tcPr>
          <w:p>
            <w:pPr>
              <w:pStyle w:val="9"/>
              <w:spacing w:before="153"/>
              <w:ind w:left="13" w:right="5"/>
              <w:rPr>
                <w:sz w:val="18"/>
              </w:rPr>
            </w:pPr>
            <w:r>
              <w:rPr>
                <w:spacing w:val="-3"/>
                <w:sz w:val="18"/>
              </w:rPr>
              <w:t>软件版本</w:t>
            </w:r>
          </w:p>
        </w:tc>
        <w:tc>
          <w:tcPr>
            <w:tcW w:w="1521" w:type="dxa"/>
          </w:tcPr>
          <w:p>
            <w:pPr>
              <w:pStyle w:val="9"/>
              <w:spacing w:before="153"/>
              <w:ind w:left="13"/>
              <w:rPr>
                <w:sz w:val="18"/>
              </w:rPr>
            </w:pPr>
            <w:r>
              <w:rPr>
                <w:spacing w:val="-3"/>
                <w:sz w:val="18"/>
              </w:rPr>
              <w:t>软件版本</w:t>
            </w:r>
          </w:p>
        </w:tc>
        <w:tc>
          <w:tcPr>
            <w:tcW w:w="1843" w:type="dxa"/>
          </w:tcPr>
          <w:p>
            <w:pPr>
              <w:pStyle w:val="9"/>
              <w:spacing w:before="153"/>
              <w:ind w:left="15" w:right="2"/>
              <w:rPr>
                <w:sz w:val="18"/>
              </w:rPr>
            </w:pPr>
            <w:r>
              <w:rPr>
                <w:spacing w:val="-2"/>
                <w:sz w:val="18"/>
              </w:rPr>
              <w:t>A.B.C.D</w:t>
            </w:r>
          </w:p>
        </w:tc>
        <w:tc>
          <w:tcPr>
            <w:tcW w:w="991" w:type="dxa"/>
          </w:tcPr>
          <w:p>
            <w:pPr>
              <w:pStyle w:val="9"/>
              <w:jc w:val="left"/>
              <w:rPr>
                <w:rFonts w:ascii="Times New Roman"/>
                <w:sz w:val="18"/>
              </w:rPr>
            </w:pPr>
          </w:p>
        </w:tc>
        <w:tc>
          <w:tcPr>
            <w:tcW w:w="993" w:type="dxa"/>
          </w:tcPr>
          <w:p>
            <w:pPr>
              <w:pStyle w:val="9"/>
              <w:jc w:val="left"/>
              <w:rPr>
                <w:rFonts w:ascii="Times New Roman"/>
                <w:sz w:val="18"/>
              </w:rPr>
            </w:pPr>
          </w:p>
        </w:tc>
        <w:tc>
          <w:tcPr>
            <w:tcW w:w="971" w:type="dxa"/>
          </w:tcPr>
          <w:p>
            <w:pPr>
              <w:pStyle w:val="9"/>
              <w:spacing w:before="153"/>
              <w:ind w:left="14" w:right="1"/>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9" w:hRule="atLeast"/>
        </w:trPr>
        <w:tc>
          <w:tcPr>
            <w:tcW w:w="674" w:type="dxa"/>
          </w:tcPr>
          <w:p>
            <w:pPr>
              <w:pStyle w:val="9"/>
              <w:jc w:val="left"/>
              <w:rPr>
                <w:sz w:val="18"/>
              </w:rPr>
            </w:pPr>
          </w:p>
          <w:p>
            <w:pPr>
              <w:pStyle w:val="9"/>
              <w:spacing w:before="52"/>
              <w:jc w:val="left"/>
              <w:rPr>
                <w:sz w:val="18"/>
              </w:rPr>
            </w:pPr>
          </w:p>
          <w:p>
            <w:pPr>
              <w:pStyle w:val="9"/>
              <w:ind w:left="11" w:right="5"/>
              <w:rPr>
                <w:sz w:val="18"/>
              </w:rPr>
            </w:pPr>
            <w:r>
              <w:rPr>
                <w:spacing w:val="-10"/>
                <w:sz w:val="18"/>
              </w:rPr>
              <w:t>2</w:t>
            </w:r>
          </w:p>
        </w:tc>
        <w:tc>
          <w:tcPr>
            <w:tcW w:w="1173" w:type="dxa"/>
          </w:tcPr>
          <w:p>
            <w:pPr>
              <w:pStyle w:val="9"/>
              <w:jc w:val="left"/>
              <w:rPr>
                <w:sz w:val="18"/>
              </w:rPr>
            </w:pPr>
          </w:p>
          <w:p>
            <w:pPr>
              <w:pStyle w:val="9"/>
              <w:spacing w:before="52"/>
              <w:jc w:val="left"/>
              <w:rPr>
                <w:sz w:val="18"/>
              </w:rPr>
            </w:pPr>
          </w:p>
          <w:p>
            <w:pPr>
              <w:pStyle w:val="9"/>
              <w:ind w:left="11" w:right="5"/>
              <w:rPr>
                <w:sz w:val="18"/>
              </w:rPr>
            </w:pPr>
            <w:r>
              <w:rPr>
                <w:spacing w:val="-10"/>
                <w:sz w:val="18"/>
              </w:rPr>
              <w:t>1</w:t>
            </w:r>
          </w:p>
        </w:tc>
        <w:tc>
          <w:tcPr>
            <w:tcW w:w="1478" w:type="dxa"/>
          </w:tcPr>
          <w:p>
            <w:pPr>
              <w:pStyle w:val="9"/>
              <w:jc w:val="left"/>
              <w:rPr>
                <w:sz w:val="18"/>
              </w:rPr>
            </w:pPr>
          </w:p>
          <w:p>
            <w:pPr>
              <w:pStyle w:val="9"/>
              <w:spacing w:before="11"/>
              <w:jc w:val="left"/>
              <w:rPr>
                <w:sz w:val="18"/>
              </w:rPr>
            </w:pPr>
          </w:p>
          <w:p>
            <w:pPr>
              <w:pStyle w:val="9"/>
              <w:ind w:left="13" w:right="3"/>
              <w:rPr>
                <w:sz w:val="18"/>
              </w:rPr>
            </w:pPr>
            <w:r>
              <w:rPr>
                <w:spacing w:val="-5"/>
                <w:sz w:val="18"/>
              </w:rPr>
              <w:t>KGL</w:t>
            </w:r>
          </w:p>
        </w:tc>
        <w:tc>
          <w:tcPr>
            <w:tcW w:w="1521" w:type="dxa"/>
          </w:tcPr>
          <w:p>
            <w:pPr>
              <w:pStyle w:val="9"/>
              <w:spacing w:line="326" w:lineRule="auto"/>
              <w:ind w:left="109" w:right="2"/>
              <w:jc w:val="left"/>
              <w:rPr>
                <w:sz w:val="18"/>
              </w:rPr>
            </w:pPr>
            <w:r>
              <w:rPr>
                <w:sz w:val="18"/>
              </w:rPr>
              <w:t>Bit0-Bit5</w:t>
            </w:r>
            <w:r>
              <w:rPr>
                <w:spacing w:val="-14"/>
                <w:sz w:val="18"/>
              </w:rPr>
              <w:t xml:space="preserve"> 对应</w:t>
            </w:r>
            <w:r>
              <w:rPr>
                <w:sz w:val="18"/>
              </w:rPr>
              <w:t xml:space="preserve"> </w:t>
            </w:r>
            <w:r>
              <w:rPr>
                <w:spacing w:val="-2"/>
                <w:sz w:val="18"/>
              </w:rPr>
              <w:t>KEY1-KEY6</w:t>
            </w:r>
            <w:r>
              <w:rPr>
                <w:spacing w:val="-14"/>
                <w:sz w:val="18"/>
              </w:rPr>
              <w:t xml:space="preserve"> 状态。</w:t>
            </w:r>
          </w:p>
          <w:p>
            <w:pPr>
              <w:pStyle w:val="9"/>
              <w:spacing w:before="3"/>
              <w:ind w:left="109"/>
              <w:jc w:val="left"/>
              <w:rPr>
                <w:sz w:val="18"/>
              </w:rPr>
            </w:pPr>
            <w:r>
              <w:rPr>
                <w:spacing w:val="-2"/>
                <w:sz w:val="18"/>
              </w:rPr>
              <w:t>0</w:t>
            </w:r>
            <w:r>
              <w:rPr>
                <w:spacing w:val="-5"/>
                <w:sz w:val="18"/>
              </w:rPr>
              <w:t>:断开</w:t>
            </w:r>
          </w:p>
          <w:p>
            <w:pPr>
              <w:pStyle w:val="9"/>
              <w:spacing w:before="84"/>
              <w:ind w:left="109"/>
              <w:jc w:val="left"/>
              <w:rPr>
                <w:sz w:val="18"/>
              </w:rPr>
            </w:pPr>
            <w:r>
              <w:rPr>
                <w:sz w:val="18"/>
              </w:rPr>
              <w:t>1</w:t>
            </w:r>
            <w:r>
              <w:rPr>
                <w:spacing w:val="-4"/>
                <w:sz w:val="18"/>
              </w:rPr>
              <w:t>：闭合</w:t>
            </w:r>
          </w:p>
        </w:tc>
        <w:tc>
          <w:tcPr>
            <w:tcW w:w="1843" w:type="dxa"/>
          </w:tcPr>
          <w:p>
            <w:pPr>
              <w:pStyle w:val="9"/>
              <w:jc w:val="left"/>
              <w:rPr>
                <w:rFonts w:ascii="Times New Roman"/>
                <w:sz w:val="18"/>
              </w:rPr>
            </w:pPr>
          </w:p>
        </w:tc>
        <w:tc>
          <w:tcPr>
            <w:tcW w:w="991" w:type="dxa"/>
          </w:tcPr>
          <w:p>
            <w:pPr>
              <w:pStyle w:val="9"/>
              <w:jc w:val="left"/>
              <w:rPr>
                <w:rFonts w:ascii="Times New Roman"/>
                <w:sz w:val="18"/>
              </w:rPr>
            </w:pPr>
          </w:p>
        </w:tc>
        <w:tc>
          <w:tcPr>
            <w:tcW w:w="993" w:type="dxa"/>
          </w:tcPr>
          <w:p>
            <w:pPr>
              <w:pStyle w:val="9"/>
              <w:jc w:val="left"/>
              <w:rPr>
                <w:sz w:val="18"/>
              </w:rPr>
            </w:pPr>
          </w:p>
          <w:p>
            <w:pPr>
              <w:pStyle w:val="9"/>
              <w:spacing w:before="11"/>
              <w:jc w:val="left"/>
              <w:rPr>
                <w:sz w:val="18"/>
              </w:rPr>
            </w:pPr>
          </w:p>
          <w:p>
            <w:pPr>
              <w:pStyle w:val="9"/>
              <w:ind w:left="14"/>
              <w:rPr>
                <w:sz w:val="18"/>
              </w:rPr>
            </w:pPr>
            <w:r>
              <w:rPr>
                <w:spacing w:val="-5"/>
                <w:sz w:val="18"/>
              </w:rPr>
              <w:t>03</w:t>
            </w:r>
          </w:p>
        </w:tc>
        <w:tc>
          <w:tcPr>
            <w:tcW w:w="971" w:type="dxa"/>
          </w:tcPr>
          <w:p>
            <w:pPr>
              <w:pStyle w:val="9"/>
              <w:jc w:val="left"/>
              <w:rPr>
                <w:sz w:val="18"/>
              </w:rPr>
            </w:pPr>
          </w:p>
          <w:p>
            <w:pPr>
              <w:pStyle w:val="9"/>
              <w:spacing w:before="52"/>
              <w:jc w:val="left"/>
              <w:rPr>
                <w:sz w:val="18"/>
              </w:rPr>
            </w:pPr>
          </w:p>
          <w:p>
            <w:pPr>
              <w:pStyle w:val="9"/>
              <w:ind w:left="14" w:right="1"/>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674" w:type="dxa"/>
          </w:tcPr>
          <w:p>
            <w:pPr>
              <w:pStyle w:val="9"/>
              <w:spacing w:before="153"/>
              <w:ind w:left="11" w:right="5"/>
              <w:rPr>
                <w:sz w:val="18"/>
              </w:rPr>
            </w:pPr>
            <w:r>
              <w:rPr>
                <w:spacing w:val="-10"/>
                <w:sz w:val="18"/>
              </w:rPr>
              <w:t>3</w:t>
            </w:r>
          </w:p>
        </w:tc>
        <w:tc>
          <w:tcPr>
            <w:tcW w:w="1173" w:type="dxa"/>
          </w:tcPr>
          <w:p>
            <w:pPr>
              <w:pStyle w:val="9"/>
              <w:spacing w:before="153"/>
              <w:ind w:left="11" w:right="5"/>
              <w:rPr>
                <w:sz w:val="18"/>
              </w:rPr>
            </w:pPr>
            <w:r>
              <w:rPr>
                <w:spacing w:val="-10"/>
                <w:sz w:val="18"/>
              </w:rPr>
              <w:t>2</w:t>
            </w:r>
          </w:p>
        </w:tc>
        <w:tc>
          <w:tcPr>
            <w:tcW w:w="1478" w:type="dxa"/>
          </w:tcPr>
          <w:p>
            <w:pPr>
              <w:pStyle w:val="9"/>
              <w:spacing w:before="153"/>
              <w:ind w:left="13" w:right="3"/>
              <w:rPr>
                <w:sz w:val="18"/>
              </w:rPr>
            </w:pPr>
            <w:r>
              <w:rPr>
                <w:spacing w:val="-2"/>
                <w:sz w:val="18"/>
              </w:rPr>
              <w:t>Uinx_H</w:t>
            </w:r>
          </w:p>
        </w:tc>
        <w:tc>
          <w:tcPr>
            <w:tcW w:w="1521" w:type="dxa"/>
          </w:tcPr>
          <w:p>
            <w:pPr>
              <w:pStyle w:val="9"/>
              <w:spacing w:before="38" w:line="242" w:lineRule="auto"/>
              <w:ind w:left="176" w:right="160" w:firstLine="134"/>
              <w:jc w:val="left"/>
              <w:rPr>
                <w:sz w:val="18"/>
              </w:rPr>
            </w:pPr>
            <w:r>
              <w:rPr>
                <w:spacing w:val="-2"/>
                <w:sz w:val="18"/>
              </w:rPr>
              <w:t xml:space="preserve">当前传感器 </w:t>
            </w:r>
            <w:r>
              <w:rPr>
                <w:sz w:val="18"/>
              </w:rPr>
              <w:t>Unix</w:t>
            </w:r>
            <w:r>
              <w:rPr>
                <w:spacing w:val="-5"/>
                <w:sz w:val="18"/>
              </w:rPr>
              <w:t xml:space="preserve"> 时间高字</w:t>
            </w:r>
          </w:p>
        </w:tc>
        <w:tc>
          <w:tcPr>
            <w:tcW w:w="1843" w:type="dxa"/>
            <w:vMerge w:val="restart"/>
          </w:tcPr>
          <w:p>
            <w:pPr>
              <w:pStyle w:val="9"/>
              <w:spacing w:before="198"/>
              <w:jc w:val="left"/>
              <w:rPr>
                <w:sz w:val="18"/>
              </w:rPr>
            </w:pPr>
          </w:p>
          <w:p>
            <w:pPr>
              <w:pStyle w:val="9"/>
              <w:ind w:left="15"/>
              <w:rPr>
                <w:sz w:val="18"/>
              </w:rPr>
            </w:pPr>
            <w:r>
              <w:rPr>
                <w:spacing w:val="-5"/>
                <w:sz w:val="18"/>
              </w:rPr>
              <w:t>×1s</w:t>
            </w:r>
          </w:p>
        </w:tc>
        <w:tc>
          <w:tcPr>
            <w:tcW w:w="991" w:type="dxa"/>
          </w:tcPr>
          <w:p>
            <w:pPr>
              <w:pStyle w:val="9"/>
              <w:spacing w:before="153"/>
              <w:ind w:left="16"/>
              <w:rPr>
                <w:sz w:val="18"/>
              </w:rPr>
            </w:pPr>
            <w:r>
              <w:rPr>
                <w:spacing w:val="-2"/>
                <w:sz w:val="18"/>
              </w:rPr>
              <w:t>Uint16</w:t>
            </w:r>
          </w:p>
        </w:tc>
        <w:tc>
          <w:tcPr>
            <w:tcW w:w="993" w:type="dxa"/>
            <w:vMerge w:val="restart"/>
          </w:tcPr>
          <w:p>
            <w:pPr>
              <w:pStyle w:val="9"/>
              <w:spacing w:before="198"/>
              <w:jc w:val="left"/>
              <w:rPr>
                <w:sz w:val="18"/>
              </w:rPr>
            </w:pPr>
          </w:p>
          <w:p>
            <w:pPr>
              <w:pStyle w:val="9"/>
              <w:ind w:left="14"/>
              <w:rPr>
                <w:sz w:val="18"/>
              </w:rPr>
            </w:pPr>
            <w:r>
              <w:rPr>
                <w:spacing w:val="-5"/>
                <w:sz w:val="18"/>
              </w:rPr>
              <w:t>03</w:t>
            </w:r>
          </w:p>
        </w:tc>
        <w:tc>
          <w:tcPr>
            <w:tcW w:w="971" w:type="dxa"/>
          </w:tcPr>
          <w:p>
            <w:pPr>
              <w:pStyle w:val="9"/>
              <w:spacing w:before="153"/>
              <w:ind w:left="14" w:right="1"/>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674" w:type="dxa"/>
          </w:tcPr>
          <w:p>
            <w:pPr>
              <w:pStyle w:val="9"/>
              <w:spacing w:before="153"/>
              <w:ind w:left="11" w:right="5"/>
              <w:rPr>
                <w:sz w:val="18"/>
              </w:rPr>
            </w:pPr>
            <w:r>
              <w:rPr>
                <w:spacing w:val="-10"/>
                <w:sz w:val="18"/>
              </w:rPr>
              <w:t>4</w:t>
            </w:r>
          </w:p>
        </w:tc>
        <w:tc>
          <w:tcPr>
            <w:tcW w:w="1173" w:type="dxa"/>
          </w:tcPr>
          <w:p>
            <w:pPr>
              <w:pStyle w:val="9"/>
              <w:spacing w:before="153"/>
              <w:ind w:left="11" w:right="5"/>
              <w:rPr>
                <w:sz w:val="18"/>
              </w:rPr>
            </w:pPr>
            <w:r>
              <w:rPr>
                <w:spacing w:val="-10"/>
                <w:sz w:val="18"/>
              </w:rPr>
              <w:t>3</w:t>
            </w:r>
          </w:p>
        </w:tc>
        <w:tc>
          <w:tcPr>
            <w:tcW w:w="1478" w:type="dxa"/>
          </w:tcPr>
          <w:p>
            <w:pPr>
              <w:pStyle w:val="9"/>
              <w:spacing w:before="153"/>
              <w:ind w:left="13" w:right="3"/>
              <w:rPr>
                <w:sz w:val="18"/>
              </w:rPr>
            </w:pPr>
            <w:r>
              <w:rPr>
                <w:spacing w:val="-2"/>
                <w:sz w:val="18"/>
              </w:rPr>
              <w:t>Uinx_L</w:t>
            </w:r>
          </w:p>
        </w:tc>
        <w:tc>
          <w:tcPr>
            <w:tcW w:w="1521" w:type="dxa"/>
          </w:tcPr>
          <w:p>
            <w:pPr>
              <w:pStyle w:val="9"/>
              <w:spacing w:before="38" w:line="242" w:lineRule="auto"/>
              <w:ind w:left="176" w:right="160" w:firstLine="134"/>
              <w:jc w:val="left"/>
              <w:rPr>
                <w:sz w:val="18"/>
              </w:rPr>
            </w:pPr>
            <w:r>
              <w:rPr>
                <w:spacing w:val="-2"/>
                <w:sz w:val="18"/>
              </w:rPr>
              <w:t xml:space="preserve">当前传感器 </w:t>
            </w:r>
            <w:r>
              <w:rPr>
                <w:sz w:val="18"/>
              </w:rPr>
              <w:t>Unix</w:t>
            </w:r>
            <w:r>
              <w:rPr>
                <w:spacing w:val="-5"/>
                <w:sz w:val="18"/>
              </w:rPr>
              <w:t xml:space="preserve"> 时间低字</w:t>
            </w:r>
          </w:p>
        </w:tc>
        <w:tc>
          <w:tcPr>
            <w:tcW w:w="1843" w:type="dxa"/>
            <w:vMerge w:val="continue"/>
            <w:tcBorders>
              <w:top w:val="nil"/>
            </w:tcBorders>
          </w:tcPr>
          <w:p>
            <w:pPr>
              <w:rPr>
                <w:sz w:val="2"/>
                <w:szCs w:val="2"/>
              </w:rPr>
            </w:pPr>
          </w:p>
        </w:tc>
        <w:tc>
          <w:tcPr>
            <w:tcW w:w="991" w:type="dxa"/>
          </w:tcPr>
          <w:p>
            <w:pPr>
              <w:pStyle w:val="9"/>
              <w:spacing w:before="153"/>
              <w:ind w:left="16"/>
              <w:rPr>
                <w:sz w:val="18"/>
              </w:rPr>
            </w:pPr>
            <w:r>
              <w:rPr>
                <w:spacing w:val="-2"/>
                <w:sz w:val="18"/>
              </w:rPr>
              <w:t>Uint16</w:t>
            </w:r>
          </w:p>
        </w:tc>
        <w:tc>
          <w:tcPr>
            <w:tcW w:w="993" w:type="dxa"/>
            <w:vMerge w:val="continue"/>
            <w:tcBorders>
              <w:top w:val="nil"/>
            </w:tcBorders>
          </w:tcPr>
          <w:p>
            <w:pPr>
              <w:rPr>
                <w:sz w:val="2"/>
                <w:szCs w:val="2"/>
              </w:rPr>
            </w:pPr>
          </w:p>
        </w:tc>
        <w:tc>
          <w:tcPr>
            <w:tcW w:w="971" w:type="dxa"/>
          </w:tcPr>
          <w:p>
            <w:pPr>
              <w:pStyle w:val="9"/>
              <w:spacing w:before="153"/>
              <w:ind w:left="14" w:right="1"/>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674" w:type="dxa"/>
          </w:tcPr>
          <w:p>
            <w:pPr>
              <w:pStyle w:val="9"/>
              <w:spacing w:before="19"/>
              <w:ind w:left="11" w:right="5"/>
              <w:rPr>
                <w:sz w:val="18"/>
              </w:rPr>
            </w:pPr>
            <w:r>
              <w:rPr>
                <w:spacing w:val="-10"/>
                <w:sz w:val="18"/>
              </w:rPr>
              <w:t>5</w:t>
            </w:r>
          </w:p>
        </w:tc>
        <w:tc>
          <w:tcPr>
            <w:tcW w:w="1173" w:type="dxa"/>
          </w:tcPr>
          <w:p>
            <w:pPr>
              <w:pStyle w:val="9"/>
              <w:spacing w:before="19"/>
              <w:ind w:left="11" w:right="5"/>
              <w:rPr>
                <w:sz w:val="18"/>
              </w:rPr>
            </w:pPr>
            <w:r>
              <w:rPr>
                <w:spacing w:val="-10"/>
                <w:sz w:val="18"/>
              </w:rPr>
              <w:t>4</w:t>
            </w:r>
          </w:p>
        </w:tc>
        <w:tc>
          <w:tcPr>
            <w:tcW w:w="1478" w:type="dxa"/>
          </w:tcPr>
          <w:p>
            <w:pPr>
              <w:pStyle w:val="9"/>
              <w:spacing w:before="19"/>
              <w:ind w:left="13" w:right="3"/>
              <w:rPr>
                <w:sz w:val="18"/>
              </w:rPr>
            </w:pPr>
            <w:r>
              <w:rPr>
                <w:spacing w:val="-5"/>
                <w:sz w:val="18"/>
              </w:rPr>
              <w:t>U1</w:t>
            </w:r>
          </w:p>
        </w:tc>
        <w:tc>
          <w:tcPr>
            <w:tcW w:w="1521" w:type="dxa"/>
          </w:tcPr>
          <w:p>
            <w:pPr>
              <w:pStyle w:val="9"/>
              <w:spacing w:before="19"/>
              <w:ind w:left="11"/>
              <w:rPr>
                <w:sz w:val="18"/>
              </w:rPr>
            </w:pPr>
            <w:r>
              <w:rPr>
                <w:spacing w:val="-23"/>
                <w:sz w:val="18"/>
              </w:rPr>
              <w:t xml:space="preserve">第 </w:t>
            </w:r>
            <w:r>
              <w:rPr>
                <w:sz w:val="18"/>
              </w:rPr>
              <w:t>1</w:t>
            </w:r>
            <w:r>
              <w:rPr>
                <w:spacing w:val="-19"/>
                <w:sz w:val="18"/>
              </w:rPr>
              <w:t xml:space="preserve"> 路电压 </w:t>
            </w:r>
            <w:r>
              <w:rPr>
                <w:spacing w:val="-5"/>
                <w:sz w:val="18"/>
              </w:rPr>
              <w:t>DC</w:t>
            </w:r>
          </w:p>
        </w:tc>
        <w:tc>
          <w:tcPr>
            <w:tcW w:w="1843" w:type="dxa"/>
          </w:tcPr>
          <w:p>
            <w:pPr>
              <w:pStyle w:val="9"/>
              <w:spacing w:before="19"/>
              <w:ind w:left="15" w:right="3"/>
              <w:rPr>
                <w:sz w:val="18"/>
              </w:rPr>
            </w:pPr>
            <w:r>
              <w:rPr>
                <w:spacing w:val="-2"/>
                <w:sz w:val="18"/>
              </w:rPr>
              <w:t>×0.01V</w:t>
            </w:r>
          </w:p>
        </w:tc>
        <w:tc>
          <w:tcPr>
            <w:tcW w:w="991" w:type="dxa"/>
          </w:tcPr>
          <w:p>
            <w:pPr>
              <w:pStyle w:val="9"/>
              <w:spacing w:before="19"/>
              <w:ind w:left="16" w:right="3"/>
              <w:rPr>
                <w:sz w:val="18"/>
              </w:rPr>
            </w:pPr>
            <w:r>
              <w:rPr>
                <w:spacing w:val="-2"/>
                <w:sz w:val="18"/>
              </w:rPr>
              <w:t>int16</w:t>
            </w:r>
          </w:p>
        </w:tc>
        <w:tc>
          <w:tcPr>
            <w:tcW w:w="993" w:type="dxa"/>
          </w:tcPr>
          <w:p>
            <w:pPr>
              <w:pStyle w:val="9"/>
              <w:spacing w:before="19"/>
              <w:ind w:left="14"/>
              <w:rPr>
                <w:sz w:val="18"/>
              </w:rPr>
            </w:pPr>
            <w:r>
              <w:rPr>
                <w:spacing w:val="-5"/>
                <w:sz w:val="18"/>
              </w:rPr>
              <w:t>03</w:t>
            </w:r>
          </w:p>
        </w:tc>
        <w:tc>
          <w:tcPr>
            <w:tcW w:w="971" w:type="dxa"/>
          </w:tcPr>
          <w:p>
            <w:pPr>
              <w:pStyle w:val="9"/>
              <w:spacing w:before="19"/>
              <w:ind w:left="14"/>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674" w:type="dxa"/>
          </w:tcPr>
          <w:p>
            <w:pPr>
              <w:pStyle w:val="9"/>
              <w:spacing w:before="19"/>
              <w:ind w:left="11" w:right="5"/>
              <w:rPr>
                <w:sz w:val="18"/>
              </w:rPr>
            </w:pPr>
            <w:r>
              <w:rPr>
                <w:spacing w:val="-10"/>
                <w:sz w:val="18"/>
              </w:rPr>
              <w:t>6</w:t>
            </w:r>
          </w:p>
        </w:tc>
        <w:tc>
          <w:tcPr>
            <w:tcW w:w="1173" w:type="dxa"/>
          </w:tcPr>
          <w:p>
            <w:pPr>
              <w:pStyle w:val="9"/>
              <w:spacing w:before="19"/>
              <w:ind w:left="11" w:right="5"/>
              <w:rPr>
                <w:sz w:val="18"/>
              </w:rPr>
            </w:pPr>
            <w:r>
              <w:rPr>
                <w:spacing w:val="-10"/>
                <w:sz w:val="18"/>
              </w:rPr>
              <w:t>5</w:t>
            </w:r>
          </w:p>
        </w:tc>
        <w:tc>
          <w:tcPr>
            <w:tcW w:w="1478" w:type="dxa"/>
          </w:tcPr>
          <w:p>
            <w:pPr>
              <w:pStyle w:val="9"/>
              <w:spacing w:before="19"/>
              <w:ind w:left="13" w:right="3"/>
              <w:rPr>
                <w:sz w:val="18"/>
              </w:rPr>
            </w:pPr>
            <w:r>
              <w:rPr>
                <w:spacing w:val="-5"/>
                <w:sz w:val="18"/>
              </w:rPr>
              <w:t>U2</w:t>
            </w:r>
          </w:p>
        </w:tc>
        <w:tc>
          <w:tcPr>
            <w:tcW w:w="1521" w:type="dxa"/>
          </w:tcPr>
          <w:p>
            <w:pPr>
              <w:pStyle w:val="9"/>
              <w:spacing w:before="19"/>
              <w:ind w:left="11"/>
              <w:rPr>
                <w:sz w:val="18"/>
              </w:rPr>
            </w:pPr>
            <w:r>
              <w:rPr>
                <w:spacing w:val="-23"/>
                <w:sz w:val="18"/>
              </w:rPr>
              <w:t xml:space="preserve">第 </w:t>
            </w:r>
            <w:r>
              <w:rPr>
                <w:sz w:val="18"/>
              </w:rPr>
              <w:t>2</w:t>
            </w:r>
            <w:r>
              <w:rPr>
                <w:spacing w:val="-19"/>
                <w:sz w:val="18"/>
              </w:rPr>
              <w:t xml:space="preserve"> 路电压 </w:t>
            </w:r>
            <w:r>
              <w:rPr>
                <w:spacing w:val="-5"/>
                <w:sz w:val="18"/>
              </w:rPr>
              <w:t>DC</w:t>
            </w:r>
          </w:p>
        </w:tc>
        <w:tc>
          <w:tcPr>
            <w:tcW w:w="1843" w:type="dxa"/>
          </w:tcPr>
          <w:p>
            <w:pPr>
              <w:pStyle w:val="9"/>
              <w:spacing w:before="19"/>
              <w:ind w:left="15" w:right="3"/>
              <w:rPr>
                <w:sz w:val="18"/>
              </w:rPr>
            </w:pPr>
            <w:r>
              <w:rPr>
                <w:spacing w:val="-2"/>
                <w:sz w:val="18"/>
              </w:rPr>
              <w:t>×0.01V</w:t>
            </w:r>
          </w:p>
        </w:tc>
        <w:tc>
          <w:tcPr>
            <w:tcW w:w="991" w:type="dxa"/>
          </w:tcPr>
          <w:p>
            <w:pPr>
              <w:pStyle w:val="9"/>
              <w:spacing w:before="19"/>
              <w:ind w:left="16" w:right="3"/>
              <w:rPr>
                <w:sz w:val="18"/>
              </w:rPr>
            </w:pPr>
            <w:r>
              <w:rPr>
                <w:spacing w:val="-2"/>
                <w:sz w:val="18"/>
              </w:rPr>
              <w:t>int16</w:t>
            </w:r>
          </w:p>
        </w:tc>
        <w:tc>
          <w:tcPr>
            <w:tcW w:w="993" w:type="dxa"/>
          </w:tcPr>
          <w:p>
            <w:pPr>
              <w:pStyle w:val="9"/>
              <w:spacing w:before="19"/>
              <w:ind w:left="14"/>
              <w:rPr>
                <w:sz w:val="18"/>
              </w:rPr>
            </w:pPr>
            <w:r>
              <w:rPr>
                <w:spacing w:val="-5"/>
                <w:sz w:val="18"/>
              </w:rPr>
              <w:t>03</w:t>
            </w:r>
          </w:p>
        </w:tc>
        <w:tc>
          <w:tcPr>
            <w:tcW w:w="971" w:type="dxa"/>
          </w:tcPr>
          <w:p>
            <w:pPr>
              <w:pStyle w:val="9"/>
              <w:spacing w:before="19"/>
              <w:ind w:left="14"/>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674" w:type="dxa"/>
          </w:tcPr>
          <w:p>
            <w:pPr>
              <w:pStyle w:val="9"/>
              <w:spacing w:before="19" w:line="229" w:lineRule="exact"/>
              <w:ind w:left="11" w:right="5"/>
              <w:rPr>
                <w:sz w:val="18"/>
              </w:rPr>
            </w:pPr>
            <w:r>
              <w:rPr>
                <w:spacing w:val="-10"/>
                <w:sz w:val="18"/>
              </w:rPr>
              <w:t>7</w:t>
            </w:r>
          </w:p>
        </w:tc>
        <w:tc>
          <w:tcPr>
            <w:tcW w:w="1173" w:type="dxa"/>
          </w:tcPr>
          <w:p>
            <w:pPr>
              <w:pStyle w:val="9"/>
              <w:spacing w:before="19" w:line="229" w:lineRule="exact"/>
              <w:ind w:left="11" w:right="5"/>
              <w:rPr>
                <w:sz w:val="18"/>
              </w:rPr>
            </w:pPr>
            <w:r>
              <w:rPr>
                <w:spacing w:val="-10"/>
                <w:sz w:val="18"/>
              </w:rPr>
              <w:t>6</w:t>
            </w:r>
          </w:p>
        </w:tc>
        <w:tc>
          <w:tcPr>
            <w:tcW w:w="1478" w:type="dxa"/>
          </w:tcPr>
          <w:p>
            <w:pPr>
              <w:pStyle w:val="9"/>
              <w:spacing w:before="19" w:line="229" w:lineRule="exact"/>
              <w:ind w:left="13" w:right="3"/>
              <w:rPr>
                <w:sz w:val="18"/>
              </w:rPr>
            </w:pPr>
            <w:r>
              <w:rPr>
                <w:spacing w:val="-5"/>
                <w:sz w:val="18"/>
              </w:rPr>
              <w:t>U3</w:t>
            </w:r>
          </w:p>
        </w:tc>
        <w:tc>
          <w:tcPr>
            <w:tcW w:w="1521" w:type="dxa"/>
          </w:tcPr>
          <w:p>
            <w:pPr>
              <w:pStyle w:val="9"/>
              <w:spacing w:before="19" w:line="229" w:lineRule="exact"/>
              <w:ind w:left="11"/>
              <w:rPr>
                <w:sz w:val="18"/>
              </w:rPr>
            </w:pPr>
            <w:r>
              <w:rPr>
                <w:spacing w:val="-23"/>
                <w:sz w:val="18"/>
              </w:rPr>
              <w:t xml:space="preserve">第 </w:t>
            </w:r>
            <w:r>
              <w:rPr>
                <w:sz w:val="18"/>
              </w:rPr>
              <w:t>3</w:t>
            </w:r>
            <w:r>
              <w:rPr>
                <w:spacing w:val="-19"/>
                <w:sz w:val="18"/>
              </w:rPr>
              <w:t xml:space="preserve"> 路电压 </w:t>
            </w:r>
            <w:r>
              <w:rPr>
                <w:spacing w:val="-5"/>
                <w:sz w:val="18"/>
              </w:rPr>
              <w:t>DC</w:t>
            </w:r>
          </w:p>
        </w:tc>
        <w:tc>
          <w:tcPr>
            <w:tcW w:w="1843" w:type="dxa"/>
          </w:tcPr>
          <w:p>
            <w:pPr>
              <w:pStyle w:val="9"/>
              <w:spacing w:before="19" w:line="229" w:lineRule="exact"/>
              <w:ind w:left="15" w:right="3"/>
              <w:rPr>
                <w:sz w:val="18"/>
              </w:rPr>
            </w:pPr>
            <w:r>
              <w:rPr>
                <w:spacing w:val="-2"/>
                <w:sz w:val="18"/>
              </w:rPr>
              <w:t>×0.01V</w:t>
            </w:r>
          </w:p>
        </w:tc>
        <w:tc>
          <w:tcPr>
            <w:tcW w:w="991" w:type="dxa"/>
          </w:tcPr>
          <w:p>
            <w:pPr>
              <w:pStyle w:val="9"/>
              <w:spacing w:before="19" w:line="229" w:lineRule="exact"/>
              <w:ind w:left="16" w:right="3"/>
              <w:rPr>
                <w:sz w:val="18"/>
              </w:rPr>
            </w:pPr>
            <w:r>
              <w:rPr>
                <w:spacing w:val="-2"/>
                <w:sz w:val="18"/>
              </w:rPr>
              <w:t>int16</w:t>
            </w:r>
          </w:p>
        </w:tc>
        <w:tc>
          <w:tcPr>
            <w:tcW w:w="993" w:type="dxa"/>
          </w:tcPr>
          <w:p>
            <w:pPr>
              <w:pStyle w:val="9"/>
              <w:spacing w:before="19" w:line="229" w:lineRule="exact"/>
              <w:ind w:left="14"/>
              <w:rPr>
                <w:sz w:val="18"/>
              </w:rPr>
            </w:pPr>
            <w:r>
              <w:rPr>
                <w:spacing w:val="-5"/>
                <w:sz w:val="18"/>
              </w:rPr>
              <w:t>03</w:t>
            </w:r>
          </w:p>
        </w:tc>
        <w:tc>
          <w:tcPr>
            <w:tcW w:w="971" w:type="dxa"/>
          </w:tcPr>
          <w:p>
            <w:pPr>
              <w:pStyle w:val="9"/>
              <w:spacing w:before="19" w:line="229" w:lineRule="exact"/>
              <w:ind w:left="14"/>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674" w:type="dxa"/>
          </w:tcPr>
          <w:p>
            <w:pPr>
              <w:pStyle w:val="9"/>
              <w:spacing w:before="19"/>
              <w:ind w:left="11" w:right="5"/>
              <w:rPr>
                <w:sz w:val="18"/>
              </w:rPr>
            </w:pPr>
            <w:r>
              <w:rPr>
                <w:spacing w:val="-10"/>
                <w:sz w:val="18"/>
              </w:rPr>
              <w:t>8</w:t>
            </w:r>
          </w:p>
        </w:tc>
        <w:tc>
          <w:tcPr>
            <w:tcW w:w="1173" w:type="dxa"/>
          </w:tcPr>
          <w:p>
            <w:pPr>
              <w:pStyle w:val="9"/>
              <w:spacing w:before="19"/>
              <w:ind w:left="11" w:right="5"/>
              <w:rPr>
                <w:sz w:val="18"/>
              </w:rPr>
            </w:pPr>
            <w:r>
              <w:rPr>
                <w:spacing w:val="-10"/>
                <w:sz w:val="18"/>
              </w:rPr>
              <w:t>7</w:t>
            </w:r>
          </w:p>
        </w:tc>
        <w:tc>
          <w:tcPr>
            <w:tcW w:w="1478" w:type="dxa"/>
          </w:tcPr>
          <w:p>
            <w:pPr>
              <w:pStyle w:val="9"/>
              <w:spacing w:before="19"/>
              <w:ind w:left="13" w:right="3"/>
              <w:rPr>
                <w:sz w:val="18"/>
              </w:rPr>
            </w:pPr>
            <w:r>
              <w:rPr>
                <w:spacing w:val="-5"/>
                <w:sz w:val="18"/>
              </w:rPr>
              <w:t>I1</w:t>
            </w:r>
          </w:p>
        </w:tc>
        <w:tc>
          <w:tcPr>
            <w:tcW w:w="1521" w:type="dxa"/>
          </w:tcPr>
          <w:p>
            <w:pPr>
              <w:pStyle w:val="9"/>
              <w:spacing w:before="19"/>
              <w:ind w:left="11"/>
              <w:rPr>
                <w:sz w:val="18"/>
              </w:rPr>
            </w:pPr>
            <w:r>
              <w:rPr>
                <w:spacing w:val="-23"/>
                <w:sz w:val="18"/>
              </w:rPr>
              <w:t xml:space="preserve">第 </w:t>
            </w:r>
            <w:r>
              <w:rPr>
                <w:sz w:val="18"/>
              </w:rPr>
              <w:t>1</w:t>
            </w:r>
            <w:r>
              <w:rPr>
                <w:spacing w:val="-19"/>
                <w:sz w:val="18"/>
              </w:rPr>
              <w:t xml:space="preserve"> 路电流 </w:t>
            </w:r>
            <w:r>
              <w:rPr>
                <w:spacing w:val="-5"/>
                <w:sz w:val="18"/>
              </w:rPr>
              <w:t>DC</w:t>
            </w:r>
          </w:p>
        </w:tc>
        <w:tc>
          <w:tcPr>
            <w:tcW w:w="1843" w:type="dxa"/>
          </w:tcPr>
          <w:p>
            <w:pPr>
              <w:pStyle w:val="9"/>
              <w:spacing w:before="19"/>
              <w:ind w:left="15" w:right="3"/>
              <w:rPr>
                <w:sz w:val="18"/>
              </w:rPr>
            </w:pPr>
            <w:r>
              <w:rPr>
                <w:spacing w:val="-2"/>
                <w:sz w:val="18"/>
              </w:rPr>
              <w:t>×0.1mA</w:t>
            </w:r>
          </w:p>
        </w:tc>
        <w:tc>
          <w:tcPr>
            <w:tcW w:w="991" w:type="dxa"/>
          </w:tcPr>
          <w:p>
            <w:pPr>
              <w:pStyle w:val="9"/>
              <w:spacing w:before="19"/>
              <w:ind w:left="16" w:right="3"/>
              <w:rPr>
                <w:sz w:val="18"/>
              </w:rPr>
            </w:pPr>
            <w:r>
              <w:rPr>
                <w:spacing w:val="-2"/>
                <w:sz w:val="18"/>
              </w:rPr>
              <w:t>int16</w:t>
            </w:r>
          </w:p>
        </w:tc>
        <w:tc>
          <w:tcPr>
            <w:tcW w:w="993" w:type="dxa"/>
          </w:tcPr>
          <w:p>
            <w:pPr>
              <w:pStyle w:val="9"/>
              <w:spacing w:before="19"/>
              <w:ind w:left="14"/>
              <w:rPr>
                <w:sz w:val="18"/>
              </w:rPr>
            </w:pPr>
            <w:r>
              <w:rPr>
                <w:spacing w:val="-5"/>
                <w:sz w:val="18"/>
              </w:rPr>
              <w:t>03</w:t>
            </w:r>
          </w:p>
        </w:tc>
        <w:tc>
          <w:tcPr>
            <w:tcW w:w="971" w:type="dxa"/>
          </w:tcPr>
          <w:p>
            <w:pPr>
              <w:pStyle w:val="9"/>
              <w:spacing w:before="19"/>
              <w:ind w:left="14"/>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674" w:type="dxa"/>
          </w:tcPr>
          <w:p>
            <w:pPr>
              <w:pStyle w:val="9"/>
              <w:spacing w:before="19"/>
              <w:ind w:left="11" w:right="5"/>
              <w:rPr>
                <w:sz w:val="18"/>
              </w:rPr>
            </w:pPr>
            <w:r>
              <w:rPr>
                <w:spacing w:val="-10"/>
                <w:sz w:val="18"/>
              </w:rPr>
              <w:t>9</w:t>
            </w:r>
          </w:p>
        </w:tc>
        <w:tc>
          <w:tcPr>
            <w:tcW w:w="1173" w:type="dxa"/>
          </w:tcPr>
          <w:p>
            <w:pPr>
              <w:pStyle w:val="9"/>
              <w:spacing w:before="19"/>
              <w:ind w:left="11" w:right="5"/>
              <w:rPr>
                <w:sz w:val="18"/>
              </w:rPr>
            </w:pPr>
            <w:r>
              <w:rPr>
                <w:spacing w:val="-10"/>
                <w:sz w:val="18"/>
              </w:rPr>
              <w:t>8</w:t>
            </w:r>
          </w:p>
        </w:tc>
        <w:tc>
          <w:tcPr>
            <w:tcW w:w="1478" w:type="dxa"/>
          </w:tcPr>
          <w:p>
            <w:pPr>
              <w:pStyle w:val="9"/>
              <w:spacing w:before="19"/>
              <w:ind w:left="13" w:right="3"/>
              <w:rPr>
                <w:sz w:val="18"/>
              </w:rPr>
            </w:pPr>
            <w:r>
              <w:rPr>
                <w:spacing w:val="-5"/>
                <w:sz w:val="18"/>
              </w:rPr>
              <w:t>I2</w:t>
            </w:r>
          </w:p>
        </w:tc>
        <w:tc>
          <w:tcPr>
            <w:tcW w:w="1521" w:type="dxa"/>
          </w:tcPr>
          <w:p>
            <w:pPr>
              <w:pStyle w:val="9"/>
              <w:spacing w:before="19"/>
              <w:ind w:left="11"/>
              <w:rPr>
                <w:sz w:val="18"/>
              </w:rPr>
            </w:pPr>
            <w:r>
              <w:rPr>
                <w:spacing w:val="-23"/>
                <w:sz w:val="18"/>
              </w:rPr>
              <w:t xml:space="preserve">第 </w:t>
            </w:r>
            <w:r>
              <w:rPr>
                <w:sz w:val="18"/>
              </w:rPr>
              <w:t>2</w:t>
            </w:r>
            <w:r>
              <w:rPr>
                <w:spacing w:val="-19"/>
                <w:sz w:val="18"/>
              </w:rPr>
              <w:t xml:space="preserve"> 路电流 </w:t>
            </w:r>
            <w:r>
              <w:rPr>
                <w:spacing w:val="-5"/>
                <w:sz w:val="18"/>
              </w:rPr>
              <w:t>DC</w:t>
            </w:r>
          </w:p>
        </w:tc>
        <w:tc>
          <w:tcPr>
            <w:tcW w:w="1843" w:type="dxa"/>
          </w:tcPr>
          <w:p>
            <w:pPr>
              <w:pStyle w:val="9"/>
              <w:spacing w:before="19"/>
              <w:ind w:left="15" w:right="3"/>
              <w:rPr>
                <w:sz w:val="18"/>
              </w:rPr>
            </w:pPr>
            <w:r>
              <w:rPr>
                <w:spacing w:val="-2"/>
                <w:sz w:val="18"/>
              </w:rPr>
              <w:t>×0.1mA</w:t>
            </w:r>
          </w:p>
        </w:tc>
        <w:tc>
          <w:tcPr>
            <w:tcW w:w="991" w:type="dxa"/>
          </w:tcPr>
          <w:p>
            <w:pPr>
              <w:pStyle w:val="9"/>
              <w:spacing w:before="19"/>
              <w:ind w:left="16" w:right="3"/>
              <w:rPr>
                <w:sz w:val="18"/>
              </w:rPr>
            </w:pPr>
            <w:r>
              <w:rPr>
                <w:spacing w:val="-2"/>
                <w:sz w:val="18"/>
              </w:rPr>
              <w:t>int16</w:t>
            </w:r>
          </w:p>
        </w:tc>
        <w:tc>
          <w:tcPr>
            <w:tcW w:w="993" w:type="dxa"/>
          </w:tcPr>
          <w:p>
            <w:pPr>
              <w:pStyle w:val="9"/>
              <w:spacing w:before="19"/>
              <w:ind w:left="14"/>
              <w:rPr>
                <w:sz w:val="18"/>
              </w:rPr>
            </w:pPr>
            <w:r>
              <w:rPr>
                <w:spacing w:val="-5"/>
                <w:sz w:val="18"/>
              </w:rPr>
              <w:t>03</w:t>
            </w:r>
          </w:p>
        </w:tc>
        <w:tc>
          <w:tcPr>
            <w:tcW w:w="971" w:type="dxa"/>
          </w:tcPr>
          <w:p>
            <w:pPr>
              <w:pStyle w:val="9"/>
              <w:spacing w:before="19"/>
              <w:ind w:left="14"/>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674" w:type="dxa"/>
          </w:tcPr>
          <w:p>
            <w:pPr>
              <w:pStyle w:val="9"/>
              <w:spacing w:before="19" w:line="229" w:lineRule="exact"/>
              <w:ind w:left="11"/>
              <w:rPr>
                <w:sz w:val="18"/>
              </w:rPr>
            </w:pPr>
            <w:r>
              <w:rPr>
                <w:spacing w:val="-5"/>
                <w:sz w:val="18"/>
              </w:rPr>
              <w:t>10</w:t>
            </w:r>
          </w:p>
        </w:tc>
        <w:tc>
          <w:tcPr>
            <w:tcW w:w="1173" w:type="dxa"/>
          </w:tcPr>
          <w:p>
            <w:pPr>
              <w:pStyle w:val="9"/>
              <w:spacing w:before="19" w:line="229" w:lineRule="exact"/>
              <w:ind w:left="11" w:right="5"/>
              <w:rPr>
                <w:sz w:val="18"/>
              </w:rPr>
            </w:pPr>
            <w:r>
              <w:rPr>
                <w:spacing w:val="-10"/>
                <w:sz w:val="18"/>
              </w:rPr>
              <w:t>9</w:t>
            </w:r>
          </w:p>
        </w:tc>
        <w:tc>
          <w:tcPr>
            <w:tcW w:w="1478" w:type="dxa"/>
          </w:tcPr>
          <w:p>
            <w:pPr>
              <w:pStyle w:val="9"/>
              <w:spacing w:before="19" w:line="229" w:lineRule="exact"/>
              <w:ind w:left="13" w:right="3"/>
              <w:rPr>
                <w:sz w:val="18"/>
              </w:rPr>
            </w:pPr>
            <w:r>
              <w:rPr>
                <w:spacing w:val="-5"/>
                <w:sz w:val="18"/>
              </w:rPr>
              <w:t>I3</w:t>
            </w:r>
          </w:p>
        </w:tc>
        <w:tc>
          <w:tcPr>
            <w:tcW w:w="1521" w:type="dxa"/>
          </w:tcPr>
          <w:p>
            <w:pPr>
              <w:pStyle w:val="9"/>
              <w:spacing w:before="19" w:line="229" w:lineRule="exact"/>
              <w:ind w:left="11"/>
              <w:rPr>
                <w:sz w:val="18"/>
              </w:rPr>
            </w:pPr>
            <w:r>
              <w:rPr>
                <w:spacing w:val="-23"/>
                <w:sz w:val="18"/>
              </w:rPr>
              <w:t xml:space="preserve">第 </w:t>
            </w:r>
            <w:r>
              <w:rPr>
                <w:sz w:val="18"/>
              </w:rPr>
              <w:t>3</w:t>
            </w:r>
            <w:r>
              <w:rPr>
                <w:spacing w:val="-19"/>
                <w:sz w:val="18"/>
              </w:rPr>
              <w:t xml:space="preserve"> 路电流 </w:t>
            </w:r>
            <w:r>
              <w:rPr>
                <w:spacing w:val="-5"/>
                <w:sz w:val="18"/>
              </w:rPr>
              <w:t>DC</w:t>
            </w:r>
          </w:p>
        </w:tc>
        <w:tc>
          <w:tcPr>
            <w:tcW w:w="1843" w:type="dxa"/>
          </w:tcPr>
          <w:p>
            <w:pPr>
              <w:pStyle w:val="9"/>
              <w:spacing w:before="19" w:line="229" w:lineRule="exact"/>
              <w:ind w:left="15" w:right="3"/>
              <w:rPr>
                <w:sz w:val="18"/>
              </w:rPr>
            </w:pPr>
            <w:r>
              <w:rPr>
                <w:spacing w:val="-2"/>
                <w:sz w:val="18"/>
              </w:rPr>
              <w:t>×0.1mA</w:t>
            </w:r>
          </w:p>
        </w:tc>
        <w:tc>
          <w:tcPr>
            <w:tcW w:w="991" w:type="dxa"/>
          </w:tcPr>
          <w:p>
            <w:pPr>
              <w:pStyle w:val="9"/>
              <w:spacing w:before="19" w:line="229" w:lineRule="exact"/>
              <w:ind w:left="16" w:right="3"/>
              <w:rPr>
                <w:sz w:val="18"/>
              </w:rPr>
            </w:pPr>
            <w:r>
              <w:rPr>
                <w:spacing w:val="-2"/>
                <w:sz w:val="18"/>
              </w:rPr>
              <w:t>int16</w:t>
            </w:r>
          </w:p>
        </w:tc>
        <w:tc>
          <w:tcPr>
            <w:tcW w:w="993" w:type="dxa"/>
          </w:tcPr>
          <w:p>
            <w:pPr>
              <w:pStyle w:val="9"/>
              <w:spacing w:before="19" w:line="229" w:lineRule="exact"/>
              <w:ind w:left="14"/>
              <w:rPr>
                <w:sz w:val="18"/>
              </w:rPr>
            </w:pPr>
            <w:r>
              <w:rPr>
                <w:spacing w:val="-5"/>
                <w:sz w:val="18"/>
              </w:rPr>
              <w:t>03</w:t>
            </w:r>
          </w:p>
        </w:tc>
        <w:tc>
          <w:tcPr>
            <w:tcW w:w="971" w:type="dxa"/>
          </w:tcPr>
          <w:p>
            <w:pPr>
              <w:pStyle w:val="9"/>
              <w:spacing w:before="19" w:line="229" w:lineRule="exact"/>
              <w:ind w:left="14"/>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674" w:type="dxa"/>
          </w:tcPr>
          <w:p>
            <w:pPr>
              <w:pStyle w:val="9"/>
              <w:spacing w:before="19"/>
              <w:ind w:left="11"/>
              <w:rPr>
                <w:sz w:val="18"/>
              </w:rPr>
            </w:pPr>
            <w:r>
              <w:rPr>
                <w:spacing w:val="-5"/>
                <w:sz w:val="18"/>
              </w:rPr>
              <w:t>11</w:t>
            </w:r>
          </w:p>
        </w:tc>
        <w:tc>
          <w:tcPr>
            <w:tcW w:w="1173" w:type="dxa"/>
          </w:tcPr>
          <w:p>
            <w:pPr>
              <w:pStyle w:val="9"/>
              <w:spacing w:before="19"/>
              <w:ind w:left="11"/>
              <w:rPr>
                <w:sz w:val="18"/>
              </w:rPr>
            </w:pPr>
            <w:r>
              <w:rPr>
                <w:spacing w:val="-5"/>
                <w:sz w:val="18"/>
              </w:rPr>
              <w:t>10</w:t>
            </w:r>
          </w:p>
        </w:tc>
        <w:tc>
          <w:tcPr>
            <w:tcW w:w="1478" w:type="dxa"/>
          </w:tcPr>
          <w:p>
            <w:pPr>
              <w:pStyle w:val="9"/>
              <w:spacing w:before="19"/>
              <w:ind w:left="13" w:right="5"/>
              <w:rPr>
                <w:sz w:val="18"/>
              </w:rPr>
            </w:pPr>
            <w:r>
              <w:rPr>
                <w:spacing w:val="-5"/>
                <w:sz w:val="18"/>
              </w:rPr>
              <w:t>预留</w:t>
            </w:r>
          </w:p>
        </w:tc>
        <w:tc>
          <w:tcPr>
            <w:tcW w:w="1521" w:type="dxa"/>
          </w:tcPr>
          <w:p>
            <w:pPr>
              <w:pStyle w:val="9"/>
              <w:jc w:val="left"/>
              <w:rPr>
                <w:rFonts w:ascii="Times New Roman"/>
                <w:sz w:val="18"/>
              </w:rPr>
            </w:pPr>
          </w:p>
        </w:tc>
        <w:tc>
          <w:tcPr>
            <w:tcW w:w="1843" w:type="dxa"/>
          </w:tcPr>
          <w:p>
            <w:pPr>
              <w:pStyle w:val="9"/>
              <w:jc w:val="left"/>
              <w:rPr>
                <w:rFonts w:ascii="Times New Roman"/>
                <w:sz w:val="18"/>
              </w:rPr>
            </w:pPr>
          </w:p>
        </w:tc>
        <w:tc>
          <w:tcPr>
            <w:tcW w:w="991" w:type="dxa"/>
          </w:tcPr>
          <w:p>
            <w:pPr>
              <w:pStyle w:val="9"/>
              <w:jc w:val="left"/>
              <w:rPr>
                <w:rFonts w:ascii="Times New Roman"/>
                <w:sz w:val="18"/>
              </w:rPr>
            </w:pPr>
          </w:p>
        </w:tc>
        <w:tc>
          <w:tcPr>
            <w:tcW w:w="993" w:type="dxa"/>
          </w:tcPr>
          <w:p>
            <w:pPr>
              <w:pStyle w:val="9"/>
              <w:jc w:val="left"/>
              <w:rPr>
                <w:rFonts w:ascii="Times New Roman"/>
                <w:sz w:val="18"/>
              </w:rPr>
            </w:pPr>
          </w:p>
        </w:tc>
        <w:tc>
          <w:tcPr>
            <w:tcW w:w="971" w:type="dxa"/>
          </w:tcPr>
          <w:p>
            <w:pPr>
              <w:pStyle w:val="9"/>
              <w:spacing w:before="19"/>
              <w:ind w:left="14" w:right="1"/>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674" w:type="dxa"/>
          </w:tcPr>
          <w:p>
            <w:pPr>
              <w:pStyle w:val="9"/>
              <w:spacing w:before="153"/>
              <w:ind w:left="11"/>
              <w:rPr>
                <w:sz w:val="18"/>
              </w:rPr>
            </w:pPr>
            <w:r>
              <w:rPr>
                <w:spacing w:val="-5"/>
                <w:sz w:val="18"/>
              </w:rPr>
              <w:t>12</w:t>
            </w:r>
          </w:p>
        </w:tc>
        <w:tc>
          <w:tcPr>
            <w:tcW w:w="1173" w:type="dxa"/>
          </w:tcPr>
          <w:p>
            <w:pPr>
              <w:pStyle w:val="9"/>
              <w:spacing w:before="153"/>
              <w:ind w:left="11"/>
              <w:rPr>
                <w:sz w:val="18"/>
              </w:rPr>
            </w:pPr>
            <w:r>
              <w:rPr>
                <w:spacing w:val="-5"/>
                <w:sz w:val="18"/>
              </w:rPr>
              <w:t>11</w:t>
            </w:r>
          </w:p>
        </w:tc>
        <w:tc>
          <w:tcPr>
            <w:tcW w:w="1478" w:type="dxa"/>
          </w:tcPr>
          <w:p>
            <w:pPr>
              <w:pStyle w:val="9"/>
              <w:spacing w:before="153"/>
              <w:ind w:left="13" w:right="5"/>
              <w:rPr>
                <w:sz w:val="18"/>
              </w:rPr>
            </w:pPr>
            <w:r>
              <w:rPr>
                <w:spacing w:val="-2"/>
                <w:sz w:val="18"/>
              </w:rPr>
              <w:t>CurveFlag</w:t>
            </w:r>
          </w:p>
        </w:tc>
        <w:tc>
          <w:tcPr>
            <w:tcW w:w="1521" w:type="dxa"/>
          </w:tcPr>
          <w:p>
            <w:pPr>
              <w:pStyle w:val="9"/>
              <w:spacing w:before="153"/>
              <w:ind w:left="13"/>
              <w:rPr>
                <w:sz w:val="18"/>
              </w:rPr>
            </w:pPr>
            <w:r>
              <w:rPr>
                <w:spacing w:val="-3"/>
                <w:sz w:val="18"/>
              </w:rPr>
              <w:t>曲线标识</w:t>
            </w:r>
          </w:p>
        </w:tc>
        <w:tc>
          <w:tcPr>
            <w:tcW w:w="1843" w:type="dxa"/>
          </w:tcPr>
          <w:p>
            <w:pPr>
              <w:pStyle w:val="9"/>
              <w:spacing w:before="38"/>
              <w:ind w:left="112"/>
              <w:jc w:val="left"/>
              <w:rPr>
                <w:sz w:val="18"/>
              </w:rPr>
            </w:pPr>
            <w:r>
              <w:rPr>
                <w:spacing w:val="-2"/>
                <w:sz w:val="18"/>
              </w:rPr>
              <w:t>0x0000</w:t>
            </w:r>
            <w:r>
              <w:rPr>
                <w:spacing w:val="-4"/>
                <w:sz w:val="18"/>
              </w:rPr>
              <w:t>：无曲线数据</w:t>
            </w:r>
          </w:p>
          <w:p>
            <w:pPr>
              <w:pStyle w:val="9"/>
              <w:spacing w:before="2"/>
              <w:ind w:left="112"/>
              <w:jc w:val="left"/>
              <w:rPr>
                <w:sz w:val="18"/>
              </w:rPr>
            </w:pPr>
            <w:r>
              <w:rPr>
                <w:spacing w:val="-2"/>
                <w:sz w:val="18"/>
              </w:rPr>
              <w:t>0x80FF</w:t>
            </w:r>
            <w:r>
              <w:rPr>
                <w:spacing w:val="-4"/>
                <w:sz w:val="18"/>
              </w:rPr>
              <w:t>：有曲线数据</w:t>
            </w:r>
          </w:p>
        </w:tc>
        <w:tc>
          <w:tcPr>
            <w:tcW w:w="991" w:type="dxa"/>
          </w:tcPr>
          <w:p>
            <w:pPr>
              <w:pStyle w:val="9"/>
              <w:spacing w:before="153"/>
              <w:ind w:left="16"/>
              <w:rPr>
                <w:sz w:val="18"/>
              </w:rPr>
            </w:pPr>
            <w:r>
              <w:rPr>
                <w:spacing w:val="-2"/>
                <w:sz w:val="18"/>
              </w:rPr>
              <w:t>Uint16</w:t>
            </w:r>
          </w:p>
        </w:tc>
        <w:tc>
          <w:tcPr>
            <w:tcW w:w="993" w:type="dxa"/>
          </w:tcPr>
          <w:p>
            <w:pPr>
              <w:pStyle w:val="9"/>
              <w:spacing w:before="153"/>
              <w:ind w:left="14"/>
              <w:rPr>
                <w:sz w:val="18"/>
              </w:rPr>
            </w:pPr>
            <w:r>
              <w:rPr>
                <w:spacing w:val="-5"/>
                <w:sz w:val="18"/>
              </w:rPr>
              <w:t>03</w:t>
            </w:r>
          </w:p>
        </w:tc>
        <w:tc>
          <w:tcPr>
            <w:tcW w:w="971" w:type="dxa"/>
          </w:tcPr>
          <w:p>
            <w:pPr>
              <w:pStyle w:val="9"/>
              <w:spacing w:before="153"/>
              <w:ind w:left="14"/>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9644" w:type="dxa"/>
            <w:gridSpan w:val="8"/>
          </w:tcPr>
          <w:p>
            <w:pPr>
              <w:pStyle w:val="9"/>
              <w:spacing w:before="19"/>
              <w:ind w:left="107"/>
              <w:jc w:val="left"/>
              <w:rPr>
                <w:sz w:val="18"/>
              </w:rPr>
            </w:pPr>
            <w:r>
              <w:rPr>
                <w:spacing w:val="-3"/>
                <w:sz w:val="18"/>
              </w:rPr>
              <w:t>曲线数据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674" w:type="dxa"/>
          </w:tcPr>
          <w:p>
            <w:pPr>
              <w:pStyle w:val="9"/>
              <w:spacing w:before="19"/>
              <w:ind w:left="11"/>
              <w:rPr>
                <w:sz w:val="18"/>
              </w:rPr>
            </w:pPr>
            <w:r>
              <w:rPr>
                <w:spacing w:val="-5"/>
                <w:sz w:val="18"/>
              </w:rPr>
              <w:t>13</w:t>
            </w:r>
          </w:p>
        </w:tc>
        <w:tc>
          <w:tcPr>
            <w:tcW w:w="1173" w:type="dxa"/>
          </w:tcPr>
          <w:p>
            <w:pPr>
              <w:pStyle w:val="9"/>
              <w:spacing w:before="19"/>
              <w:ind w:left="11"/>
              <w:rPr>
                <w:sz w:val="18"/>
              </w:rPr>
            </w:pPr>
            <w:r>
              <w:rPr>
                <w:spacing w:val="-5"/>
                <w:sz w:val="18"/>
              </w:rPr>
              <w:t>12</w:t>
            </w:r>
          </w:p>
        </w:tc>
        <w:tc>
          <w:tcPr>
            <w:tcW w:w="1478" w:type="dxa"/>
          </w:tcPr>
          <w:p>
            <w:pPr>
              <w:pStyle w:val="9"/>
              <w:spacing w:before="19"/>
              <w:ind w:left="13" w:right="5"/>
              <w:rPr>
                <w:sz w:val="18"/>
              </w:rPr>
            </w:pPr>
            <w:r>
              <w:rPr>
                <w:spacing w:val="-2"/>
                <w:sz w:val="18"/>
              </w:rPr>
              <w:t>AllCurveFrame</w:t>
            </w:r>
          </w:p>
        </w:tc>
        <w:tc>
          <w:tcPr>
            <w:tcW w:w="1521" w:type="dxa"/>
          </w:tcPr>
          <w:p>
            <w:pPr>
              <w:pStyle w:val="9"/>
              <w:spacing w:before="19"/>
              <w:ind w:left="13"/>
              <w:rPr>
                <w:sz w:val="18"/>
              </w:rPr>
            </w:pPr>
            <w:r>
              <w:rPr>
                <w:spacing w:val="-2"/>
                <w:sz w:val="18"/>
              </w:rPr>
              <w:t>曲线发送条数</w:t>
            </w:r>
          </w:p>
        </w:tc>
        <w:tc>
          <w:tcPr>
            <w:tcW w:w="1843" w:type="dxa"/>
          </w:tcPr>
          <w:p>
            <w:pPr>
              <w:pStyle w:val="9"/>
              <w:spacing w:before="19"/>
              <w:ind w:left="15" w:right="2"/>
              <w:rPr>
                <w:sz w:val="18"/>
              </w:rPr>
            </w:pPr>
            <w:r>
              <w:rPr>
                <w:spacing w:val="-1"/>
                <w:sz w:val="18"/>
              </w:rPr>
              <w:t>数据范围：</w:t>
            </w:r>
            <w:r>
              <w:rPr>
                <w:spacing w:val="-2"/>
                <w:sz w:val="18"/>
              </w:rPr>
              <w:t>1～65535</w:t>
            </w:r>
          </w:p>
        </w:tc>
        <w:tc>
          <w:tcPr>
            <w:tcW w:w="991" w:type="dxa"/>
          </w:tcPr>
          <w:p>
            <w:pPr>
              <w:pStyle w:val="9"/>
              <w:spacing w:before="19"/>
              <w:ind w:left="16"/>
              <w:rPr>
                <w:sz w:val="18"/>
              </w:rPr>
            </w:pPr>
            <w:r>
              <w:rPr>
                <w:spacing w:val="-2"/>
                <w:sz w:val="18"/>
              </w:rPr>
              <w:t>Uint16</w:t>
            </w:r>
          </w:p>
        </w:tc>
        <w:tc>
          <w:tcPr>
            <w:tcW w:w="993" w:type="dxa"/>
          </w:tcPr>
          <w:p>
            <w:pPr>
              <w:pStyle w:val="9"/>
              <w:spacing w:before="19"/>
              <w:ind w:left="14"/>
              <w:rPr>
                <w:sz w:val="18"/>
              </w:rPr>
            </w:pPr>
            <w:r>
              <w:rPr>
                <w:spacing w:val="-5"/>
                <w:sz w:val="18"/>
              </w:rPr>
              <w:t>03</w:t>
            </w:r>
          </w:p>
        </w:tc>
        <w:tc>
          <w:tcPr>
            <w:tcW w:w="971" w:type="dxa"/>
          </w:tcPr>
          <w:p>
            <w:pPr>
              <w:pStyle w:val="9"/>
              <w:spacing w:before="19"/>
              <w:ind w:left="14"/>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8" w:hRule="atLeast"/>
        </w:trPr>
        <w:tc>
          <w:tcPr>
            <w:tcW w:w="674" w:type="dxa"/>
          </w:tcPr>
          <w:p>
            <w:pPr>
              <w:pStyle w:val="9"/>
              <w:spacing w:before="57"/>
              <w:jc w:val="left"/>
              <w:rPr>
                <w:sz w:val="18"/>
              </w:rPr>
            </w:pPr>
          </w:p>
          <w:p>
            <w:pPr>
              <w:pStyle w:val="9"/>
              <w:ind w:left="11"/>
              <w:rPr>
                <w:sz w:val="18"/>
              </w:rPr>
            </w:pPr>
            <w:r>
              <w:rPr>
                <w:spacing w:val="-5"/>
                <w:sz w:val="18"/>
              </w:rPr>
              <w:t>14</w:t>
            </w:r>
          </w:p>
        </w:tc>
        <w:tc>
          <w:tcPr>
            <w:tcW w:w="1173" w:type="dxa"/>
          </w:tcPr>
          <w:p>
            <w:pPr>
              <w:pStyle w:val="9"/>
              <w:spacing w:before="57"/>
              <w:jc w:val="left"/>
              <w:rPr>
                <w:sz w:val="18"/>
              </w:rPr>
            </w:pPr>
          </w:p>
          <w:p>
            <w:pPr>
              <w:pStyle w:val="9"/>
              <w:ind w:left="11"/>
              <w:rPr>
                <w:sz w:val="18"/>
              </w:rPr>
            </w:pPr>
            <w:r>
              <w:rPr>
                <w:spacing w:val="-5"/>
                <w:sz w:val="18"/>
              </w:rPr>
              <w:t>13</w:t>
            </w:r>
          </w:p>
        </w:tc>
        <w:tc>
          <w:tcPr>
            <w:tcW w:w="1478" w:type="dxa"/>
          </w:tcPr>
          <w:p>
            <w:pPr>
              <w:pStyle w:val="9"/>
              <w:spacing w:before="57"/>
              <w:jc w:val="left"/>
              <w:rPr>
                <w:sz w:val="18"/>
              </w:rPr>
            </w:pPr>
          </w:p>
          <w:p>
            <w:pPr>
              <w:pStyle w:val="9"/>
              <w:ind w:left="13" w:right="5"/>
              <w:rPr>
                <w:sz w:val="18"/>
              </w:rPr>
            </w:pPr>
            <w:r>
              <w:rPr>
                <w:spacing w:val="-2"/>
                <w:sz w:val="18"/>
              </w:rPr>
              <w:t>CurveCHx</w:t>
            </w:r>
          </w:p>
        </w:tc>
        <w:tc>
          <w:tcPr>
            <w:tcW w:w="1521" w:type="dxa"/>
          </w:tcPr>
          <w:p>
            <w:pPr>
              <w:pStyle w:val="9"/>
              <w:spacing w:before="57"/>
              <w:jc w:val="left"/>
              <w:rPr>
                <w:sz w:val="18"/>
              </w:rPr>
            </w:pPr>
          </w:p>
          <w:p>
            <w:pPr>
              <w:pStyle w:val="9"/>
              <w:ind w:left="10"/>
              <w:rPr>
                <w:sz w:val="18"/>
              </w:rPr>
            </w:pPr>
            <w:r>
              <w:rPr>
                <w:spacing w:val="-2"/>
                <w:sz w:val="18"/>
              </w:rPr>
              <w:t>曲线通道号</w:t>
            </w:r>
          </w:p>
        </w:tc>
        <w:tc>
          <w:tcPr>
            <w:tcW w:w="1843" w:type="dxa"/>
          </w:tcPr>
          <w:p>
            <w:pPr>
              <w:pStyle w:val="9"/>
              <w:numPr>
                <w:ilvl w:val="0"/>
                <w:numId w:val="6"/>
              </w:numPr>
              <w:tabs>
                <w:tab w:val="left" w:pos="196"/>
              </w:tabs>
              <w:spacing w:before="55" w:after="0" w:line="240" w:lineRule="auto"/>
              <w:ind w:left="196" w:right="0" w:hanging="181"/>
              <w:jc w:val="center"/>
              <w:rPr>
                <w:sz w:val="18"/>
              </w:rPr>
            </w:pPr>
            <w:r>
              <w:rPr>
                <w:spacing w:val="-5"/>
                <w:sz w:val="18"/>
              </w:rPr>
              <w:t>U1</w:t>
            </w:r>
          </w:p>
          <w:p>
            <w:pPr>
              <w:pStyle w:val="9"/>
              <w:numPr>
                <w:ilvl w:val="0"/>
                <w:numId w:val="6"/>
              </w:numPr>
              <w:tabs>
                <w:tab w:val="left" w:pos="196"/>
              </w:tabs>
              <w:spacing w:before="2" w:after="0" w:line="240" w:lineRule="auto"/>
              <w:ind w:left="196" w:right="0" w:hanging="181"/>
              <w:jc w:val="center"/>
              <w:rPr>
                <w:sz w:val="18"/>
              </w:rPr>
            </w:pPr>
            <w:r>
              <w:rPr>
                <w:spacing w:val="-5"/>
                <w:sz w:val="18"/>
              </w:rPr>
              <w:t>U2</w:t>
            </w:r>
          </w:p>
          <w:p>
            <w:pPr>
              <w:pStyle w:val="9"/>
              <w:numPr>
                <w:ilvl w:val="0"/>
                <w:numId w:val="6"/>
              </w:numPr>
              <w:tabs>
                <w:tab w:val="left" w:pos="196"/>
              </w:tabs>
              <w:spacing w:before="2" w:after="0" w:line="240" w:lineRule="auto"/>
              <w:ind w:left="196" w:right="0" w:hanging="181"/>
              <w:jc w:val="center"/>
              <w:rPr>
                <w:sz w:val="18"/>
              </w:rPr>
            </w:pPr>
            <w:r>
              <w:rPr>
                <w:spacing w:val="-5"/>
                <w:sz w:val="18"/>
              </w:rPr>
              <w:t>U3</w:t>
            </w:r>
          </w:p>
        </w:tc>
        <w:tc>
          <w:tcPr>
            <w:tcW w:w="991" w:type="dxa"/>
          </w:tcPr>
          <w:p>
            <w:pPr>
              <w:pStyle w:val="9"/>
              <w:spacing w:before="57"/>
              <w:jc w:val="left"/>
              <w:rPr>
                <w:sz w:val="18"/>
              </w:rPr>
            </w:pPr>
          </w:p>
          <w:p>
            <w:pPr>
              <w:pStyle w:val="9"/>
              <w:ind w:left="16"/>
              <w:rPr>
                <w:sz w:val="18"/>
              </w:rPr>
            </w:pPr>
            <w:r>
              <w:rPr>
                <w:spacing w:val="-2"/>
                <w:sz w:val="18"/>
              </w:rPr>
              <w:t>Uint16</w:t>
            </w:r>
          </w:p>
        </w:tc>
        <w:tc>
          <w:tcPr>
            <w:tcW w:w="993" w:type="dxa"/>
          </w:tcPr>
          <w:p>
            <w:pPr>
              <w:pStyle w:val="9"/>
              <w:spacing w:before="57"/>
              <w:jc w:val="left"/>
              <w:rPr>
                <w:sz w:val="18"/>
              </w:rPr>
            </w:pPr>
          </w:p>
          <w:p>
            <w:pPr>
              <w:pStyle w:val="9"/>
              <w:ind w:left="14"/>
              <w:rPr>
                <w:sz w:val="18"/>
              </w:rPr>
            </w:pPr>
            <w:r>
              <w:rPr>
                <w:spacing w:val="-5"/>
                <w:sz w:val="18"/>
              </w:rPr>
              <w:t>03</w:t>
            </w:r>
          </w:p>
        </w:tc>
        <w:tc>
          <w:tcPr>
            <w:tcW w:w="971" w:type="dxa"/>
          </w:tcPr>
          <w:p>
            <w:pPr>
              <w:pStyle w:val="9"/>
              <w:spacing w:before="57"/>
              <w:jc w:val="left"/>
              <w:rPr>
                <w:sz w:val="18"/>
              </w:rPr>
            </w:pPr>
          </w:p>
          <w:p>
            <w:pPr>
              <w:pStyle w:val="9"/>
              <w:ind w:left="14"/>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674" w:type="dxa"/>
          </w:tcPr>
          <w:p>
            <w:pPr>
              <w:pStyle w:val="9"/>
              <w:spacing w:before="153"/>
              <w:ind w:left="11"/>
              <w:rPr>
                <w:sz w:val="18"/>
              </w:rPr>
            </w:pPr>
            <w:r>
              <w:rPr>
                <w:spacing w:val="-5"/>
                <w:sz w:val="18"/>
              </w:rPr>
              <w:t>15</w:t>
            </w:r>
          </w:p>
        </w:tc>
        <w:tc>
          <w:tcPr>
            <w:tcW w:w="1173" w:type="dxa"/>
          </w:tcPr>
          <w:p>
            <w:pPr>
              <w:pStyle w:val="9"/>
              <w:spacing w:before="153"/>
              <w:ind w:left="11"/>
              <w:rPr>
                <w:sz w:val="18"/>
              </w:rPr>
            </w:pPr>
            <w:r>
              <w:rPr>
                <w:spacing w:val="-5"/>
                <w:sz w:val="18"/>
              </w:rPr>
              <w:t>14</w:t>
            </w:r>
          </w:p>
        </w:tc>
        <w:tc>
          <w:tcPr>
            <w:tcW w:w="1478" w:type="dxa"/>
          </w:tcPr>
          <w:p>
            <w:pPr>
              <w:pStyle w:val="9"/>
              <w:spacing w:before="153"/>
              <w:ind w:left="13" w:right="5"/>
              <w:rPr>
                <w:sz w:val="18"/>
              </w:rPr>
            </w:pPr>
            <w:r>
              <w:rPr>
                <w:spacing w:val="-2"/>
                <w:sz w:val="18"/>
              </w:rPr>
              <w:t>CHx_CurveNum</w:t>
            </w:r>
          </w:p>
        </w:tc>
        <w:tc>
          <w:tcPr>
            <w:tcW w:w="1521" w:type="dxa"/>
          </w:tcPr>
          <w:p>
            <w:pPr>
              <w:pStyle w:val="9"/>
              <w:spacing w:before="38" w:line="242" w:lineRule="auto"/>
              <w:ind w:left="402" w:right="118" w:hanging="272"/>
              <w:jc w:val="left"/>
              <w:rPr>
                <w:sz w:val="18"/>
              </w:rPr>
            </w:pPr>
            <w:r>
              <w:rPr>
                <w:spacing w:val="-2"/>
                <w:sz w:val="18"/>
              </w:rPr>
              <w:t>CHx（x=1/2/3）</w:t>
            </w:r>
            <w:r>
              <w:rPr>
                <w:spacing w:val="-4"/>
                <w:sz w:val="18"/>
              </w:rPr>
              <w:t>曲线序号</w:t>
            </w:r>
          </w:p>
        </w:tc>
        <w:tc>
          <w:tcPr>
            <w:tcW w:w="1843" w:type="dxa"/>
          </w:tcPr>
          <w:p>
            <w:pPr>
              <w:pStyle w:val="9"/>
              <w:spacing w:before="153"/>
              <w:ind w:left="15" w:right="2"/>
              <w:rPr>
                <w:sz w:val="18"/>
              </w:rPr>
            </w:pPr>
            <w:r>
              <w:rPr>
                <w:spacing w:val="-1"/>
                <w:sz w:val="18"/>
              </w:rPr>
              <w:t>数据范围：</w:t>
            </w:r>
            <w:r>
              <w:rPr>
                <w:spacing w:val="-2"/>
                <w:sz w:val="18"/>
              </w:rPr>
              <w:t>1～65535</w:t>
            </w:r>
          </w:p>
        </w:tc>
        <w:tc>
          <w:tcPr>
            <w:tcW w:w="991" w:type="dxa"/>
          </w:tcPr>
          <w:p>
            <w:pPr>
              <w:pStyle w:val="9"/>
              <w:spacing w:before="153"/>
              <w:ind w:left="16"/>
              <w:rPr>
                <w:sz w:val="18"/>
              </w:rPr>
            </w:pPr>
            <w:r>
              <w:rPr>
                <w:spacing w:val="-2"/>
                <w:sz w:val="18"/>
              </w:rPr>
              <w:t>Uint16</w:t>
            </w:r>
          </w:p>
        </w:tc>
        <w:tc>
          <w:tcPr>
            <w:tcW w:w="993" w:type="dxa"/>
          </w:tcPr>
          <w:p>
            <w:pPr>
              <w:pStyle w:val="9"/>
              <w:spacing w:before="153"/>
              <w:ind w:left="14"/>
              <w:rPr>
                <w:sz w:val="18"/>
              </w:rPr>
            </w:pPr>
            <w:r>
              <w:rPr>
                <w:spacing w:val="-5"/>
                <w:sz w:val="18"/>
              </w:rPr>
              <w:t>03</w:t>
            </w:r>
          </w:p>
        </w:tc>
        <w:tc>
          <w:tcPr>
            <w:tcW w:w="971" w:type="dxa"/>
          </w:tcPr>
          <w:p>
            <w:pPr>
              <w:pStyle w:val="9"/>
              <w:spacing w:before="153"/>
              <w:ind w:left="14"/>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674" w:type="dxa"/>
          </w:tcPr>
          <w:p>
            <w:pPr>
              <w:pStyle w:val="9"/>
              <w:spacing w:before="4"/>
              <w:jc w:val="left"/>
              <w:rPr>
                <w:sz w:val="18"/>
              </w:rPr>
            </w:pPr>
          </w:p>
          <w:p>
            <w:pPr>
              <w:pStyle w:val="9"/>
              <w:ind w:left="11"/>
              <w:rPr>
                <w:sz w:val="18"/>
              </w:rPr>
            </w:pPr>
            <w:r>
              <w:rPr>
                <w:spacing w:val="-5"/>
                <w:sz w:val="18"/>
              </w:rPr>
              <w:t>16</w:t>
            </w:r>
          </w:p>
        </w:tc>
        <w:tc>
          <w:tcPr>
            <w:tcW w:w="1173" w:type="dxa"/>
          </w:tcPr>
          <w:p>
            <w:pPr>
              <w:pStyle w:val="9"/>
              <w:spacing w:before="4"/>
              <w:jc w:val="left"/>
              <w:rPr>
                <w:sz w:val="18"/>
              </w:rPr>
            </w:pPr>
          </w:p>
          <w:p>
            <w:pPr>
              <w:pStyle w:val="9"/>
              <w:ind w:left="11"/>
              <w:rPr>
                <w:sz w:val="18"/>
              </w:rPr>
            </w:pPr>
            <w:r>
              <w:rPr>
                <w:spacing w:val="-5"/>
                <w:sz w:val="18"/>
              </w:rPr>
              <w:t>15</w:t>
            </w:r>
          </w:p>
        </w:tc>
        <w:tc>
          <w:tcPr>
            <w:tcW w:w="1478" w:type="dxa"/>
          </w:tcPr>
          <w:p>
            <w:pPr>
              <w:pStyle w:val="9"/>
              <w:spacing w:before="4"/>
              <w:jc w:val="left"/>
              <w:rPr>
                <w:sz w:val="18"/>
              </w:rPr>
            </w:pPr>
          </w:p>
          <w:p>
            <w:pPr>
              <w:pStyle w:val="9"/>
              <w:ind w:left="13"/>
              <w:rPr>
                <w:sz w:val="18"/>
              </w:rPr>
            </w:pPr>
            <w:r>
              <w:rPr>
                <w:spacing w:val="-2"/>
                <w:sz w:val="18"/>
              </w:rPr>
              <w:t>CHx_CurveTimeH</w:t>
            </w:r>
          </w:p>
        </w:tc>
        <w:tc>
          <w:tcPr>
            <w:tcW w:w="1521" w:type="dxa"/>
          </w:tcPr>
          <w:p>
            <w:pPr>
              <w:pStyle w:val="9"/>
              <w:spacing w:line="230" w:lineRule="atLeast"/>
              <w:ind w:left="109" w:right="94" w:hanging="2"/>
              <w:rPr>
                <w:sz w:val="18"/>
              </w:rPr>
            </w:pPr>
            <w:r>
              <w:rPr>
                <w:spacing w:val="-2"/>
                <w:sz w:val="18"/>
              </w:rPr>
              <w:t>本条曲线开始时间，Unix</w:t>
            </w:r>
            <w:r>
              <w:rPr>
                <w:spacing w:val="-14"/>
                <w:sz w:val="18"/>
              </w:rPr>
              <w:t xml:space="preserve"> 时间高</w:t>
            </w:r>
            <w:r>
              <w:rPr>
                <w:spacing w:val="-10"/>
                <w:sz w:val="18"/>
              </w:rPr>
              <w:t>字</w:t>
            </w:r>
          </w:p>
        </w:tc>
        <w:tc>
          <w:tcPr>
            <w:tcW w:w="1843" w:type="dxa"/>
            <w:vMerge w:val="restart"/>
          </w:tcPr>
          <w:p>
            <w:pPr>
              <w:pStyle w:val="9"/>
              <w:jc w:val="left"/>
              <w:rPr>
                <w:sz w:val="18"/>
              </w:rPr>
            </w:pPr>
          </w:p>
          <w:p>
            <w:pPr>
              <w:pStyle w:val="9"/>
              <w:spacing w:before="128"/>
              <w:jc w:val="left"/>
              <w:rPr>
                <w:sz w:val="18"/>
              </w:rPr>
            </w:pPr>
          </w:p>
          <w:p>
            <w:pPr>
              <w:pStyle w:val="9"/>
              <w:spacing w:before="1"/>
              <w:ind w:left="15"/>
              <w:rPr>
                <w:sz w:val="18"/>
              </w:rPr>
            </w:pPr>
            <w:r>
              <w:rPr>
                <w:spacing w:val="-5"/>
                <w:sz w:val="18"/>
              </w:rPr>
              <w:t>×1s</w:t>
            </w:r>
          </w:p>
        </w:tc>
        <w:tc>
          <w:tcPr>
            <w:tcW w:w="991" w:type="dxa"/>
          </w:tcPr>
          <w:p>
            <w:pPr>
              <w:pStyle w:val="9"/>
              <w:spacing w:before="4"/>
              <w:jc w:val="left"/>
              <w:rPr>
                <w:sz w:val="18"/>
              </w:rPr>
            </w:pPr>
          </w:p>
          <w:p>
            <w:pPr>
              <w:pStyle w:val="9"/>
              <w:ind w:left="16"/>
              <w:rPr>
                <w:sz w:val="18"/>
              </w:rPr>
            </w:pPr>
            <w:r>
              <w:rPr>
                <w:spacing w:val="-2"/>
                <w:sz w:val="18"/>
              </w:rPr>
              <w:t>Uint16</w:t>
            </w:r>
          </w:p>
        </w:tc>
        <w:tc>
          <w:tcPr>
            <w:tcW w:w="993" w:type="dxa"/>
          </w:tcPr>
          <w:p>
            <w:pPr>
              <w:pStyle w:val="9"/>
              <w:spacing w:before="4"/>
              <w:jc w:val="left"/>
              <w:rPr>
                <w:sz w:val="18"/>
              </w:rPr>
            </w:pPr>
          </w:p>
          <w:p>
            <w:pPr>
              <w:pStyle w:val="9"/>
              <w:ind w:left="14"/>
              <w:rPr>
                <w:sz w:val="18"/>
              </w:rPr>
            </w:pPr>
            <w:r>
              <w:rPr>
                <w:spacing w:val="-5"/>
                <w:sz w:val="18"/>
              </w:rPr>
              <w:t>03</w:t>
            </w:r>
          </w:p>
        </w:tc>
        <w:tc>
          <w:tcPr>
            <w:tcW w:w="971" w:type="dxa"/>
          </w:tcPr>
          <w:p>
            <w:pPr>
              <w:pStyle w:val="9"/>
              <w:spacing w:before="4"/>
              <w:jc w:val="left"/>
              <w:rPr>
                <w:sz w:val="18"/>
              </w:rPr>
            </w:pPr>
          </w:p>
          <w:p>
            <w:pPr>
              <w:pStyle w:val="9"/>
              <w:ind w:left="14"/>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674" w:type="dxa"/>
          </w:tcPr>
          <w:p>
            <w:pPr>
              <w:pStyle w:val="9"/>
              <w:spacing w:before="4"/>
              <w:jc w:val="left"/>
              <w:rPr>
                <w:sz w:val="18"/>
              </w:rPr>
            </w:pPr>
          </w:p>
          <w:p>
            <w:pPr>
              <w:pStyle w:val="9"/>
              <w:ind w:left="11"/>
              <w:rPr>
                <w:sz w:val="18"/>
              </w:rPr>
            </w:pPr>
            <w:r>
              <w:rPr>
                <w:spacing w:val="-5"/>
                <w:sz w:val="18"/>
              </w:rPr>
              <w:t>17</w:t>
            </w:r>
          </w:p>
        </w:tc>
        <w:tc>
          <w:tcPr>
            <w:tcW w:w="1173" w:type="dxa"/>
          </w:tcPr>
          <w:p>
            <w:pPr>
              <w:pStyle w:val="9"/>
              <w:spacing w:before="4"/>
              <w:jc w:val="left"/>
              <w:rPr>
                <w:sz w:val="18"/>
              </w:rPr>
            </w:pPr>
          </w:p>
          <w:p>
            <w:pPr>
              <w:pStyle w:val="9"/>
              <w:ind w:left="11"/>
              <w:rPr>
                <w:sz w:val="18"/>
              </w:rPr>
            </w:pPr>
            <w:r>
              <w:rPr>
                <w:spacing w:val="-5"/>
                <w:sz w:val="18"/>
              </w:rPr>
              <w:t>16</w:t>
            </w:r>
          </w:p>
        </w:tc>
        <w:tc>
          <w:tcPr>
            <w:tcW w:w="1478" w:type="dxa"/>
          </w:tcPr>
          <w:p>
            <w:pPr>
              <w:pStyle w:val="9"/>
              <w:spacing w:before="4"/>
              <w:jc w:val="left"/>
              <w:rPr>
                <w:sz w:val="18"/>
              </w:rPr>
            </w:pPr>
          </w:p>
          <w:p>
            <w:pPr>
              <w:pStyle w:val="9"/>
              <w:ind w:left="13"/>
              <w:rPr>
                <w:sz w:val="18"/>
              </w:rPr>
            </w:pPr>
            <w:r>
              <w:rPr>
                <w:spacing w:val="-2"/>
                <w:sz w:val="18"/>
              </w:rPr>
              <w:t>CHx_CurveTimeL</w:t>
            </w:r>
          </w:p>
        </w:tc>
        <w:tc>
          <w:tcPr>
            <w:tcW w:w="1521" w:type="dxa"/>
          </w:tcPr>
          <w:p>
            <w:pPr>
              <w:pStyle w:val="9"/>
              <w:spacing w:line="230" w:lineRule="atLeast"/>
              <w:ind w:left="109" w:right="94" w:hanging="2"/>
              <w:rPr>
                <w:sz w:val="18"/>
              </w:rPr>
            </w:pPr>
            <w:r>
              <w:rPr>
                <w:spacing w:val="-2"/>
                <w:sz w:val="18"/>
              </w:rPr>
              <w:t>本条曲线开始时间，Unix</w:t>
            </w:r>
            <w:r>
              <w:rPr>
                <w:spacing w:val="-14"/>
                <w:sz w:val="18"/>
              </w:rPr>
              <w:t xml:space="preserve"> 时间低</w:t>
            </w:r>
            <w:r>
              <w:rPr>
                <w:spacing w:val="-10"/>
                <w:sz w:val="18"/>
              </w:rPr>
              <w:t>字</w:t>
            </w:r>
          </w:p>
        </w:tc>
        <w:tc>
          <w:tcPr>
            <w:tcW w:w="1843" w:type="dxa"/>
            <w:vMerge w:val="continue"/>
            <w:tcBorders>
              <w:top w:val="nil"/>
            </w:tcBorders>
          </w:tcPr>
          <w:p>
            <w:pPr>
              <w:rPr>
                <w:sz w:val="2"/>
                <w:szCs w:val="2"/>
              </w:rPr>
            </w:pPr>
          </w:p>
        </w:tc>
        <w:tc>
          <w:tcPr>
            <w:tcW w:w="991" w:type="dxa"/>
          </w:tcPr>
          <w:p>
            <w:pPr>
              <w:pStyle w:val="9"/>
              <w:spacing w:before="4"/>
              <w:jc w:val="left"/>
              <w:rPr>
                <w:sz w:val="18"/>
              </w:rPr>
            </w:pPr>
          </w:p>
          <w:p>
            <w:pPr>
              <w:pStyle w:val="9"/>
              <w:ind w:left="16"/>
              <w:rPr>
                <w:sz w:val="18"/>
              </w:rPr>
            </w:pPr>
            <w:r>
              <w:rPr>
                <w:spacing w:val="-2"/>
                <w:sz w:val="18"/>
              </w:rPr>
              <w:t>Uint16</w:t>
            </w:r>
          </w:p>
        </w:tc>
        <w:tc>
          <w:tcPr>
            <w:tcW w:w="993" w:type="dxa"/>
          </w:tcPr>
          <w:p>
            <w:pPr>
              <w:pStyle w:val="9"/>
              <w:spacing w:before="4"/>
              <w:jc w:val="left"/>
              <w:rPr>
                <w:sz w:val="18"/>
              </w:rPr>
            </w:pPr>
          </w:p>
          <w:p>
            <w:pPr>
              <w:pStyle w:val="9"/>
              <w:ind w:left="14"/>
              <w:rPr>
                <w:sz w:val="18"/>
              </w:rPr>
            </w:pPr>
            <w:r>
              <w:rPr>
                <w:spacing w:val="-5"/>
                <w:sz w:val="18"/>
              </w:rPr>
              <w:t>03</w:t>
            </w:r>
          </w:p>
        </w:tc>
        <w:tc>
          <w:tcPr>
            <w:tcW w:w="971" w:type="dxa"/>
          </w:tcPr>
          <w:p>
            <w:pPr>
              <w:pStyle w:val="9"/>
              <w:spacing w:before="4"/>
              <w:jc w:val="left"/>
              <w:rPr>
                <w:sz w:val="18"/>
              </w:rPr>
            </w:pPr>
          </w:p>
          <w:p>
            <w:pPr>
              <w:pStyle w:val="9"/>
              <w:ind w:left="14"/>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2" w:hRule="atLeast"/>
        </w:trPr>
        <w:tc>
          <w:tcPr>
            <w:tcW w:w="674" w:type="dxa"/>
          </w:tcPr>
          <w:p>
            <w:pPr>
              <w:pStyle w:val="9"/>
              <w:spacing w:before="153"/>
              <w:ind w:left="11"/>
              <w:rPr>
                <w:sz w:val="18"/>
              </w:rPr>
            </w:pPr>
            <w:r>
              <w:rPr>
                <w:spacing w:val="-5"/>
                <w:sz w:val="18"/>
              </w:rPr>
              <w:t>18</w:t>
            </w:r>
          </w:p>
        </w:tc>
        <w:tc>
          <w:tcPr>
            <w:tcW w:w="1173" w:type="dxa"/>
          </w:tcPr>
          <w:p>
            <w:pPr>
              <w:pStyle w:val="9"/>
              <w:spacing w:before="153"/>
              <w:ind w:left="11"/>
              <w:rPr>
                <w:sz w:val="18"/>
              </w:rPr>
            </w:pPr>
            <w:r>
              <w:rPr>
                <w:spacing w:val="-5"/>
                <w:sz w:val="18"/>
              </w:rPr>
              <w:t>17</w:t>
            </w:r>
          </w:p>
        </w:tc>
        <w:tc>
          <w:tcPr>
            <w:tcW w:w="1478" w:type="dxa"/>
          </w:tcPr>
          <w:p>
            <w:pPr>
              <w:pStyle w:val="9"/>
              <w:spacing w:before="153"/>
              <w:ind w:left="13" w:right="5"/>
              <w:rPr>
                <w:sz w:val="18"/>
              </w:rPr>
            </w:pPr>
            <w:r>
              <w:rPr>
                <w:spacing w:val="-2"/>
                <w:sz w:val="18"/>
              </w:rPr>
              <w:t>CHx_CurveLen</w:t>
            </w:r>
          </w:p>
        </w:tc>
        <w:tc>
          <w:tcPr>
            <w:tcW w:w="1521" w:type="dxa"/>
          </w:tcPr>
          <w:p>
            <w:pPr>
              <w:pStyle w:val="9"/>
              <w:spacing w:before="38" w:line="242" w:lineRule="auto"/>
              <w:ind w:left="490" w:right="118" w:hanging="360"/>
              <w:jc w:val="left"/>
              <w:rPr>
                <w:sz w:val="18"/>
              </w:rPr>
            </w:pPr>
            <w:r>
              <w:rPr>
                <w:spacing w:val="-2"/>
                <w:sz w:val="18"/>
              </w:rPr>
              <w:t>本条曲线有效数</w:t>
            </w:r>
            <w:r>
              <w:rPr>
                <w:spacing w:val="-4"/>
                <w:sz w:val="18"/>
              </w:rPr>
              <w:t>据长度</w:t>
            </w:r>
          </w:p>
        </w:tc>
        <w:tc>
          <w:tcPr>
            <w:tcW w:w="1843" w:type="dxa"/>
          </w:tcPr>
          <w:p>
            <w:pPr>
              <w:pStyle w:val="9"/>
              <w:spacing w:before="38" w:line="242" w:lineRule="auto"/>
              <w:ind w:left="652" w:right="141" w:hanging="495"/>
              <w:jc w:val="left"/>
              <w:rPr>
                <w:sz w:val="18"/>
              </w:rPr>
            </w:pPr>
            <w:r>
              <w:rPr>
                <w:spacing w:val="-2"/>
                <w:sz w:val="18"/>
              </w:rPr>
              <w:t>75</w:t>
            </w:r>
            <w:r>
              <w:rPr>
                <w:spacing w:val="-18"/>
                <w:sz w:val="18"/>
              </w:rPr>
              <w:t xml:space="preserve"> 个点</w:t>
            </w:r>
            <w:r>
              <w:rPr>
                <w:spacing w:val="-2"/>
                <w:sz w:val="18"/>
              </w:rPr>
              <w:t>（</w:t>
            </w:r>
            <w:r>
              <w:rPr>
                <w:spacing w:val="-16"/>
                <w:sz w:val="18"/>
              </w:rPr>
              <w:t xml:space="preserve">固定 </w:t>
            </w:r>
            <w:r>
              <w:rPr>
                <w:spacing w:val="-2"/>
                <w:sz w:val="18"/>
              </w:rPr>
              <w:t>1.5s</w:t>
            </w:r>
            <w:r>
              <w:rPr>
                <w:spacing w:val="-4"/>
                <w:sz w:val="18"/>
              </w:rPr>
              <w:t>数据）</w:t>
            </w:r>
          </w:p>
        </w:tc>
        <w:tc>
          <w:tcPr>
            <w:tcW w:w="991" w:type="dxa"/>
          </w:tcPr>
          <w:p>
            <w:pPr>
              <w:pStyle w:val="9"/>
              <w:spacing w:before="153"/>
              <w:ind w:left="16"/>
              <w:rPr>
                <w:sz w:val="18"/>
              </w:rPr>
            </w:pPr>
            <w:r>
              <w:rPr>
                <w:spacing w:val="-2"/>
                <w:sz w:val="18"/>
              </w:rPr>
              <w:t>Uint16</w:t>
            </w:r>
          </w:p>
        </w:tc>
        <w:tc>
          <w:tcPr>
            <w:tcW w:w="993" w:type="dxa"/>
          </w:tcPr>
          <w:p>
            <w:pPr>
              <w:pStyle w:val="9"/>
              <w:spacing w:before="153"/>
              <w:ind w:left="14"/>
              <w:rPr>
                <w:sz w:val="18"/>
              </w:rPr>
            </w:pPr>
            <w:r>
              <w:rPr>
                <w:spacing w:val="-5"/>
                <w:sz w:val="18"/>
              </w:rPr>
              <w:t>03</w:t>
            </w:r>
          </w:p>
        </w:tc>
        <w:tc>
          <w:tcPr>
            <w:tcW w:w="971" w:type="dxa"/>
          </w:tcPr>
          <w:p>
            <w:pPr>
              <w:pStyle w:val="9"/>
              <w:spacing w:before="153"/>
              <w:ind w:left="14"/>
              <w:rPr>
                <w:sz w:val="18"/>
              </w:rPr>
            </w:pPr>
            <w:r>
              <w:rPr>
                <w:spacing w:val="-10"/>
                <w:sz w:val="18"/>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674" w:type="dxa"/>
          </w:tcPr>
          <w:p>
            <w:pPr>
              <w:pStyle w:val="9"/>
              <w:spacing w:before="1"/>
              <w:jc w:val="left"/>
              <w:rPr>
                <w:sz w:val="18"/>
              </w:rPr>
            </w:pPr>
          </w:p>
          <w:p>
            <w:pPr>
              <w:pStyle w:val="9"/>
              <w:spacing w:before="1"/>
              <w:ind w:left="11" w:right="3"/>
              <w:rPr>
                <w:sz w:val="18"/>
              </w:rPr>
            </w:pPr>
            <w:r>
              <w:rPr>
                <w:spacing w:val="-2"/>
                <w:sz w:val="18"/>
              </w:rPr>
              <w:t>19~93</w:t>
            </w:r>
          </w:p>
        </w:tc>
        <w:tc>
          <w:tcPr>
            <w:tcW w:w="1173" w:type="dxa"/>
          </w:tcPr>
          <w:p>
            <w:pPr>
              <w:pStyle w:val="9"/>
              <w:spacing w:before="1"/>
              <w:jc w:val="left"/>
              <w:rPr>
                <w:sz w:val="18"/>
              </w:rPr>
            </w:pPr>
          </w:p>
          <w:p>
            <w:pPr>
              <w:pStyle w:val="9"/>
              <w:spacing w:before="1"/>
              <w:ind w:left="11" w:right="2"/>
              <w:rPr>
                <w:sz w:val="18"/>
              </w:rPr>
            </w:pPr>
            <w:r>
              <w:rPr>
                <w:spacing w:val="-2"/>
                <w:sz w:val="18"/>
              </w:rPr>
              <w:t>18~92</w:t>
            </w:r>
          </w:p>
        </w:tc>
        <w:tc>
          <w:tcPr>
            <w:tcW w:w="1478" w:type="dxa"/>
          </w:tcPr>
          <w:p>
            <w:pPr>
              <w:pStyle w:val="9"/>
              <w:spacing w:before="1"/>
              <w:jc w:val="left"/>
              <w:rPr>
                <w:sz w:val="18"/>
              </w:rPr>
            </w:pPr>
          </w:p>
          <w:p>
            <w:pPr>
              <w:pStyle w:val="9"/>
              <w:spacing w:before="1"/>
              <w:ind w:left="13" w:right="6"/>
              <w:rPr>
                <w:sz w:val="18"/>
              </w:rPr>
            </w:pPr>
            <w:r>
              <w:rPr>
                <w:spacing w:val="-2"/>
                <w:sz w:val="18"/>
              </w:rPr>
              <w:t>CHx_CurveData</w:t>
            </w:r>
          </w:p>
        </w:tc>
        <w:tc>
          <w:tcPr>
            <w:tcW w:w="1521" w:type="dxa"/>
          </w:tcPr>
          <w:p>
            <w:pPr>
              <w:pStyle w:val="9"/>
              <w:spacing w:line="242" w:lineRule="auto"/>
              <w:ind w:left="130" w:right="118"/>
              <w:rPr>
                <w:sz w:val="18"/>
              </w:rPr>
            </w:pPr>
            <w:r>
              <w:rPr>
                <w:spacing w:val="-2"/>
                <w:sz w:val="18"/>
              </w:rPr>
              <w:t>CHx（x=1/2/3）电压曲线数据</w:t>
            </w:r>
          </w:p>
          <w:p>
            <w:pPr>
              <w:pStyle w:val="9"/>
              <w:spacing w:line="215" w:lineRule="exact"/>
              <w:ind w:left="10"/>
              <w:rPr>
                <w:sz w:val="18"/>
              </w:rPr>
            </w:pPr>
            <w:r>
              <w:rPr>
                <w:sz w:val="18"/>
              </w:rPr>
              <w:t>（75</w:t>
            </w:r>
            <w:r>
              <w:rPr>
                <w:spacing w:val="-24"/>
                <w:sz w:val="18"/>
              </w:rPr>
              <w:t xml:space="preserve"> 个</w:t>
            </w:r>
            <w:r>
              <w:rPr>
                <w:spacing w:val="-12"/>
                <w:sz w:val="18"/>
              </w:rPr>
              <w:t>）</w:t>
            </w:r>
          </w:p>
        </w:tc>
        <w:tc>
          <w:tcPr>
            <w:tcW w:w="1843" w:type="dxa"/>
          </w:tcPr>
          <w:p>
            <w:pPr>
              <w:pStyle w:val="9"/>
              <w:spacing w:before="1"/>
              <w:jc w:val="left"/>
              <w:rPr>
                <w:sz w:val="18"/>
              </w:rPr>
            </w:pPr>
          </w:p>
          <w:p>
            <w:pPr>
              <w:pStyle w:val="9"/>
              <w:spacing w:before="1"/>
              <w:ind w:left="15" w:right="3"/>
              <w:rPr>
                <w:sz w:val="18"/>
              </w:rPr>
            </w:pPr>
            <w:r>
              <w:rPr>
                <w:spacing w:val="-2"/>
                <w:sz w:val="18"/>
              </w:rPr>
              <w:t>×0.01V</w:t>
            </w:r>
          </w:p>
        </w:tc>
        <w:tc>
          <w:tcPr>
            <w:tcW w:w="991" w:type="dxa"/>
          </w:tcPr>
          <w:p>
            <w:pPr>
              <w:pStyle w:val="9"/>
              <w:spacing w:before="1"/>
              <w:jc w:val="left"/>
              <w:rPr>
                <w:sz w:val="18"/>
              </w:rPr>
            </w:pPr>
          </w:p>
          <w:p>
            <w:pPr>
              <w:pStyle w:val="9"/>
              <w:spacing w:before="1"/>
              <w:ind w:left="16" w:right="3"/>
              <w:rPr>
                <w:sz w:val="18"/>
              </w:rPr>
            </w:pPr>
            <w:r>
              <w:rPr>
                <w:spacing w:val="-2"/>
                <w:sz w:val="18"/>
              </w:rPr>
              <w:t>int16</w:t>
            </w:r>
          </w:p>
        </w:tc>
        <w:tc>
          <w:tcPr>
            <w:tcW w:w="993" w:type="dxa"/>
          </w:tcPr>
          <w:p>
            <w:pPr>
              <w:pStyle w:val="9"/>
              <w:spacing w:before="1"/>
              <w:jc w:val="left"/>
              <w:rPr>
                <w:sz w:val="18"/>
              </w:rPr>
            </w:pPr>
          </w:p>
          <w:p>
            <w:pPr>
              <w:pStyle w:val="9"/>
              <w:spacing w:before="1"/>
              <w:ind w:left="14"/>
              <w:rPr>
                <w:sz w:val="18"/>
              </w:rPr>
            </w:pPr>
            <w:r>
              <w:rPr>
                <w:spacing w:val="-5"/>
                <w:sz w:val="18"/>
              </w:rPr>
              <w:t>03</w:t>
            </w:r>
          </w:p>
        </w:tc>
        <w:tc>
          <w:tcPr>
            <w:tcW w:w="971" w:type="dxa"/>
          </w:tcPr>
          <w:p>
            <w:pPr>
              <w:pStyle w:val="9"/>
              <w:spacing w:before="1"/>
              <w:jc w:val="left"/>
              <w:rPr>
                <w:sz w:val="18"/>
              </w:rPr>
            </w:pPr>
          </w:p>
          <w:p>
            <w:pPr>
              <w:pStyle w:val="9"/>
              <w:spacing w:before="1"/>
              <w:ind w:left="14"/>
              <w:rPr>
                <w:sz w:val="18"/>
              </w:rPr>
            </w:pPr>
            <w:r>
              <w:rPr>
                <w:spacing w:val="-10"/>
                <w:sz w:val="18"/>
              </w:rPr>
              <w:t>2</w:t>
            </w:r>
          </w:p>
        </w:tc>
      </w:tr>
    </w:tbl>
    <w:p/>
    <w:sectPr>
      <w:type w:val="continuous"/>
      <w:pgSz w:w="11910" w:h="16840"/>
      <w:pgMar w:top="1520" w:right="850" w:bottom="640" w:left="992" w:header="7" w:footer="45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line="14" w:lineRule="auto"/>
      <w:rPr>
        <w:sz w:val="20"/>
      </w:rPr>
    </w:pPr>
    <w:r>
      <w:rPr>
        <w:sz w:val="20"/>
      </w:rPr>
      <mc:AlternateContent>
        <mc:Choice Requires="wpg">
          <w:drawing>
            <wp:anchor distT="0" distB="0" distL="0" distR="0" simplePos="0" relativeHeight="251664384" behindDoc="1" locked="0" layoutInCell="1" allowOverlap="1">
              <wp:simplePos x="0" y="0"/>
              <wp:positionH relativeFrom="page">
                <wp:posOffset>4445</wp:posOffset>
              </wp:positionH>
              <wp:positionV relativeFrom="page">
                <wp:posOffset>10227310</wp:posOffset>
              </wp:positionV>
              <wp:extent cx="7556500" cy="448310"/>
              <wp:effectExtent l="0" t="0" r="0" b="0"/>
              <wp:wrapNone/>
              <wp:docPr id="13" name="Group 13"/>
              <wp:cNvGraphicFramePr/>
              <a:graphic xmlns:a="http://schemas.openxmlformats.org/drawingml/2006/main">
                <a:graphicData uri="http://schemas.microsoft.com/office/word/2010/wordprocessingGroup">
                  <wpg:wgp>
                    <wpg:cNvGrpSpPr/>
                    <wpg:grpSpPr>
                      <a:xfrm>
                        <a:off x="0" y="0"/>
                        <a:ext cx="7556500" cy="448309"/>
                        <a:chOff x="0" y="0"/>
                        <a:chExt cx="7556500" cy="448309"/>
                      </a:xfrm>
                    </wpg:grpSpPr>
                    <pic:pic xmlns:pic="http://schemas.openxmlformats.org/drawingml/2006/picture">
                      <pic:nvPicPr>
                        <pic:cNvPr id="14" name="Image 14"/>
                        <pic:cNvPicPr/>
                      </pic:nvPicPr>
                      <pic:blipFill>
                        <a:blip r:embed="rId1" cstate="print"/>
                        <a:stretch>
                          <a:fillRect/>
                        </a:stretch>
                      </pic:blipFill>
                      <pic:spPr>
                        <a:xfrm>
                          <a:off x="0" y="0"/>
                          <a:ext cx="2727960" cy="448056"/>
                        </a:xfrm>
                        <a:prstGeom prst="rect">
                          <a:avLst/>
                        </a:prstGeom>
                      </pic:spPr>
                    </pic:pic>
                    <pic:pic xmlns:pic="http://schemas.openxmlformats.org/drawingml/2006/picture">
                      <pic:nvPicPr>
                        <pic:cNvPr id="15" name="Image 15"/>
                        <pic:cNvPicPr/>
                      </pic:nvPicPr>
                      <pic:blipFill>
                        <a:blip r:embed="rId2" cstate="print"/>
                        <a:stretch>
                          <a:fillRect/>
                        </a:stretch>
                      </pic:blipFill>
                      <pic:spPr>
                        <a:xfrm>
                          <a:off x="2727960" y="0"/>
                          <a:ext cx="2732532" cy="448056"/>
                        </a:xfrm>
                        <a:prstGeom prst="rect">
                          <a:avLst/>
                        </a:prstGeom>
                      </pic:spPr>
                    </pic:pic>
                    <pic:pic xmlns:pic="http://schemas.openxmlformats.org/drawingml/2006/picture">
                      <pic:nvPicPr>
                        <pic:cNvPr id="16" name="Image 16"/>
                        <pic:cNvPicPr/>
                      </pic:nvPicPr>
                      <pic:blipFill>
                        <a:blip r:embed="rId3" cstate="print"/>
                        <a:stretch>
                          <a:fillRect/>
                        </a:stretch>
                      </pic:blipFill>
                      <pic:spPr>
                        <a:xfrm>
                          <a:off x="5460492" y="0"/>
                          <a:ext cx="2095500" cy="448056"/>
                        </a:xfrm>
                        <a:prstGeom prst="rect">
                          <a:avLst/>
                        </a:prstGeom>
                      </pic:spPr>
                    </pic:pic>
                  </wpg:wgp>
                </a:graphicData>
              </a:graphic>
            </wp:anchor>
          </w:drawing>
        </mc:Choice>
        <mc:Fallback>
          <w:pict>
            <v:group id="Group 13" o:spid="_x0000_s1026" o:spt="203" style="position:absolute;left:0pt;margin-left:0.35pt;margin-top:805.3pt;height:35.3pt;width:595pt;mso-position-horizontal-relative:page;mso-position-vertical-relative:page;z-index:-251652096;mso-width-relative:page;mso-height-relative:page;" coordsize="7556500,448309" o:gfxdata="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">
              <o:lock v:ext="edit" aspectratio="f"/>
              <v:shape id="Image 14" o:spid="_x0000_s1026" o:spt="75" type="#_x0000_t75" style="position:absolute;left:0;top:0;height:448056;width:2727960;" filled="f" o:preferrelative="t" stroked="f" coordsize="21600,21600" o:gfxdata="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tmINugAAANsA&#10;AAAPAAAAAAAAAAEAIAAAACIAAABkcnMvZG93bnJldi54bWxQSwECFAAUAAAACACHTuJAMy8FnjsA&#10;AAA5AAAAEAAAAAAAAAABACAAAAAJAQAAZHJzL3NoYXBleG1sLnhtbFBLBQYAAAAABgAGAFsBAACz&#10;AwAAAAA=&#10;">
                <v:fill on="f" focussize="0,0"/>
                <v:stroke on="f"/>
                <v:imagedata r:id="rId1" o:title=""/>
                <o:lock v:ext="edit" aspectratio="f"/>
              </v:shape>
              <v:shape id="Image 15" o:spid="_x0000_s1026" o:spt="75" type="#_x0000_t75" style="position:absolute;left:2727960;top:0;height:448056;width:2732532;" filled="f" o:preferrelative="t" stroked="f" coordsize="21600,21600" o:gfxdata="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8gBzugAAANsA&#10;AAAPAAAAAAAAAAEAIAAAACIAAABkcnMvZG93bnJldi54bWxQSwECFAAUAAAACACHTuJAMy8FnjsA&#10;AAA5AAAAEAAAAAAAAAABACAAAAAJAQAAZHJzL3NoYXBleG1sLnhtbFBLBQYAAAAABgAGAFsBAACz&#10;AwAAAAA=&#10;">
                <v:fill on="f" focussize="0,0"/>
                <v:stroke on="f"/>
                <v:imagedata r:id="rId2" o:title=""/>
                <o:lock v:ext="edit" aspectratio="f"/>
              </v:shape>
              <v:shape id="Image 16" o:spid="_x0000_s1026" o:spt="75" type="#_x0000_t75" style="position:absolute;left:5460492;top:0;height:448056;width:2095500;" filled="f" o:preferrelative="t" stroked="f" coordsize="21600,21600" o:gfxdata="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4ex9W2AAAA2wAAAA8A&#10;AAAAAAAAAQAgAAAAIgAAAGRycy9kb3ducmV2LnhtbFBLAQIUABQAAAAIAIdO4kAzLwWeOwAAADkA&#10;AAAQAAAAAAAAAAEAIAAAAAUBAABkcnMvc2hhcGV4bWwueG1sUEsFBgAAAAAGAAYAWwEAAK8DAAAA&#10;AA==&#10;">
                <v:fill on="f" focussize="0,0"/>
                <v:stroke on="f"/>
                <v:imagedata r:id="rId3" o:title=""/>
                <o:lock v:ext="edit" aspectratio="f"/>
              </v:shape>
            </v:group>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281305</wp:posOffset>
              </wp:positionH>
              <wp:positionV relativeFrom="page">
                <wp:posOffset>10343515</wp:posOffset>
              </wp:positionV>
              <wp:extent cx="471170" cy="304800"/>
              <wp:effectExtent l="0" t="0" r="0" b="0"/>
              <wp:wrapNone/>
              <wp:docPr id="17" name="Textbox 17"/>
              <wp:cNvGraphicFramePr/>
              <a:graphic xmlns:a="http://schemas.openxmlformats.org/drawingml/2006/main">
                <a:graphicData uri="http://schemas.microsoft.com/office/word/2010/wordprocessingShape">
                  <wps:wsp>
                    <wps:cNvSpPr txBox="1"/>
                    <wps:spPr>
                      <a:xfrm>
                        <a:off x="0" y="0"/>
                        <a:ext cx="471170" cy="304800"/>
                      </a:xfrm>
                      <a:prstGeom prst="rect">
                        <a:avLst/>
                      </a:prstGeom>
                    </wps:spPr>
                    <wps:txbx>
                      <w:txbxContent>
                        <w:p>
                          <w:pPr>
                            <w:spacing w:before="0" w:line="479" w:lineRule="exact"/>
                            <w:ind w:left="60" w:right="0" w:firstLine="0"/>
                            <w:jc w:val="left"/>
                            <w:rPr>
                              <w:sz w:val="44"/>
                            </w:rPr>
                          </w:pPr>
                          <w:r>
                            <w:rPr>
                              <w:color w:val="FFFFFF"/>
                              <w:spacing w:val="-5"/>
                              <w:sz w:val="44"/>
                            </w:rPr>
                            <w:fldChar w:fldCharType="begin"/>
                          </w:r>
                          <w:r>
                            <w:rPr>
                              <w:color w:val="FFFFFF"/>
                              <w:spacing w:val="-5"/>
                              <w:sz w:val="44"/>
                            </w:rPr>
                            <w:instrText xml:space="preserve"> PAGE </w:instrText>
                          </w:r>
                          <w:r>
                            <w:rPr>
                              <w:color w:val="FFFFFF"/>
                              <w:spacing w:val="-5"/>
                              <w:sz w:val="44"/>
                            </w:rPr>
                            <w:fldChar w:fldCharType="separate"/>
                          </w:r>
                          <w:r>
                            <w:rPr>
                              <w:color w:val="FFFFFF"/>
                              <w:spacing w:val="-5"/>
                              <w:sz w:val="44"/>
                            </w:rPr>
                            <w:t>1</w:t>
                          </w:r>
                          <w:r>
                            <w:rPr>
                              <w:color w:val="FFFFFF"/>
                              <w:spacing w:val="-5"/>
                              <w:sz w:val="44"/>
                            </w:rPr>
                            <w:fldChar w:fldCharType="end"/>
                          </w:r>
                          <w:r>
                            <w:rPr>
                              <w:color w:val="FFFFFF"/>
                              <w:spacing w:val="-5"/>
                              <w:sz w:val="44"/>
                            </w:rPr>
                            <w:t>/7</w:t>
                          </w:r>
                        </w:p>
                      </w:txbxContent>
                    </wps:txbx>
                    <wps:bodyPr wrap="square" lIns="0" tIns="0" rIns="0" bIns="0" rtlCol="0">
                      <a:noAutofit/>
                    </wps:bodyPr>
                  </wps:wsp>
                </a:graphicData>
              </a:graphic>
            </wp:anchor>
          </w:drawing>
        </mc:Choice>
        <mc:Fallback>
          <w:pict>
            <v:shape id="Textbox 17" o:spid="_x0000_s1026" o:spt="202" type="#_x0000_t202" style="position:absolute;left:0pt;margin-left:22.15pt;margin-top:814.45pt;height:24pt;width:37.1pt;mso-position-horizontal-relative:page;mso-position-vertical-relative:page;z-index:-251651072;mso-width-relative:page;mso-height-relative:page;" filled="f" stroked="f" coordsize="21600,21600" o:gfxdata="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S6WEXaAAAADAEAAA8AAAAAAAAAAQAgAAAAIgAAAGRycy9kb3ducmV2LnhtbFBLAQIUABQAAAAI&#10;AIdO4kC2E3g4sgEAAHUDAAAOAAAAAAAAAAEAIAAAACkBAABkcnMvZTJvRG9jLnhtbFBLBQYAAAAA&#10;BgAGAFkBAABNBQAAAAA=&#10;">
              <v:fill on="f" focussize="0,0"/>
              <v:stroke on="f"/>
              <v:imagedata o:title=""/>
              <o:lock v:ext="edit" aspectratio="f"/>
              <v:textbox inset="0mm,0mm,0mm,0mm">
                <w:txbxContent>
                  <w:p>
                    <w:pPr>
                      <w:spacing w:before="0" w:line="479" w:lineRule="exact"/>
                      <w:ind w:left="60" w:right="0" w:firstLine="0"/>
                      <w:jc w:val="left"/>
                      <w:rPr>
                        <w:sz w:val="44"/>
                      </w:rPr>
                    </w:pPr>
                    <w:r>
                      <w:rPr>
                        <w:color w:val="FFFFFF"/>
                        <w:spacing w:val="-5"/>
                        <w:sz w:val="44"/>
                      </w:rPr>
                      <w:fldChar w:fldCharType="begin"/>
                    </w:r>
                    <w:r>
                      <w:rPr>
                        <w:color w:val="FFFFFF"/>
                        <w:spacing w:val="-5"/>
                        <w:sz w:val="44"/>
                      </w:rPr>
                      <w:instrText xml:space="preserve"> PAGE </w:instrText>
                    </w:r>
                    <w:r>
                      <w:rPr>
                        <w:color w:val="FFFFFF"/>
                        <w:spacing w:val="-5"/>
                        <w:sz w:val="44"/>
                      </w:rPr>
                      <w:fldChar w:fldCharType="separate"/>
                    </w:r>
                    <w:r>
                      <w:rPr>
                        <w:color w:val="FFFFFF"/>
                        <w:spacing w:val="-5"/>
                        <w:sz w:val="44"/>
                      </w:rPr>
                      <w:t>1</w:t>
                    </w:r>
                    <w:r>
                      <w:rPr>
                        <w:color w:val="FFFFFF"/>
                        <w:spacing w:val="-5"/>
                        <w:sz w:val="44"/>
                      </w:rPr>
                      <w:fldChar w:fldCharType="end"/>
                    </w:r>
                    <w:r>
                      <w:rPr>
                        <w:color w:val="FFFFFF"/>
                        <w:spacing w:val="-5"/>
                        <w:sz w:val="44"/>
                      </w:rPr>
                      <w:t>/7</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2636520</wp:posOffset>
              </wp:positionH>
              <wp:positionV relativeFrom="page">
                <wp:posOffset>307975</wp:posOffset>
              </wp:positionV>
              <wp:extent cx="152400" cy="305435"/>
              <wp:effectExtent l="0" t="0" r="0" b="0"/>
              <wp:wrapNone/>
              <wp:docPr id="6" name="Textbox 6"/>
              <wp:cNvGraphicFramePr/>
              <a:graphic xmlns:a="http://schemas.openxmlformats.org/drawingml/2006/main">
                <a:graphicData uri="http://schemas.microsoft.com/office/word/2010/wordprocessingShape">
                  <wps:wsp>
                    <wps:cNvSpPr txBox="1"/>
                    <wps:spPr>
                      <a:xfrm>
                        <a:off x="0" y="0"/>
                        <a:ext cx="152400" cy="305435"/>
                      </a:xfrm>
                      <a:prstGeom prst="rect">
                        <a:avLst/>
                      </a:prstGeom>
                    </wps:spPr>
                    <wps:txbx>
                      <w:txbxContent>
                        <w:p>
                          <w:pPr>
                            <w:spacing w:before="0" w:line="480" w:lineRule="exact"/>
                            <w:ind w:left="0" w:right="0" w:firstLine="0"/>
                            <w:jc w:val="left"/>
                            <w:rPr>
                              <w:sz w:val="48"/>
                            </w:rPr>
                          </w:pPr>
                          <w:r>
                            <w:rPr>
                              <w:color w:val="FFFFFF"/>
                              <w:spacing w:val="-10"/>
                              <w:sz w:val="48"/>
                            </w:rPr>
                            <w:t>3</w:t>
                          </w:r>
                        </w:p>
                      </w:txbxContent>
                    </wps:txbx>
                    <wps:bodyPr wrap="square" lIns="0" tIns="0" rIns="0" bIns="0" rtlCol="0">
                      <a:noAutofit/>
                    </wps:bodyPr>
                  </wps:wsp>
                </a:graphicData>
              </a:graphic>
            </wp:anchor>
          </w:drawing>
        </mc:Choice>
        <mc:Fallback>
          <w:pict>
            <v:shape id="Textbox 6" o:spid="_x0000_s1026" o:spt="202" type="#_x0000_t202" style="position:absolute;left:0pt;margin-left:207.6pt;margin-top:24.25pt;height:24.05pt;width:12pt;mso-position-horizontal-relative:page;mso-position-vertical-relative:page;z-index:-251654144;mso-width-relative:page;mso-height-relative:page;" filled="f" stroked="f" coordsize="21600,21600" o:gfxdata="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6vFO&#10;SdgAAAAJAQAADwAAAAAAAAABACAAAAAiAAAAZHJzL2Rvd25yZXYueG1sUEsBAhQAFAAAAAgAh07i&#10;QOTkn4WwAQAAcwMAAA4AAAAAAAAAAQAgAAAAJwEAAGRycy9lMm9Eb2MueG1sUEsFBgAAAAAGAAYA&#10;WQEAAEkFAAAAAA==&#10;">
              <v:fill on="f" focussize="0,0"/>
              <v:stroke on="f"/>
              <v:imagedata o:title=""/>
              <o:lock v:ext="edit" aspectratio="f"/>
              <v:textbox inset="0mm,0mm,0mm,0mm">
                <w:txbxContent>
                  <w:p>
                    <w:pPr>
                      <w:spacing w:before="0" w:line="480" w:lineRule="exact"/>
                      <w:ind w:left="0" w:right="0" w:firstLine="0"/>
                      <w:jc w:val="left"/>
                      <w:rPr>
                        <w:sz w:val="48"/>
                      </w:rPr>
                    </w:pPr>
                    <w:r>
                      <w:rPr>
                        <w:color w:val="FFFFFF"/>
                        <w:spacing w:val="-10"/>
                        <w:sz w:val="48"/>
                      </w:rPr>
                      <w:t>3</w:t>
                    </w:r>
                  </w:p>
                </w:txbxContent>
              </v:textbox>
            </v:shape>
          </w:pict>
        </mc:Fallback>
      </mc:AlternateContent>
    </w:r>
    <w:r>
      <w:rPr>
        <w:sz w:val="20"/>
      </w:rPr>
      <mc:AlternateContent>
        <mc:Choice Requires="wpg">
          <w:drawing>
            <wp:anchor distT="0" distB="0" distL="0" distR="0" simplePos="0" relativeHeight="251663360" behindDoc="1" locked="0" layoutInCell="1" allowOverlap="1">
              <wp:simplePos x="0" y="0"/>
              <wp:positionH relativeFrom="page">
                <wp:posOffset>0</wp:posOffset>
              </wp:positionH>
              <wp:positionV relativeFrom="page">
                <wp:posOffset>4445</wp:posOffset>
              </wp:positionV>
              <wp:extent cx="7548880" cy="951230"/>
              <wp:effectExtent l="0" t="0" r="0" b="0"/>
              <wp:wrapNone/>
              <wp:docPr id="7" name="Group 7"/>
              <wp:cNvGraphicFramePr/>
              <a:graphic xmlns:a="http://schemas.openxmlformats.org/drawingml/2006/main">
                <a:graphicData uri="http://schemas.microsoft.com/office/word/2010/wordprocessingGroup">
                  <wpg:wgp>
                    <wpg:cNvGrpSpPr/>
                    <wpg:grpSpPr>
                      <a:xfrm>
                        <a:off x="0" y="0"/>
                        <a:ext cx="7548880" cy="951230"/>
                        <a:chOff x="0" y="0"/>
                        <a:chExt cx="7548880" cy="951230"/>
                      </a:xfrm>
                    </wpg:grpSpPr>
                    <pic:pic xmlns:pic="http://schemas.openxmlformats.org/drawingml/2006/picture">
                      <pic:nvPicPr>
                        <pic:cNvPr id="8" name="Image 8"/>
                        <pic:cNvPicPr/>
                      </pic:nvPicPr>
                      <pic:blipFill>
                        <a:blip r:embed="rId1" cstate="print"/>
                        <a:stretch>
                          <a:fillRect/>
                        </a:stretch>
                      </pic:blipFill>
                      <pic:spPr>
                        <a:xfrm>
                          <a:off x="0" y="0"/>
                          <a:ext cx="2732532" cy="950975"/>
                        </a:xfrm>
                        <a:prstGeom prst="rect">
                          <a:avLst/>
                        </a:prstGeom>
                      </pic:spPr>
                    </pic:pic>
                    <pic:pic xmlns:pic="http://schemas.openxmlformats.org/drawingml/2006/picture">
                      <pic:nvPicPr>
                        <pic:cNvPr id="9" name="Image 9"/>
                        <pic:cNvPicPr/>
                      </pic:nvPicPr>
                      <pic:blipFill>
                        <a:blip r:embed="rId2" cstate="print"/>
                        <a:stretch>
                          <a:fillRect/>
                        </a:stretch>
                      </pic:blipFill>
                      <pic:spPr>
                        <a:xfrm>
                          <a:off x="2732532" y="0"/>
                          <a:ext cx="2732532" cy="950975"/>
                        </a:xfrm>
                        <a:prstGeom prst="rect">
                          <a:avLst/>
                        </a:prstGeom>
                      </pic:spPr>
                    </pic:pic>
                    <pic:pic xmlns:pic="http://schemas.openxmlformats.org/drawingml/2006/picture">
                      <pic:nvPicPr>
                        <pic:cNvPr id="10" name="Image 10"/>
                        <pic:cNvPicPr/>
                      </pic:nvPicPr>
                      <pic:blipFill>
                        <a:blip r:embed="rId3" cstate="print"/>
                        <a:stretch>
                          <a:fillRect/>
                        </a:stretch>
                      </pic:blipFill>
                      <pic:spPr>
                        <a:xfrm>
                          <a:off x="5465064" y="0"/>
                          <a:ext cx="2083307" cy="950975"/>
                        </a:xfrm>
                        <a:prstGeom prst="rect">
                          <a:avLst/>
                        </a:prstGeom>
                      </pic:spPr>
                    </pic:pic>
                  </wpg:wgp>
                </a:graphicData>
              </a:graphic>
            </wp:anchor>
          </w:drawing>
        </mc:Choice>
        <mc:Fallback>
          <w:pict>
            <v:group id="Group 7" o:spid="_x0000_s1026" o:spt="203" style="position:absolute;left:0pt;margin-left:0pt;margin-top:0.35pt;height:74.9pt;width:594.4pt;mso-position-horizontal-relative:page;mso-position-vertical-relative:page;z-index:-251653120;mso-width-relative:page;mso-height-relative:page;" coordsize="7548880,951230" o:gfxdata="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">
              <o:lock v:ext="edit" aspectratio="f"/>
              <v:shape id="Image 8" o:spid="_x0000_s1026" o:spt="75" type="#_x0000_t75" style="position:absolute;left:0;top:0;height:950975;width:2732532;" filled="f" o:preferrelative="t" stroked="f" coordsize="21600,21600" o:gfxdata="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8i01+8AAAA&#10;2gAAAA8AAAAAAAAAAQAgAAAAIgAAAGRycy9kb3ducmV2LnhtbFBLAQIUABQAAAAIAIdO4kAzLwWe&#10;OwAAADkAAAAQAAAAAAAAAAEAIAAAAAsBAABkcnMvc2hhcGV4bWwueG1sUEsFBgAAAAAGAAYAWwEA&#10;ALUDAAAAAA==&#10;">
                <v:fill on="f" focussize="0,0"/>
                <v:stroke on="f"/>
                <v:imagedata r:id="rId1" o:title=""/>
                <o:lock v:ext="edit" aspectratio="f"/>
              </v:shape>
              <v:shape id="Image 9" o:spid="_x0000_s1026" o:spt="75" type="#_x0000_t75" style="position:absolute;left:2732532;top:0;height:950975;width:2732532;" filled="f" o:preferrelative="t" stroked="f" coordsize="21600,21600" o:gfxdata="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ZfiuO8AAAA&#10;2gAAAA8AAAAAAAAAAQAgAAAAIgAAAGRycy9kb3ducmV2LnhtbFBLAQIUABQAAAAIAIdO4kAzLwWe&#10;OwAAADkAAAAQAAAAAAAAAAEAIAAAAAsBAABkcnMvc2hhcGV4bWwueG1sUEsFBgAAAAAGAAYAWwEA&#10;ALUDAAAAAA==&#10;">
                <v:fill on="f" focussize="0,0"/>
                <v:stroke on="f"/>
                <v:imagedata r:id="rId2" o:title=""/>
                <o:lock v:ext="edit" aspectratio="f"/>
              </v:shape>
              <v:shape id="Image 10" o:spid="_x0000_s1026" o:spt="75" type="#_x0000_t75" style="position:absolute;left:5465064;top:0;height:950975;width:2083307;" filled="f" o:preferrelative="t" stroked="f" coordsize="21600,21600" o:gfxdata="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TtWnm/&#10;AAAA2wAAAA8AAAAAAAAAAQAgAAAAIgAAAGRycy9kb3ducmV2LnhtbFBLAQIUABQAAAAIAIdO4kAz&#10;LwWeOwAAADkAAAAQAAAAAAAAAAEAIAAAAA4BAABkcnMvc2hhcGV4bWwueG1sUEsFBgAAAAAGAAYA&#10;WwEAALgDAAAAAA==&#10;">
                <v:fill on="f" focussize="0,0"/>
                <v:stroke on="f"/>
                <v:imagedata r:id="rId3" o:title=""/>
                <o:lock v:ext="edit" aspectratio="f"/>
              </v:shape>
            </v:group>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628650</wp:posOffset>
              </wp:positionH>
              <wp:positionV relativeFrom="page">
                <wp:posOffset>295275</wp:posOffset>
              </wp:positionV>
              <wp:extent cx="2005330" cy="330835"/>
              <wp:effectExtent l="0" t="0" r="0" b="0"/>
              <wp:wrapNone/>
              <wp:docPr id="11" name="Textbox 11"/>
              <wp:cNvGraphicFramePr/>
              <a:graphic xmlns:a="http://schemas.openxmlformats.org/drawingml/2006/main">
                <a:graphicData uri="http://schemas.microsoft.com/office/word/2010/wordprocessingShape">
                  <wps:wsp>
                    <wps:cNvSpPr txBox="1"/>
                    <wps:spPr>
                      <a:xfrm>
                        <a:off x="0" y="0"/>
                        <a:ext cx="2005330" cy="330835"/>
                      </a:xfrm>
                      <a:prstGeom prst="rect">
                        <a:avLst/>
                      </a:prstGeom>
                    </wps:spPr>
                    <wps:txbx>
                      <w:txbxContent>
                        <w:p>
                          <w:pPr>
                            <w:spacing w:before="0" w:line="520" w:lineRule="exact"/>
                            <w:ind w:left="20" w:right="0" w:firstLine="0"/>
                            <w:jc w:val="left"/>
                            <w:rPr>
                              <w:sz w:val="48"/>
                            </w:rPr>
                          </w:pPr>
                          <w:r>
                            <w:rPr>
                              <w:color w:val="FFFFFF"/>
                              <w:spacing w:val="21"/>
                              <w:sz w:val="48"/>
                            </w:rPr>
                            <w:t>WBTQ402JH-</w:t>
                          </w:r>
                          <w:r>
                            <w:rPr>
                              <w:color w:val="FFFFFF"/>
                              <w:spacing w:val="4"/>
                              <w:sz w:val="48"/>
                            </w:rPr>
                            <w:t>1B</w:t>
                          </w:r>
                        </w:p>
                      </w:txbxContent>
                    </wps:txbx>
                    <wps:bodyPr wrap="square" lIns="0" tIns="0" rIns="0" bIns="0" rtlCol="0">
                      <a:noAutofit/>
                    </wps:bodyPr>
                  </wps:wsp>
                </a:graphicData>
              </a:graphic>
            </wp:anchor>
          </w:drawing>
        </mc:Choice>
        <mc:Fallback>
          <w:pict>
            <v:shape id="Textbox 11" o:spid="_x0000_s1026" o:spt="202" type="#_x0000_t202" style="position:absolute;left:0pt;margin-left:49.5pt;margin-top:23.25pt;height:26.05pt;width:157.9pt;mso-position-horizontal-relative:page;mso-position-vertical-relative:page;z-index:-251653120;mso-width-relative:page;mso-height-relative:page;" filled="f" stroked="f" coordsize="21600,21600" o:gfxdata="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QJzXo&#10;1wAAAAgBAAAPAAAAAAAAAAEAIAAAACIAAABkcnMvZG93bnJldi54bWxQSwECFAAUAAAACACHTuJA&#10;XyKMkbABAAB2AwAADgAAAAAAAAABACAAAAAmAQAAZHJzL2Uyb0RvYy54bWxQSwUGAAAAAAYABgBZ&#10;AQAASAUAAAAA&#10;">
              <v:fill on="f" focussize="0,0"/>
              <v:stroke on="f"/>
              <v:imagedata o:title=""/>
              <o:lock v:ext="edit" aspectratio="f"/>
              <v:textbox inset="0mm,0mm,0mm,0mm">
                <w:txbxContent>
                  <w:p>
                    <w:pPr>
                      <w:spacing w:before="0" w:line="520" w:lineRule="exact"/>
                      <w:ind w:left="20" w:right="0" w:firstLine="0"/>
                      <w:jc w:val="left"/>
                      <w:rPr>
                        <w:sz w:val="48"/>
                      </w:rPr>
                    </w:pPr>
                    <w:r>
                      <w:rPr>
                        <w:color w:val="FFFFFF"/>
                        <w:spacing w:val="21"/>
                        <w:sz w:val="48"/>
                      </w:rPr>
                      <w:t>WBTQ402JH-</w:t>
                    </w:r>
                    <w:r>
                      <w:rPr>
                        <w:color w:val="FFFFFF"/>
                        <w:spacing w:val="4"/>
                        <w:sz w:val="48"/>
                      </w:rPr>
                      <w:t>1B</w:t>
                    </w:r>
                  </w:p>
                </w:txbxContent>
              </v:textbox>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2873375</wp:posOffset>
              </wp:positionH>
              <wp:positionV relativeFrom="page">
                <wp:posOffset>295275</wp:posOffset>
              </wp:positionV>
              <wp:extent cx="2320925" cy="330835"/>
              <wp:effectExtent l="0" t="0" r="0" b="0"/>
              <wp:wrapNone/>
              <wp:docPr id="12" name="Textbox 12"/>
              <wp:cNvGraphicFramePr/>
              <a:graphic xmlns:a="http://schemas.openxmlformats.org/drawingml/2006/main">
                <a:graphicData uri="http://schemas.microsoft.com/office/word/2010/wordprocessingShape">
                  <wps:wsp>
                    <wps:cNvSpPr txBox="1"/>
                    <wps:spPr>
                      <a:xfrm>
                        <a:off x="0" y="0"/>
                        <a:ext cx="2320925" cy="330835"/>
                      </a:xfrm>
                      <a:prstGeom prst="rect">
                        <a:avLst/>
                      </a:prstGeom>
                    </wps:spPr>
                    <wps:txbx>
                      <w:txbxContent>
                        <w:p>
                          <w:pPr>
                            <w:spacing w:before="0" w:line="520" w:lineRule="exact"/>
                            <w:ind w:left="20" w:right="0" w:firstLine="0"/>
                            <w:jc w:val="left"/>
                            <w:rPr>
                              <w:sz w:val="48"/>
                            </w:rPr>
                          </w:pPr>
                          <w:r>
                            <w:rPr>
                              <w:color w:val="FFFFFF"/>
                              <w:spacing w:val="33"/>
                              <w:sz w:val="48"/>
                            </w:rPr>
                            <w:t>产品使用说明书</w:t>
                          </w:r>
                        </w:p>
                      </w:txbxContent>
                    </wps:txbx>
                    <wps:bodyPr wrap="square" lIns="0" tIns="0" rIns="0" bIns="0" rtlCol="0">
                      <a:noAutofit/>
                    </wps:bodyPr>
                  </wps:wsp>
                </a:graphicData>
              </a:graphic>
            </wp:anchor>
          </w:drawing>
        </mc:Choice>
        <mc:Fallback>
          <w:pict>
            <v:shape id="Textbox 12" o:spid="_x0000_s1026" o:spt="202" type="#_x0000_t202" style="position:absolute;left:0pt;margin-left:226.25pt;margin-top:23.25pt;height:26.05pt;width:182.75pt;mso-position-horizontal-relative:page;mso-position-vertical-relative:page;z-index:-251652096;mso-width-relative:page;mso-height-relative:page;" filled="f" stroked="f" coordsize="21600,21600" o:gfxdata="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gJYKxdgAAAAJAQAADwAAAAAAAAABACAAAAAiAAAAZHJzL2Rvd25yZXYueG1sUEsBAhQAFAAAAAgA&#10;h07iQIJafE+zAQAAdgMAAA4AAAAAAAAAAQAgAAAAJwEAAGRycy9lMm9Eb2MueG1sUEsFBgAAAAAG&#10;AAYAWQEAAEwFAAAAAA==&#10;">
              <v:fill on="f" focussize="0,0"/>
              <v:stroke on="f"/>
              <v:imagedata o:title=""/>
              <o:lock v:ext="edit" aspectratio="f"/>
              <v:textbox inset="0mm,0mm,0mm,0mm">
                <w:txbxContent>
                  <w:p>
                    <w:pPr>
                      <w:spacing w:before="0" w:line="520" w:lineRule="exact"/>
                      <w:ind w:left="20" w:right="0" w:firstLine="0"/>
                      <w:jc w:val="left"/>
                      <w:rPr>
                        <w:sz w:val="48"/>
                      </w:rPr>
                    </w:pPr>
                    <w:r>
                      <w:rPr>
                        <w:color w:val="FFFFFF"/>
                        <w:spacing w:val="33"/>
                        <w:sz w:val="48"/>
                      </w:rPr>
                      <w:t>产品使用说明书</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822" w:hanging="375"/>
        <w:jc w:val="left"/>
      </w:pPr>
      <w:rPr>
        <w:rFonts w:hint="default" w:ascii="Calibri" w:hAnsi="Calibri" w:eastAsia="Calibri" w:cs="Calibri"/>
        <w:b/>
        <w:bCs/>
        <w:i w:val="0"/>
        <w:iCs w:val="0"/>
        <w:spacing w:val="0"/>
        <w:w w:val="100"/>
        <w:sz w:val="21"/>
        <w:szCs w:val="21"/>
        <w:lang w:val="en-US" w:eastAsia="zh-CN" w:bidi="ar-SA"/>
      </w:rPr>
    </w:lvl>
    <w:lvl w:ilvl="1" w:tentative="0">
      <w:start w:val="1"/>
      <w:numFmt w:val="decimal"/>
      <w:lvlText w:val="%1.%2"/>
      <w:lvlJc w:val="left"/>
      <w:pPr>
        <w:ind w:left="769" w:hanging="322"/>
        <w:jc w:val="left"/>
      </w:pPr>
      <w:rPr>
        <w:rFonts w:hint="default" w:ascii="Calibri" w:hAnsi="Calibri" w:eastAsia="Calibri" w:cs="Calibri"/>
        <w:b/>
        <w:bCs/>
        <w:i w:val="0"/>
        <w:iCs w:val="0"/>
        <w:spacing w:val="0"/>
        <w:w w:val="100"/>
        <w:sz w:val="21"/>
        <w:szCs w:val="21"/>
        <w:lang w:val="en-US" w:eastAsia="zh-CN" w:bidi="ar-SA"/>
      </w:rPr>
    </w:lvl>
    <w:lvl w:ilvl="2" w:tentative="0">
      <w:start w:val="0"/>
      <w:numFmt w:val="bullet"/>
      <w:lvlText w:val="•"/>
      <w:lvlJc w:val="left"/>
      <w:pPr>
        <w:ind w:left="1847" w:hanging="322"/>
      </w:pPr>
      <w:rPr>
        <w:rFonts w:hint="default"/>
        <w:lang w:val="en-US" w:eastAsia="zh-CN" w:bidi="ar-SA"/>
      </w:rPr>
    </w:lvl>
    <w:lvl w:ilvl="3" w:tentative="0">
      <w:start w:val="0"/>
      <w:numFmt w:val="bullet"/>
      <w:lvlText w:val="•"/>
      <w:lvlJc w:val="left"/>
      <w:pPr>
        <w:ind w:left="2874" w:hanging="322"/>
      </w:pPr>
      <w:rPr>
        <w:rFonts w:hint="default"/>
        <w:lang w:val="en-US" w:eastAsia="zh-CN" w:bidi="ar-SA"/>
      </w:rPr>
    </w:lvl>
    <w:lvl w:ilvl="4" w:tentative="0">
      <w:start w:val="0"/>
      <w:numFmt w:val="bullet"/>
      <w:lvlText w:val="•"/>
      <w:lvlJc w:val="left"/>
      <w:pPr>
        <w:ind w:left="3901" w:hanging="322"/>
      </w:pPr>
      <w:rPr>
        <w:rFonts w:hint="default"/>
        <w:lang w:val="en-US" w:eastAsia="zh-CN" w:bidi="ar-SA"/>
      </w:rPr>
    </w:lvl>
    <w:lvl w:ilvl="5" w:tentative="0">
      <w:start w:val="0"/>
      <w:numFmt w:val="bullet"/>
      <w:lvlText w:val="•"/>
      <w:lvlJc w:val="left"/>
      <w:pPr>
        <w:ind w:left="4928" w:hanging="322"/>
      </w:pPr>
      <w:rPr>
        <w:rFonts w:hint="default"/>
        <w:lang w:val="en-US" w:eastAsia="zh-CN" w:bidi="ar-SA"/>
      </w:rPr>
    </w:lvl>
    <w:lvl w:ilvl="6" w:tentative="0">
      <w:start w:val="0"/>
      <w:numFmt w:val="bullet"/>
      <w:lvlText w:val="•"/>
      <w:lvlJc w:val="left"/>
      <w:pPr>
        <w:ind w:left="5955" w:hanging="322"/>
      </w:pPr>
      <w:rPr>
        <w:rFonts w:hint="default"/>
        <w:lang w:val="en-US" w:eastAsia="zh-CN" w:bidi="ar-SA"/>
      </w:rPr>
    </w:lvl>
    <w:lvl w:ilvl="7" w:tentative="0">
      <w:start w:val="0"/>
      <w:numFmt w:val="bullet"/>
      <w:lvlText w:val="•"/>
      <w:lvlJc w:val="left"/>
      <w:pPr>
        <w:ind w:left="6982" w:hanging="322"/>
      </w:pPr>
      <w:rPr>
        <w:rFonts w:hint="default"/>
        <w:lang w:val="en-US" w:eastAsia="zh-CN" w:bidi="ar-SA"/>
      </w:rPr>
    </w:lvl>
    <w:lvl w:ilvl="8" w:tentative="0">
      <w:start w:val="0"/>
      <w:numFmt w:val="bullet"/>
      <w:lvlText w:val="•"/>
      <w:lvlJc w:val="left"/>
      <w:pPr>
        <w:ind w:left="8010" w:hanging="322"/>
      </w:pPr>
      <w:rPr>
        <w:rFonts w:hint="default"/>
        <w:lang w:val="en-US" w:eastAsia="zh-CN" w:bidi="ar-SA"/>
      </w:rPr>
    </w:lvl>
  </w:abstractNum>
  <w:abstractNum w:abstractNumId="1">
    <w:nsid w:val="BF205925"/>
    <w:multiLevelType w:val="multilevel"/>
    <w:tmpl w:val="BF205925"/>
    <w:lvl w:ilvl="0" w:tentative="0">
      <w:start w:val="6"/>
      <w:numFmt w:val="decimal"/>
      <w:lvlText w:val="%1"/>
      <w:lvlJc w:val="left"/>
      <w:pPr>
        <w:ind w:left="870" w:hanging="423"/>
        <w:jc w:val="left"/>
      </w:pPr>
      <w:rPr>
        <w:rFonts w:hint="default"/>
        <w:lang w:val="en-US" w:eastAsia="zh-CN" w:bidi="ar-SA"/>
      </w:rPr>
    </w:lvl>
    <w:lvl w:ilvl="1" w:tentative="0">
      <w:start w:val="1"/>
      <w:numFmt w:val="decimal"/>
      <w:lvlText w:val="%1.%2"/>
      <w:lvlJc w:val="left"/>
      <w:pPr>
        <w:ind w:left="870" w:hanging="423"/>
        <w:jc w:val="left"/>
      </w:pPr>
      <w:rPr>
        <w:rFonts w:hint="default" w:ascii="宋体" w:hAnsi="宋体" w:eastAsia="宋体" w:cs="宋体"/>
        <w:b w:val="0"/>
        <w:bCs w:val="0"/>
        <w:i w:val="0"/>
        <w:iCs w:val="0"/>
        <w:spacing w:val="0"/>
        <w:w w:val="100"/>
        <w:sz w:val="21"/>
        <w:szCs w:val="21"/>
        <w:lang w:val="en-US" w:eastAsia="zh-CN" w:bidi="ar-SA"/>
      </w:rPr>
    </w:lvl>
    <w:lvl w:ilvl="2" w:tentative="0">
      <w:start w:val="0"/>
      <w:numFmt w:val="bullet"/>
      <w:lvlText w:val="•"/>
      <w:lvlJc w:val="left"/>
      <w:pPr>
        <w:ind w:left="2716" w:hanging="423"/>
      </w:pPr>
      <w:rPr>
        <w:rFonts w:hint="default"/>
        <w:lang w:val="en-US" w:eastAsia="zh-CN" w:bidi="ar-SA"/>
      </w:rPr>
    </w:lvl>
    <w:lvl w:ilvl="3" w:tentative="0">
      <w:start w:val="0"/>
      <w:numFmt w:val="bullet"/>
      <w:lvlText w:val="•"/>
      <w:lvlJc w:val="left"/>
      <w:pPr>
        <w:ind w:left="3635" w:hanging="423"/>
      </w:pPr>
      <w:rPr>
        <w:rFonts w:hint="default"/>
        <w:lang w:val="en-US" w:eastAsia="zh-CN" w:bidi="ar-SA"/>
      </w:rPr>
    </w:lvl>
    <w:lvl w:ilvl="4" w:tentative="0">
      <w:start w:val="0"/>
      <w:numFmt w:val="bullet"/>
      <w:lvlText w:val="•"/>
      <w:lvlJc w:val="left"/>
      <w:pPr>
        <w:ind w:left="4553" w:hanging="423"/>
      </w:pPr>
      <w:rPr>
        <w:rFonts w:hint="default"/>
        <w:lang w:val="en-US" w:eastAsia="zh-CN" w:bidi="ar-SA"/>
      </w:rPr>
    </w:lvl>
    <w:lvl w:ilvl="5" w:tentative="0">
      <w:start w:val="0"/>
      <w:numFmt w:val="bullet"/>
      <w:lvlText w:val="•"/>
      <w:lvlJc w:val="left"/>
      <w:pPr>
        <w:ind w:left="5472" w:hanging="423"/>
      </w:pPr>
      <w:rPr>
        <w:rFonts w:hint="default"/>
        <w:lang w:val="en-US" w:eastAsia="zh-CN" w:bidi="ar-SA"/>
      </w:rPr>
    </w:lvl>
    <w:lvl w:ilvl="6" w:tentative="0">
      <w:start w:val="0"/>
      <w:numFmt w:val="bullet"/>
      <w:lvlText w:val="•"/>
      <w:lvlJc w:val="left"/>
      <w:pPr>
        <w:ind w:left="6390" w:hanging="423"/>
      </w:pPr>
      <w:rPr>
        <w:rFonts w:hint="default"/>
        <w:lang w:val="en-US" w:eastAsia="zh-CN" w:bidi="ar-SA"/>
      </w:rPr>
    </w:lvl>
    <w:lvl w:ilvl="7" w:tentative="0">
      <w:start w:val="0"/>
      <w:numFmt w:val="bullet"/>
      <w:lvlText w:val="•"/>
      <w:lvlJc w:val="left"/>
      <w:pPr>
        <w:ind w:left="7309" w:hanging="423"/>
      </w:pPr>
      <w:rPr>
        <w:rFonts w:hint="default"/>
        <w:lang w:val="en-US" w:eastAsia="zh-CN" w:bidi="ar-SA"/>
      </w:rPr>
    </w:lvl>
    <w:lvl w:ilvl="8" w:tentative="0">
      <w:start w:val="0"/>
      <w:numFmt w:val="bullet"/>
      <w:lvlText w:val="•"/>
      <w:lvlJc w:val="left"/>
      <w:pPr>
        <w:ind w:left="8227" w:hanging="423"/>
      </w:pPr>
      <w:rPr>
        <w:rFonts w:hint="default"/>
        <w:lang w:val="en-US" w:eastAsia="zh-CN" w:bidi="ar-SA"/>
      </w:rPr>
    </w:lvl>
  </w:abstractNum>
  <w:abstractNum w:abstractNumId="2">
    <w:nsid w:val="CF092B84"/>
    <w:multiLevelType w:val="multilevel"/>
    <w:tmpl w:val="CF092B84"/>
    <w:lvl w:ilvl="0" w:tentative="0">
      <w:start w:val="1"/>
      <w:numFmt w:val="decimal"/>
      <w:lvlText w:val="%1"/>
      <w:lvlJc w:val="left"/>
      <w:pPr>
        <w:ind w:left="822" w:hanging="375"/>
        <w:jc w:val="left"/>
      </w:pPr>
      <w:rPr>
        <w:rFonts w:hint="default"/>
        <w:lang w:val="en-US" w:eastAsia="zh-CN" w:bidi="ar-SA"/>
      </w:rPr>
    </w:lvl>
    <w:lvl w:ilvl="1" w:tentative="0">
      <w:start w:val="1"/>
      <w:numFmt w:val="decimal"/>
      <w:lvlText w:val="%1.%2"/>
      <w:lvlJc w:val="left"/>
      <w:pPr>
        <w:ind w:left="822" w:hanging="375"/>
        <w:jc w:val="left"/>
      </w:pPr>
      <w:rPr>
        <w:rFonts w:hint="default" w:ascii="宋体" w:hAnsi="宋体" w:eastAsia="宋体" w:cs="宋体"/>
        <w:b w:val="0"/>
        <w:bCs w:val="0"/>
        <w:i w:val="0"/>
        <w:iCs w:val="0"/>
        <w:spacing w:val="0"/>
        <w:w w:val="100"/>
        <w:sz w:val="21"/>
        <w:szCs w:val="21"/>
        <w:lang w:val="en-US" w:eastAsia="zh-CN" w:bidi="ar-SA"/>
      </w:rPr>
    </w:lvl>
    <w:lvl w:ilvl="2" w:tentative="0">
      <w:start w:val="0"/>
      <w:numFmt w:val="bullet"/>
      <w:lvlText w:val="●"/>
      <w:lvlJc w:val="left"/>
      <w:pPr>
        <w:ind w:left="1184" w:hanging="317"/>
      </w:pPr>
      <w:rPr>
        <w:rFonts w:hint="default" w:ascii="宋体" w:hAnsi="宋体" w:eastAsia="宋体" w:cs="宋体"/>
        <w:b w:val="0"/>
        <w:bCs w:val="0"/>
        <w:i w:val="0"/>
        <w:iCs w:val="0"/>
        <w:spacing w:val="0"/>
        <w:w w:val="100"/>
        <w:sz w:val="21"/>
        <w:szCs w:val="21"/>
        <w:lang w:val="en-US" w:eastAsia="zh-CN" w:bidi="ar-SA"/>
      </w:rPr>
    </w:lvl>
    <w:lvl w:ilvl="3" w:tentative="0">
      <w:start w:val="0"/>
      <w:numFmt w:val="bullet"/>
      <w:lvlText w:val="•"/>
      <w:lvlJc w:val="left"/>
      <w:pPr>
        <w:ind w:left="3154" w:hanging="317"/>
      </w:pPr>
      <w:rPr>
        <w:rFonts w:hint="default"/>
        <w:lang w:val="en-US" w:eastAsia="zh-CN" w:bidi="ar-SA"/>
      </w:rPr>
    </w:lvl>
    <w:lvl w:ilvl="4" w:tentative="0">
      <w:start w:val="0"/>
      <w:numFmt w:val="bullet"/>
      <w:lvlText w:val="•"/>
      <w:lvlJc w:val="left"/>
      <w:pPr>
        <w:ind w:left="4141" w:hanging="317"/>
      </w:pPr>
      <w:rPr>
        <w:rFonts w:hint="default"/>
        <w:lang w:val="en-US" w:eastAsia="zh-CN" w:bidi="ar-SA"/>
      </w:rPr>
    </w:lvl>
    <w:lvl w:ilvl="5" w:tentative="0">
      <w:start w:val="0"/>
      <w:numFmt w:val="bullet"/>
      <w:lvlText w:val="•"/>
      <w:lvlJc w:val="left"/>
      <w:pPr>
        <w:ind w:left="5128" w:hanging="317"/>
      </w:pPr>
      <w:rPr>
        <w:rFonts w:hint="default"/>
        <w:lang w:val="en-US" w:eastAsia="zh-CN" w:bidi="ar-SA"/>
      </w:rPr>
    </w:lvl>
    <w:lvl w:ilvl="6" w:tentative="0">
      <w:start w:val="0"/>
      <w:numFmt w:val="bullet"/>
      <w:lvlText w:val="•"/>
      <w:lvlJc w:val="left"/>
      <w:pPr>
        <w:ind w:left="6115" w:hanging="317"/>
      </w:pPr>
      <w:rPr>
        <w:rFonts w:hint="default"/>
        <w:lang w:val="en-US" w:eastAsia="zh-CN" w:bidi="ar-SA"/>
      </w:rPr>
    </w:lvl>
    <w:lvl w:ilvl="7" w:tentative="0">
      <w:start w:val="0"/>
      <w:numFmt w:val="bullet"/>
      <w:lvlText w:val="•"/>
      <w:lvlJc w:val="left"/>
      <w:pPr>
        <w:ind w:left="7102" w:hanging="317"/>
      </w:pPr>
      <w:rPr>
        <w:rFonts w:hint="default"/>
        <w:lang w:val="en-US" w:eastAsia="zh-CN" w:bidi="ar-SA"/>
      </w:rPr>
    </w:lvl>
    <w:lvl w:ilvl="8" w:tentative="0">
      <w:start w:val="0"/>
      <w:numFmt w:val="bullet"/>
      <w:lvlText w:val="•"/>
      <w:lvlJc w:val="left"/>
      <w:pPr>
        <w:ind w:left="8090" w:hanging="317"/>
      </w:pPr>
      <w:rPr>
        <w:rFonts w:hint="default"/>
        <w:lang w:val="en-US" w:eastAsia="zh-CN" w:bidi="ar-SA"/>
      </w:rPr>
    </w:lvl>
  </w:abstractNum>
  <w:abstractNum w:abstractNumId="3">
    <w:nsid w:val="0053208E"/>
    <w:multiLevelType w:val="multilevel"/>
    <w:tmpl w:val="0053208E"/>
    <w:lvl w:ilvl="0" w:tentative="0">
      <w:start w:val="1"/>
      <w:numFmt w:val="chineseCountingThousand"/>
      <w:lvlText w:val="%1"/>
      <w:lvlJc w:val="left"/>
      <w:pPr>
        <w:ind w:left="1108" w:hanging="660"/>
        <w:jc w:val="left"/>
      </w:pPr>
      <w:rPr>
        <w:rFonts w:hint="default" w:ascii="宋体" w:hAnsi="宋体" w:eastAsia="宋体" w:cs="宋体"/>
        <w:b w:val="0"/>
        <w:bCs w:val="0"/>
        <w:i w:val="0"/>
        <w:iCs w:val="0"/>
        <w:color w:val="5066A5"/>
        <w:spacing w:val="0"/>
        <w:w w:val="99"/>
        <w:sz w:val="44"/>
        <w:szCs w:val="44"/>
        <w:lang w:val="en-US" w:eastAsia="zh-CN" w:bidi="ar-SA"/>
      </w:rPr>
    </w:lvl>
    <w:lvl w:ilvl="1" w:tentative="0">
      <w:start w:val="0"/>
      <w:numFmt w:val="bullet"/>
      <w:lvlText w:val="•"/>
      <w:lvlJc w:val="left"/>
      <w:pPr>
        <w:ind w:left="1996" w:hanging="660"/>
      </w:pPr>
      <w:rPr>
        <w:rFonts w:hint="default"/>
        <w:lang w:val="en-US" w:eastAsia="zh-CN" w:bidi="ar-SA"/>
      </w:rPr>
    </w:lvl>
    <w:lvl w:ilvl="2" w:tentative="0">
      <w:start w:val="0"/>
      <w:numFmt w:val="bullet"/>
      <w:lvlText w:val="•"/>
      <w:lvlJc w:val="left"/>
      <w:pPr>
        <w:ind w:left="2892" w:hanging="660"/>
      </w:pPr>
      <w:rPr>
        <w:rFonts w:hint="default"/>
        <w:lang w:val="en-US" w:eastAsia="zh-CN" w:bidi="ar-SA"/>
      </w:rPr>
    </w:lvl>
    <w:lvl w:ilvl="3" w:tentative="0">
      <w:start w:val="0"/>
      <w:numFmt w:val="bullet"/>
      <w:lvlText w:val="•"/>
      <w:lvlJc w:val="left"/>
      <w:pPr>
        <w:ind w:left="3789" w:hanging="660"/>
      </w:pPr>
      <w:rPr>
        <w:rFonts w:hint="default"/>
        <w:lang w:val="en-US" w:eastAsia="zh-CN" w:bidi="ar-SA"/>
      </w:rPr>
    </w:lvl>
    <w:lvl w:ilvl="4" w:tentative="0">
      <w:start w:val="0"/>
      <w:numFmt w:val="bullet"/>
      <w:lvlText w:val="•"/>
      <w:lvlJc w:val="left"/>
      <w:pPr>
        <w:ind w:left="4685" w:hanging="660"/>
      </w:pPr>
      <w:rPr>
        <w:rFonts w:hint="default"/>
        <w:lang w:val="en-US" w:eastAsia="zh-CN" w:bidi="ar-SA"/>
      </w:rPr>
    </w:lvl>
    <w:lvl w:ilvl="5" w:tentative="0">
      <w:start w:val="0"/>
      <w:numFmt w:val="bullet"/>
      <w:lvlText w:val="•"/>
      <w:lvlJc w:val="left"/>
      <w:pPr>
        <w:ind w:left="5582" w:hanging="660"/>
      </w:pPr>
      <w:rPr>
        <w:rFonts w:hint="default"/>
        <w:lang w:val="en-US" w:eastAsia="zh-CN" w:bidi="ar-SA"/>
      </w:rPr>
    </w:lvl>
    <w:lvl w:ilvl="6" w:tentative="0">
      <w:start w:val="0"/>
      <w:numFmt w:val="bullet"/>
      <w:lvlText w:val="•"/>
      <w:lvlJc w:val="left"/>
      <w:pPr>
        <w:ind w:left="6478" w:hanging="660"/>
      </w:pPr>
      <w:rPr>
        <w:rFonts w:hint="default"/>
        <w:lang w:val="en-US" w:eastAsia="zh-CN" w:bidi="ar-SA"/>
      </w:rPr>
    </w:lvl>
    <w:lvl w:ilvl="7" w:tentative="0">
      <w:start w:val="0"/>
      <w:numFmt w:val="bullet"/>
      <w:lvlText w:val="•"/>
      <w:lvlJc w:val="left"/>
      <w:pPr>
        <w:ind w:left="7375" w:hanging="660"/>
      </w:pPr>
      <w:rPr>
        <w:rFonts w:hint="default"/>
        <w:lang w:val="en-US" w:eastAsia="zh-CN" w:bidi="ar-SA"/>
      </w:rPr>
    </w:lvl>
    <w:lvl w:ilvl="8" w:tentative="0">
      <w:start w:val="0"/>
      <w:numFmt w:val="bullet"/>
      <w:lvlText w:val="•"/>
      <w:lvlJc w:val="left"/>
      <w:pPr>
        <w:ind w:left="8271" w:hanging="660"/>
      </w:pPr>
      <w:rPr>
        <w:rFonts w:hint="default"/>
        <w:lang w:val="en-US" w:eastAsia="zh-CN" w:bidi="ar-SA"/>
      </w:rPr>
    </w:lvl>
  </w:abstractNum>
  <w:abstractNum w:abstractNumId="4">
    <w:nsid w:val="03D62ECE"/>
    <w:multiLevelType w:val="multilevel"/>
    <w:tmpl w:val="03D62ECE"/>
    <w:lvl w:ilvl="0" w:tentative="0">
      <w:start w:val="1"/>
      <w:numFmt w:val="decimal"/>
      <w:lvlText w:val="%1-"/>
      <w:lvlJc w:val="left"/>
      <w:pPr>
        <w:ind w:left="926" w:hanging="183"/>
        <w:jc w:val="left"/>
      </w:pPr>
      <w:rPr>
        <w:rFonts w:hint="default" w:ascii="宋体" w:hAnsi="宋体" w:eastAsia="宋体" w:cs="宋体"/>
        <w:b w:val="0"/>
        <w:bCs w:val="0"/>
        <w:i w:val="0"/>
        <w:iCs w:val="0"/>
        <w:spacing w:val="0"/>
        <w:w w:val="100"/>
        <w:sz w:val="16"/>
        <w:szCs w:val="16"/>
        <w:lang w:val="en-US" w:eastAsia="zh-CN" w:bidi="ar-SA"/>
      </w:rPr>
    </w:lvl>
    <w:lvl w:ilvl="1" w:tentative="0">
      <w:start w:val="0"/>
      <w:numFmt w:val="bullet"/>
      <w:lvlText w:val="•"/>
      <w:lvlJc w:val="left"/>
      <w:pPr>
        <w:ind w:left="1011" w:hanging="183"/>
      </w:pPr>
      <w:rPr>
        <w:rFonts w:hint="default"/>
        <w:lang w:val="en-US" w:eastAsia="zh-CN" w:bidi="ar-SA"/>
      </w:rPr>
    </w:lvl>
    <w:lvl w:ilvl="2" w:tentative="0">
      <w:start w:val="0"/>
      <w:numFmt w:val="bullet"/>
      <w:lvlText w:val="•"/>
      <w:lvlJc w:val="left"/>
      <w:pPr>
        <w:ind w:left="1102" w:hanging="183"/>
      </w:pPr>
      <w:rPr>
        <w:rFonts w:hint="default"/>
        <w:lang w:val="en-US" w:eastAsia="zh-CN" w:bidi="ar-SA"/>
      </w:rPr>
    </w:lvl>
    <w:lvl w:ilvl="3" w:tentative="0">
      <w:start w:val="0"/>
      <w:numFmt w:val="bullet"/>
      <w:lvlText w:val="•"/>
      <w:lvlJc w:val="left"/>
      <w:pPr>
        <w:ind w:left="1193" w:hanging="183"/>
      </w:pPr>
      <w:rPr>
        <w:rFonts w:hint="default"/>
        <w:lang w:val="en-US" w:eastAsia="zh-CN" w:bidi="ar-SA"/>
      </w:rPr>
    </w:lvl>
    <w:lvl w:ilvl="4" w:tentative="0">
      <w:start w:val="0"/>
      <w:numFmt w:val="bullet"/>
      <w:lvlText w:val="•"/>
      <w:lvlJc w:val="left"/>
      <w:pPr>
        <w:ind w:left="1285" w:hanging="183"/>
      </w:pPr>
      <w:rPr>
        <w:rFonts w:hint="default"/>
        <w:lang w:val="en-US" w:eastAsia="zh-CN" w:bidi="ar-SA"/>
      </w:rPr>
    </w:lvl>
    <w:lvl w:ilvl="5" w:tentative="0">
      <w:start w:val="0"/>
      <w:numFmt w:val="bullet"/>
      <w:lvlText w:val="•"/>
      <w:lvlJc w:val="left"/>
      <w:pPr>
        <w:ind w:left="1376" w:hanging="183"/>
      </w:pPr>
      <w:rPr>
        <w:rFonts w:hint="default"/>
        <w:lang w:val="en-US" w:eastAsia="zh-CN" w:bidi="ar-SA"/>
      </w:rPr>
    </w:lvl>
    <w:lvl w:ilvl="6" w:tentative="0">
      <w:start w:val="0"/>
      <w:numFmt w:val="bullet"/>
      <w:lvlText w:val="•"/>
      <w:lvlJc w:val="left"/>
      <w:pPr>
        <w:ind w:left="1467" w:hanging="183"/>
      </w:pPr>
      <w:rPr>
        <w:rFonts w:hint="default"/>
        <w:lang w:val="en-US" w:eastAsia="zh-CN" w:bidi="ar-SA"/>
      </w:rPr>
    </w:lvl>
    <w:lvl w:ilvl="7" w:tentative="0">
      <w:start w:val="0"/>
      <w:numFmt w:val="bullet"/>
      <w:lvlText w:val="•"/>
      <w:lvlJc w:val="left"/>
      <w:pPr>
        <w:ind w:left="1559" w:hanging="183"/>
      </w:pPr>
      <w:rPr>
        <w:rFonts w:hint="default"/>
        <w:lang w:val="en-US" w:eastAsia="zh-CN" w:bidi="ar-SA"/>
      </w:rPr>
    </w:lvl>
    <w:lvl w:ilvl="8" w:tentative="0">
      <w:start w:val="0"/>
      <w:numFmt w:val="bullet"/>
      <w:lvlText w:val="•"/>
      <w:lvlJc w:val="left"/>
      <w:pPr>
        <w:ind w:left="1650" w:hanging="183"/>
      </w:pPr>
      <w:rPr>
        <w:rFonts w:hint="default"/>
        <w:lang w:val="en-US" w:eastAsia="zh-CN" w:bidi="ar-SA"/>
      </w:rPr>
    </w:lvl>
  </w:abstractNum>
  <w:abstractNum w:abstractNumId="5">
    <w:nsid w:val="59ADCABA"/>
    <w:multiLevelType w:val="multilevel"/>
    <w:tmpl w:val="59ADCABA"/>
    <w:lvl w:ilvl="0" w:tentative="0">
      <w:start w:val="5"/>
      <w:numFmt w:val="decimal"/>
      <w:lvlText w:val="%1"/>
      <w:lvlJc w:val="left"/>
      <w:pPr>
        <w:ind w:left="822" w:hanging="375"/>
        <w:jc w:val="left"/>
      </w:pPr>
      <w:rPr>
        <w:rFonts w:hint="default"/>
        <w:lang w:val="en-US" w:eastAsia="zh-CN" w:bidi="ar-SA"/>
      </w:rPr>
    </w:lvl>
    <w:lvl w:ilvl="1" w:tentative="0">
      <w:start w:val="1"/>
      <w:numFmt w:val="decimal"/>
      <w:lvlText w:val="%1.%2"/>
      <w:lvlJc w:val="left"/>
      <w:pPr>
        <w:ind w:left="822" w:hanging="375"/>
        <w:jc w:val="left"/>
      </w:pPr>
      <w:rPr>
        <w:rFonts w:hint="default" w:ascii="宋体" w:hAnsi="宋体" w:eastAsia="宋体" w:cs="宋体"/>
        <w:b w:val="0"/>
        <w:bCs w:val="0"/>
        <w:i w:val="0"/>
        <w:iCs w:val="0"/>
        <w:spacing w:val="0"/>
        <w:w w:val="100"/>
        <w:sz w:val="21"/>
        <w:szCs w:val="21"/>
        <w:lang w:val="en-US" w:eastAsia="zh-CN" w:bidi="ar-SA"/>
      </w:rPr>
    </w:lvl>
    <w:lvl w:ilvl="2" w:tentative="0">
      <w:start w:val="0"/>
      <w:numFmt w:val="bullet"/>
      <w:lvlText w:val="•"/>
      <w:lvlJc w:val="left"/>
      <w:pPr>
        <w:ind w:left="2668" w:hanging="375"/>
      </w:pPr>
      <w:rPr>
        <w:rFonts w:hint="default"/>
        <w:lang w:val="en-US" w:eastAsia="zh-CN" w:bidi="ar-SA"/>
      </w:rPr>
    </w:lvl>
    <w:lvl w:ilvl="3" w:tentative="0">
      <w:start w:val="0"/>
      <w:numFmt w:val="bullet"/>
      <w:lvlText w:val="•"/>
      <w:lvlJc w:val="left"/>
      <w:pPr>
        <w:ind w:left="3593" w:hanging="375"/>
      </w:pPr>
      <w:rPr>
        <w:rFonts w:hint="default"/>
        <w:lang w:val="en-US" w:eastAsia="zh-CN" w:bidi="ar-SA"/>
      </w:rPr>
    </w:lvl>
    <w:lvl w:ilvl="4" w:tentative="0">
      <w:start w:val="0"/>
      <w:numFmt w:val="bullet"/>
      <w:lvlText w:val="•"/>
      <w:lvlJc w:val="left"/>
      <w:pPr>
        <w:ind w:left="4517" w:hanging="375"/>
      </w:pPr>
      <w:rPr>
        <w:rFonts w:hint="default"/>
        <w:lang w:val="en-US" w:eastAsia="zh-CN" w:bidi="ar-SA"/>
      </w:rPr>
    </w:lvl>
    <w:lvl w:ilvl="5" w:tentative="0">
      <w:start w:val="0"/>
      <w:numFmt w:val="bullet"/>
      <w:lvlText w:val="•"/>
      <w:lvlJc w:val="left"/>
      <w:pPr>
        <w:ind w:left="5442" w:hanging="375"/>
      </w:pPr>
      <w:rPr>
        <w:rFonts w:hint="default"/>
        <w:lang w:val="en-US" w:eastAsia="zh-CN" w:bidi="ar-SA"/>
      </w:rPr>
    </w:lvl>
    <w:lvl w:ilvl="6" w:tentative="0">
      <w:start w:val="0"/>
      <w:numFmt w:val="bullet"/>
      <w:lvlText w:val="•"/>
      <w:lvlJc w:val="left"/>
      <w:pPr>
        <w:ind w:left="6366" w:hanging="375"/>
      </w:pPr>
      <w:rPr>
        <w:rFonts w:hint="default"/>
        <w:lang w:val="en-US" w:eastAsia="zh-CN" w:bidi="ar-SA"/>
      </w:rPr>
    </w:lvl>
    <w:lvl w:ilvl="7" w:tentative="0">
      <w:start w:val="0"/>
      <w:numFmt w:val="bullet"/>
      <w:lvlText w:val="•"/>
      <w:lvlJc w:val="left"/>
      <w:pPr>
        <w:ind w:left="7291" w:hanging="375"/>
      </w:pPr>
      <w:rPr>
        <w:rFonts w:hint="default"/>
        <w:lang w:val="en-US" w:eastAsia="zh-CN" w:bidi="ar-SA"/>
      </w:rPr>
    </w:lvl>
    <w:lvl w:ilvl="8" w:tentative="0">
      <w:start w:val="0"/>
      <w:numFmt w:val="bullet"/>
      <w:lvlText w:val="•"/>
      <w:lvlJc w:val="left"/>
      <w:pPr>
        <w:ind w:left="8215" w:hanging="375"/>
      </w:pPr>
      <w:rPr>
        <w:rFonts w:hint="default"/>
        <w:lang w:val="en-US" w:eastAsia="zh-CN" w:bidi="ar-SA"/>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21834B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paragraph" w:styleId="2">
    <w:name w:val="heading 1"/>
    <w:basedOn w:val="1"/>
    <w:next w:val="1"/>
    <w:qFormat/>
    <w:uiPriority w:val="1"/>
    <w:pPr>
      <w:spacing w:before="54"/>
      <w:ind w:left="1107" w:hanging="659"/>
      <w:outlineLvl w:val="1"/>
    </w:pPr>
    <w:rPr>
      <w:rFonts w:ascii="宋体" w:hAnsi="宋体" w:eastAsia="宋体" w:cs="宋体"/>
      <w:sz w:val="44"/>
      <w:szCs w:val="44"/>
      <w:lang w:val="en-US" w:eastAsia="zh-CN" w:bidi="ar-SA"/>
    </w:rPr>
  </w:style>
  <w:style w:type="character" w:default="1" w:styleId="6">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3">
    <w:name w:val="Body Text"/>
    <w:basedOn w:val="1"/>
    <w:qFormat/>
    <w:uiPriority w:val="1"/>
    <w:rPr>
      <w:rFonts w:ascii="宋体" w:hAnsi="宋体" w:eastAsia="宋体" w:cs="宋体"/>
      <w:sz w:val="21"/>
      <w:szCs w:val="21"/>
      <w:lang w:val="en-US" w:eastAsia="zh-CN" w:bidi="ar-SA"/>
    </w:rPr>
  </w:style>
  <w:style w:type="paragraph" w:styleId="4">
    <w:name w:val="Title"/>
    <w:basedOn w:val="1"/>
    <w:qFormat/>
    <w:uiPriority w:val="1"/>
    <w:pPr>
      <w:spacing w:before="1"/>
      <w:ind w:left="-1" w:right="101"/>
      <w:jc w:val="center"/>
    </w:pPr>
    <w:rPr>
      <w:rFonts w:ascii="宋体" w:hAnsi="宋体" w:eastAsia="宋体" w:cs="宋体"/>
      <w:sz w:val="72"/>
      <w:szCs w:val="72"/>
      <w:lang w:val="en-US" w:eastAsia="zh-CN" w:bidi="ar-SA"/>
    </w:rPr>
  </w:style>
  <w:style w:type="table" w:customStyle="1" w:styleId="7">
    <w:name w:val="Table Normal"/>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821" w:hanging="373"/>
    </w:pPr>
    <w:rPr>
      <w:rFonts w:ascii="宋体" w:hAnsi="宋体" w:eastAsia="宋体" w:cs="宋体"/>
      <w:lang w:val="en-US" w:eastAsia="zh-CN" w:bidi="ar-SA"/>
    </w:rPr>
  </w:style>
  <w:style w:type="paragraph" w:customStyle="1" w:styleId="9">
    <w:name w:val="Table Paragraph"/>
    <w:basedOn w:val="1"/>
    <w:qFormat/>
    <w:uiPriority w:val="1"/>
    <w:pPr>
      <w:jc w:val="center"/>
    </w:pPr>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8.png"/><Relationship Id="rId8" Type="http://schemas.openxmlformats.org/officeDocument/2006/relationships/image" Target="media/image7.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9.png"/><Relationship Id="rId2" Type="http://schemas.openxmlformats.org/officeDocument/2006/relationships/settings" Target="settings.xml"/><Relationship Id="rId19" Type="http://schemas.openxmlformats.org/officeDocument/2006/relationships/image" Target="media/image18.png"/><Relationship Id="rId18" Type="http://schemas.openxmlformats.org/officeDocument/2006/relationships/image" Target="media/image17.png"/><Relationship Id="rId17" Type="http://schemas.openxmlformats.org/officeDocument/2006/relationships/image" Target="media/image16.png"/><Relationship Id="rId16" Type="http://schemas.openxmlformats.org/officeDocument/2006/relationships/image" Target="media/image15.png"/><Relationship Id="rId15" Type="http://schemas.openxmlformats.org/officeDocument/2006/relationships/image" Target="media/image14.png"/><Relationship Id="rId14" Type="http://schemas.openxmlformats.org/officeDocument/2006/relationships/image" Target="media/image13.png"/><Relationship Id="rId13" Type="http://schemas.openxmlformats.org/officeDocument/2006/relationships/image" Target="media/image12.png"/><Relationship Id="rId12" Type="http://schemas.openxmlformats.org/officeDocument/2006/relationships/image" Target="media/image11.png"/><Relationship Id="rId11" Type="http://schemas.openxmlformats.org/officeDocument/2006/relationships/image" Target="media/image10.png"/><Relationship Id="rId10" Type="http://schemas.openxmlformats.org/officeDocument/2006/relationships/image" Target="media/image9.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2795</Words>
  <Characters>3892</Characters>
  <TotalTime>2</TotalTime>
  <ScaleCrop>false</ScaleCrop>
  <LinksUpToDate>false</LinksUpToDate>
  <CharactersWithSpaces>4162</CharactersWithSpaces>
  <Application>WPS Office_11.1.0.11757_F1E327BC-269C-435d-A152-05C5408002CA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2026-07-24T01:14:00Z</dcterms:created>
  <dc:creator>syt3</dc:creator>
  <cp:lastModifiedBy>Sam</cp:lastModifiedBy>
  <dcterms:modified xsi:type="dcterms:W3CDTF">2026-07-24T01:17:24Z</dcterms:modified>
  <dc:title>Microsoft Word - WBTQ402JH-1B3zý2÷¿ÜÙT5‰5AÇÆ ˜h(ôf.docx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2026-04-23T00:00:00Z</vt:filetime>
  </property>
  <property fmtid="{D5CDD505-2E9C-101B-9397-08002B2CF9AE}" pid="4" name="LastSaved">
    <vt:filetime>2026-07-24T00:00:00Z</vt:filetime>
  </property>
  <property fmtid="{D5CDD505-2E9C-101B-9397-08002B2CF9AE}" pid="5" name="Producer">
    <vt:lpwstr>Microsoft: Print To PDF</vt:lpwstr>
  </property>
  <property fmtid="{D5CDD505-2E9C-101B-9397-08002B2CF9AE}" pid="6" name="KSOProductBuildVer">
    <vt:lpwstr>2052-11.1.0.11757</vt:lpwstr>
  </property>
  <property fmtid="{D5CDD505-2E9C-101B-9397-08002B2CF9AE}" pid="7" name="ICV">
    <vt:lpwstr>CDEBE002FFBE4D6B8014AA52A3CBDBD2</vt:lpwstr>
  </property>
</Properties>
</file>